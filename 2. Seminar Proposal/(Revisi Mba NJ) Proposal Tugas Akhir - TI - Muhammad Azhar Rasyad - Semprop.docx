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commentsExtensible.xml" ContentType="application/vnd.openxmlformats-officedocument.wordprocessingml.commentsExtensible+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ADDC10" w14:textId="77777777" w:rsidR="00153120" w:rsidRDefault="000E6263">
      <w:pPr>
        <w:jc w:val="center"/>
      </w:pPr>
      <w:bookmarkStart w:id="0" w:name="_toc111"/>
      <w:bookmarkEnd w:id="0"/>
      <w:r>
        <w:rPr>
          <w:noProof/>
        </w:rPr>
        <w:drawing>
          <wp:inline distT="0" distB="0" distL="0" distR="0" wp14:anchorId="514563C2" wp14:editId="6E10DA9F">
            <wp:extent cx="1447800" cy="1381125"/>
            <wp:effectExtent l="0" t="0" r="0" b="0"/>
            <wp:docPr id="1" name="Log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1"/>
                    <pic:cNvPicPr>
                      <a:picLocks noChangeAspect="1" noChangeArrowheads="1"/>
                    </pic:cNvPicPr>
                  </pic:nvPicPr>
                  <pic:blipFill>
                    <a:blip r:embed="rId8"/>
                    <a:stretch>
                      <a:fillRect/>
                    </a:stretch>
                  </pic:blipFill>
                  <pic:spPr>
                    <a:xfrm>
                      <a:off x="0" y="0"/>
                      <a:ext cx="1447800" cy="1381125"/>
                    </a:xfrm>
                    <a:prstGeom prst="rect">
                      <a:avLst/>
                    </a:prstGeom>
                  </pic:spPr>
                </pic:pic>
              </a:graphicData>
            </a:graphic>
          </wp:inline>
        </w:drawing>
      </w:r>
    </w:p>
    <w:p w14:paraId="5CE038FD" w14:textId="77777777" w:rsidR="00153120" w:rsidRDefault="00153120">
      <w:pPr>
        <w:jc w:val="center"/>
      </w:pPr>
    </w:p>
    <w:p w14:paraId="20F72052" w14:textId="77777777" w:rsidR="00153120" w:rsidRDefault="00153120">
      <w:pPr>
        <w:jc w:val="center"/>
      </w:pPr>
    </w:p>
    <w:p w14:paraId="439FBE88" w14:textId="77777777" w:rsidR="00153120" w:rsidRDefault="00153120">
      <w:pPr>
        <w:jc w:val="center"/>
      </w:pPr>
    </w:p>
    <w:p w14:paraId="625D51F4" w14:textId="77777777" w:rsidR="00153120" w:rsidRDefault="00153120">
      <w:pPr>
        <w:jc w:val="center"/>
      </w:pPr>
    </w:p>
    <w:p w14:paraId="311DE2B8" w14:textId="77777777" w:rsidR="00153120" w:rsidRDefault="000E6263">
      <w:pPr>
        <w:jc w:val="center"/>
        <w:rPr>
          <w:b/>
          <w:bCs/>
          <w:sz w:val="28"/>
          <w:szCs w:val="28"/>
        </w:rPr>
      </w:pPr>
      <w:r>
        <w:rPr>
          <w:b/>
          <w:bCs/>
          <w:sz w:val="28"/>
          <w:szCs w:val="28"/>
        </w:rPr>
        <w:t>SEKOLAH TINGGI TEKNOLOGI TERPADU NURUL FIKRI</w:t>
      </w:r>
    </w:p>
    <w:p w14:paraId="628F87F4" w14:textId="77777777" w:rsidR="00153120" w:rsidRDefault="00153120">
      <w:pPr>
        <w:jc w:val="center"/>
        <w:rPr>
          <w:sz w:val="28"/>
          <w:szCs w:val="28"/>
        </w:rPr>
      </w:pPr>
    </w:p>
    <w:p w14:paraId="375F970C" w14:textId="77777777" w:rsidR="00153120" w:rsidRDefault="00153120">
      <w:pPr>
        <w:jc w:val="center"/>
        <w:rPr>
          <w:sz w:val="28"/>
          <w:szCs w:val="28"/>
        </w:rPr>
      </w:pPr>
    </w:p>
    <w:p w14:paraId="6932876A" w14:textId="77777777" w:rsidR="00153120" w:rsidRDefault="00153120">
      <w:pPr>
        <w:jc w:val="center"/>
        <w:rPr>
          <w:sz w:val="28"/>
          <w:szCs w:val="28"/>
        </w:rPr>
      </w:pPr>
    </w:p>
    <w:p w14:paraId="5281E877" w14:textId="77777777" w:rsidR="00153120" w:rsidRDefault="00153120">
      <w:pPr>
        <w:jc w:val="center"/>
        <w:rPr>
          <w:sz w:val="28"/>
          <w:szCs w:val="28"/>
        </w:rPr>
      </w:pPr>
    </w:p>
    <w:p w14:paraId="5CBFF9D7" w14:textId="77777777" w:rsidR="00153120" w:rsidRDefault="00153120">
      <w:pPr>
        <w:jc w:val="center"/>
        <w:rPr>
          <w:sz w:val="28"/>
          <w:szCs w:val="28"/>
        </w:rPr>
      </w:pPr>
    </w:p>
    <w:p w14:paraId="4BE09A6D" w14:textId="77777777" w:rsidR="00153120" w:rsidRDefault="000E6263">
      <w:pPr>
        <w:jc w:val="center"/>
        <w:rPr>
          <w:b/>
          <w:bCs/>
          <w:sz w:val="28"/>
          <w:szCs w:val="28"/>
        </w:rPr>
      </w:pPr>
      <w:r>
        <w:rPr>
          <w:b/>
          <w:bCs/>
          <w:sz w:val="28"/>
          <w:szCs w:val="28"/>
        </w:rPr>
        <w:t xml:space="preserve">RANCANG BANGUN APLIKASI </w:t>
      </w:r>
      <w:commentRangeStart w:id="1"/>
      <w:r>
        <w:rPr>
          <w:b/>
          <w:bCs/>
          <w:color w:val="FF0000"/>
          <w:sz w:val="28"/>
          <w:szCs w:val="28"/>
        </w:rPr>
        <w:t xml:space="preserve">LINK-MATCH </w:t>
      </w:r>
      <w:commentRangeEnd w:id="1"/>
      <w:r>
        <w:rPr>
          <w:rStyle w:val="CommentReference"/>
          <w:rFonts w:cs="Mangal"/>
        </w:rPr>
        <w:commentReference w:id="1"/>
      </w:r>
      <w:r>
        <w:rPr>
          <w:b/>
          <w:bCs/>
          <w:sz w:val="28"/>
          <w:szCs w:val="28"/>
        </w:rPr>
        <w:t xml:space="preserve">STT-NF MODUL DOSEN BERBASIS WEB MENGGUNAKAN </w:t>
      </w:r>
      <w:commentRangeStart w:id="2"/>
      <w:r>
        <w:rPr>
          <w:b/>
          <w:bCs/>
          <w:color w:val="FF0000"/>
          <w:sz w:val="28"/>
          <w:szCs w:val="28"/>
        </w:rPr>
        <w:t>FRAMEWORK</w:t>
      </w:r>
      <w:commentRangeEnd w:id="2"/>
      <w:r>
        <w:rPr>
          <w:rStyle w:val="CommentReference"/>
          <w:rFonts w:cs="Mangal"/>
        </w:rPr>
        <w:commentReference w:id="2"/>
      </w:r>
      <w:r>
        <w:rPr>
          <w:b/>
          <w:bCs/>
          <w:sz w:val="28"/>
          <w:szCs w:val="28"/>
        </w:rPr>
        <w:t xml:space="preserve"> LARAVEL</w:t>
      </w:r>
    </w:p>
    <w:p w14:paraId="2B88AB36" w14:textId="77777777" w:rsidR="00153120" w:rsidRDefault="00153120">
      <w:pPr>
        <w:jc w:val="center"/>
        <w:rPr>
          <w:b/>
          <w:bCs/>
        </w:rPr>
      </w:pPr>
    </w:p>
    <w:p w14:paraId="351D0704" w14:textId="77777777" w:rsidR="00153120" w:rsidRDefault="00153120">
      <w:pPr>
        <w:jc w:val="center"/>
        <w:rPr>
          <w:b/>
          <w:bCs/>
        </w:rPr>
      </w:pPr>
    </w:p>
    <w:p w14:paraId="35A2FA79" w14:textId="77777777" w:rsidR="00153120" w:rsidRDefault="00153120">
      <w:pPr>
        <w:jc w:val="center"/>
        <w:rPr>
          <w:b/>
          <w:bCs/>
        </w:rPr>
      </w:pPr>
    </w:p>
    <w:p w14:paraId="486FBB83" w14:textId="77777777" w:rsidR="00153120" w:rsidRDefault="00153120">
      <w:pPr>
        <w:jc w:val="center"/>
        <w:rPr>
          <w:b/>
          <w:bCs/>
        </w:rPr>
      </w:pPr>
    </w:p>
    <w:p w14:paraId="01797C57" w14:textId="77777777" w:rsidR="00153120" w:rsidRDefault="00153120">
      <w:pPr>
        <w:jc w:val="center"/>
      </w:pPr>
    </w:p>
    <w:p w14:paraId="2CA3D0BA" w14:textId="77777777" w:rsidR="00153120" w:rsidRDefault="000E6263">
      <w:pPr>
        <w:jc w:val="center"/>
        <w:rPr>
          <w:b/>
          <w:bCs/>
          <w:color w:val="FF0000"/>
          <w:sz w:val="28"/>
          <w:szCs w:val="28"/>
        </w:rPr>
      </w:pPr>
      <w:commentRangeStart w:id="3"/>
      <w:r>
        <w:rPr>
          <w:b/>
          <w:bCs/>
          <w:color w:val="FF0000"/>
          <w:sz w:val="28"/>
          <w:szCs w:val="28"/>
        </w:rPr>
        <w:t>PROPOSAL TUGAS AKHIR</w:t>
      </w:r>
      <w:commentRangeEnd w:id="3"/>
      <w:r>
        <w:rPr>
          <w:rStyle w:val="CommentReference"/>
          <w:rFonts w:cs="Mangal"/>
        </w:rPr>
        <w:commentReference w:id="3"/>
      </w:r>
    </w:p>
    <w:p w14:paraId="2D9B2BB6" w14:textId="77777777" w:rsidR="00153120" w:rsidRDefault="00153120">
      <w:pPr>
        <w:jc w:val="center"/>
        <w:rPr>
          <w:sz w:val="28"/>
          <w:szCs w:val="28"/>
        </w:rPr>
      </w:pPr>
    </w:p>
    <w:p w14:paraId="34E8C1D8" w14:textId="77777777" w:rsidR="00153120" w:rsidRDefault="00153120">
      <w:pPr>
        <w:jc w:val="center"/>
        <w:rPr>
          <w:sz w:val="26"/>
          <w:szCs w:val="26"/>
        </w:rPr>
      </w:pPr>
    </w:p>
    <w:p w14:paraId="606139B2" w14:textId="77777777" w:rsidR="00153120" w:rsidRDefault="00153120">
      <w:pPr>
        <w:jc w:val="center"/>
      </w:pPr>
    </w:p>
    <w:p w14:paraId="0CEF4908" w14:textId="77777777" w:rsidR="00153120" w:rsidRDefault="00153120">
      <w:pPr>
        <w:jc w:val="center"/>
      </w:pPr>
    </w:p>
    <w:p w14:paraId="52D16E27" w14:textId="77777777" w:rsidR="00153120" w:rsidRDefault="000E6263">
      <w:pPr>
        <w:jc w:val="center"/>
        <w:rPr>
          <w:b/>
          <w:bCs/>
          <w:sz w:val="20"/>
          <w:szCs w:val="20"/>
        </w:rPr>
      </w:pPr>
      <w:r>
        <w:rPr>
          <w:b/>
          <w:bCs/>
          <w:sz w:val="20"/>
          <w:szCs w:val="20"/>
        </w:rPr>
        <w:t>MUHAMMAD AZHAR RASYAD</w:t>
      </w:r>
    </w:p>
    <w:p w14:paraId="477BBB7D" w14:textId="77777777" w:rsidR="00153120" w:rsidRDefault="000E6263">
      <w:pPr>
        <w:jc w:val="center"/>
        <w:rPr>
          <w:b/>
          <w:bCs/>
          <w:sz w:val="20"/>
          <w:szCs w:val="20"/>
        </w:rPr>
      </w:pPr>
      <w:r>
        <w:rPr>
          <w:b/>
          <w:bCs/>
          <w:sz w:val="20"/>
          <w:szCs w:val="20"/>
        </w:rPr>
        <w:t>0110217029</w:t>
      </w:r>
    </w:p>
    <w:p w14:paraId="70D484C5" w14:textId="77777777" w:rsidR="00153120" w:rsidRDefault="00153120">
      <w:pPr>
        <w:jc w:val="center"/>
      </w:pPr>
    </w:p>
    <w:p w14:paraId="23F67C05" w14:textId="77777777" w:rsidR="00153120" w:rsidRDefault="00153120">
      <w:pPr>
        <w:jc w:val="center"/>
      </w:pPr>
    </w:p>
    <w:p w14:paraId="4200886F" w14:textId="77777777" w:rsidR="00153120" w:rsidRDefault="00153120">
      <w:pPr>
        <w:jc w:val="center"/>
      </w:pPr>
    </w:p>
    <w:p w14:paraId="297EE224" w14:textId="77777777" w:rsidR="00153120" w:rsidRDefault="00153120">
      <w:pPr>
        <w:jc w:val="center"/>
      </w:pPr>
    </w:p>
    <w:p w14:paraId="03B6546D" w14:textId="77777777" w:rsidR="00153120" w:rsidRDefault="00153120">
      <w:pPr>
        <w:jc w:val="center"/>
      </w:pPr>
    </w:p>
    <w:p w14:paraId="04D188CE" w14:textId="77777777" w:rsidR="00153120" w:rsidRDefault="00153120">
      <w:pPr>
        <w:jc w:val="center"/>
      </w:pPr>
    </w:p>
    <w:p w14:paraId="757A0AF1" w14:textId="77777777" w:rsidR="00153120" w:rsidRDefault="000E6263">
      <w:pPr>
        <w:jc w:val="center"/>
        <w:rPr>
          <w:b/>
          <w:bCs/>
          <w:sz w:val="23"/>
          <w:szCs w:val="23"/>
        </w:rPr>
      </w:pPr>
      <w:r>
        <w:rPr>
          <w:b/>
          <w:bCs/>
          <w:sz w:val="23"/>
          <w:szCs w:val="23"/>
        </w:rPr>
        <w:t>PROGRAM STUDI TEKNIK INFORMATIKA</w:t>
      </w:r>
    </w:p>
    <w:p w14:paraId="6602C406" w14:textId="77777777" w:rsidR="00153120" w:rsidRDefault="000E6263">
      <w:pPr>
        <w:jc w:val="center"/>
        <w:rPr>
          <w:b/>
          <w:bCs/>
          <w:sz w:val="23"/>
          <w:szCs w:val="23"/>
        </w:rPr>
      </w:pPr>
      <w:r>
        <w:rPr>
          <w:b/>
          <w:bCs/>
          <w:sz w:val="23"/>
          <w:szCs w:val="23"/>
        </w:rPr>
        <w:t>DEPOK</w:t>
      </w:r>
    </w:p>
    <w:p w14:paraId="1326F96B" w14:textId="77777777" w:rsidR="00153120" w:rsidRDefault="000E6263">
      <w:pPr>
        <w:jc w:val="center"/>
        <w:rPr>
          <w:b/>
          <w:bCs/>
          <w:sz w:val="23"/>
          <w:szCs w:val="23"/>
        </w:rPr>
      </w:pPr>
      <w:r>
        <w:rPr>
          <w:b/>
          <w:bCs/>
          <w:sz w:val="23"/>
          <w:szCs w:val="23"/>
        </w:rPr>
        <w:t>MARET 2020</w:t>
      </w:r>
    </w:p>
    <w:p w14:paraId="593B2C2D" w14:textId="77777777" w:rsidR="00153120" w:rsidRDefault="00153120">
      <w:pPr>
        <w:jc w:val="center"/>
        <w:rPr>
          <w:b/>
          <w:bCs/>
          <w:sz w:val="23"/>
          <w:szCs w:val="23"/>
        </w:rPr>
      </w:pPr>
    </w:p>
    <w:p w14:paraId="4E1A9DED" w14:textId="77777777" w:rsidR="00153120" w:rsidRDefault="00153120">
      <w:pPr>
        <w:jc w:val="center"/>
        <w:rPr>
          <w:b/>
          <w:bCs/>
          <w:sz w:val="23"/>
          <w:szCs w:val="23"/>
        </w:rPr>
        <w:sectPr w:rsidR="00153120">
          <w:pgSz w:w="11906" w:h="16838"/>
          <w:pgMar w:top="1701" w:right="1701" w:bottom="1701" w:left="2268" w:header="0" w:footer="0" w:gutter="0"/>
          <w:cols w:space="720"/>
          <w:formProt w:val="0"/>
          <w:docGrid w:linePitch="600" w:charSpace="32768"/>
        </w:sectPr>
      </w:pPr>
    </w:p>
    <w:p w14:paraId="6E29764B" w14:textId="77777777" w:rsidR="00153120" w:rsidRDefault="000E6263">
      <w:pPr>
        <w:jc w:val="center"/>
      </w:pPr>
      <w:bookmarkStart w:id="4" w:name="_toc146"/>
      <w:bookmarkEnd w:id="4"/>
      <w:r>
        <w:rPr>
          <w:noProof/>
        </w:rPr>
        <w:lastRenderedPageBreak/>
        <w:drawing>
          <wp:inline distT="0" distB="0" distL="0" distR="0" wp14:anchorId="179FFB1A" wp14:editId="6F70D94D">
            <wp:extent cx="1447800" cy="1381125"/>
            <wp:effectExtent l="0" t="0" r="0" b="0"/>
            <wp:docPr id="2" name="Log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2"/>
                    <pic:cNvPicPr>
                      <a:picLocks noChangeAspect="1" noChangeArrowheads="1"/>
                    </pic:cNvPicPr>
                  </pic:nvPicPr>
                  <pic:blipFill>
                    <a:blip r:embed="rId8"/>
                    <a:stretch>
                      <a:fillRect/>
                    </a:stretch>
                  </pic:blipFill>
                  <pic:spPr>
                    <a:xfrm>
                      <a:off x="0" y="0"/>
                      <a:ext cx="1447800" cy="1381125"/>
                    </a:xfrm>
                    <a:prstGeom prst="rect">
                      <a:avLst/>
                    </a:prstGeom>
                  </pic:spPr>
                </pic:pic>
              </a:graphicData>
            </a:graphic>
          </wp:inline>
        </w:drawing>
      </w:r>
    </w:p>
    <w:p w14:paraId="47AC1C59" w14:textId="77777777" w:rsidR="00153120" w:rsidRDefault="00153120">
      <w:pPr>
        <w:jc w:val="center"/>
      </w:pPr>
    </w:p>
    <w:p w14:paraId="30C85AF9" w14:textId="77777777" w:rsidR="00153120" w:rsidRDefault="00153120">
      <w:pPr>
        <w:jc w:val="center"/>
      </w:pPr>
    </w:p>
    <w:p w14:paraId="1156D7BB" w14:textId="77777777" w:rsidR="00153120" w:rsidRDefault="00153120">
      <w:pPr>
        <w:jc w:val="center"/>
      </w:pPr>
    </w:p>
    <w:p w14:paraId="4B9EC92B" w14:textId="77777777" w:rsidR="00153120" w:rsidRDefault="00153120">
      <w:pPr>
        <w:jc w:val="center"/>
      </w:pPr>
    </w:p>
    <w:p w14:paraId="25986538" w14:textId="77777777" w:rsidR="00153120" w:rsidRDefault="000E6263">
      <w:pPr>
        <w:jc w:val="center"/>
        <w:rPr>
          <w:b/>
          <w:bCs/>
          <w:sz w:val="28"/>
          <w:szCs w:val="28"/>
        </w:rPr>
      </w:pPr>
      <w:r>
        <w:rPr>
          <w:b/>
          <w:bCs/>
          <w:sz w:val="28"/>
          <w:szCs w:val="28"/>
        </w:rPr>
        <w:t>SEKOLAH TINGGI TEKNOLOGI TERPADU NURUL FIKRI</w:t>
      </w:r>
    </w:p>
    <w:p w14:paraId="626FCCB7" w14:textId="77777777" w:rsidR="00153120" w:rsidRDefault="00153120">
      <w:pPr>
        <w:jc w:val="center"/>
        <w:rPr>
          <w:sz w:val="28"/>
          <w:szCs w:val="28"/>
        </w:rPr>
      </w:pPr>
    </w:p>
    <w:p w14:paraId="760D6B3C" w14:textId="77777777" w:rsidR="00153120" w:rsidRDefault="00153120">
      <w:pPr>
        <w:jc w:val="center"/>
        <w:rPr>
          <w:sz w:val="28"/>
          <w:szCs w:val="28"/>
        </w:rPr>
      </w:pPr>
    </w:p>
    <w:p w14:paraId="7BD7C611" w14:textId="77777777" w:rsidR="00153120" w:rsidRDefault="00153120">
      <w:pPr>
        <w:jc w:val="center"/>
        <w:rPr>
          <w:sz w:val="28"/>
          <w:szCs w:val="28"/>
        </w:rPr>
      </w:pPr>
    </w:p>
    <w:p w14:paraId="1FD68253" w14:textId="77777777" w:rsidR="00153120" w:rsidRDefault="00153120">
      <w:pPr>
        <w:jc w:val="center"/>
        <w:rPr>
          <w:sz w:val="28"/>
          <w:szCs w:val="28"/>
        </w:rPr>
      </w:pPr>
    </w:p>
    <w:p w14:paraId="03525F48" w14:textId="77777777" w:rsidR="00153120" w:rsidRDefault="00153120">
      <w:pPr>
        <w:jc w:val="center"/>
        <w:rPr>
          <w:sz w:val="28"/>
          <w:szCs w:val="28"/>
        </w:rPr>
      </w:pPr>
    </w:p>
    <w:p w14:paraId="0A1DF852" w14:textId="77777777" w:rsidR="00153120" w:rsidRDefault="000E6263">
      <w:pPr>
        <w:jc w:val="center"/>
        <w:rPr>
          <w:b/>
          <w:bCs/>
          <w:sz w:val="28"/>
          <w:szCs w:val="28"/>
        </w:rPr>
      </w:pPr>
      <w:r>
        <w:rPr>
          <w:b/>
          <w:bCs/>
          <w:sz w:val="28"/>
          <w:szCs w:val="28"/>
        </w:rPr>
        <w:t xml:space="preserve">RANCANG BANGUN APLIKASI </w:t>
      </w:r>
      <w:r>
        <w:rPr>
          <w:b/>
          <w:bCs/>
          <w:color w:val="FF0000"/>
          <w:sz w:val="28"/>
          <w:szCs w:val="28"/>
        </w:rPr>
        <w:t xml:space="preserve">LINK-MATCH </w:t>
      </w:r>
      <w:r>
        <w:rPr>
          <w:b/>
          <w:bCs/>
          <w:sz w:val="28"/>
          <w:szCs w:val="28"/>
        </w:rPr>
        <w:t xml:space="preserve">STT-NF MODUL DOSEN BERBASIS WEB MENGGUNAKAN </w:t>
      </w:r>
      <w:r>
        <w:rPr>
          <w:b/>
          <w:bCs/>
          <w:color w:val="FF0000"/>
          <w:sz w:val="28"/>
          <w:szCs w:val="28"/>
        </w:rPr>
        <w:t>FRAMEWORK</w:t>
      </w:r>
      <w:r>
        <w:rPr>
          <w:b/>
          <w:bCs/>
          <w:sz w:val="28"/>
          <w:szCs w:val="28"/>
        </w:rPr>
        <w:t xml:space="preserve"> LARAVEL</w:t>
      </w:r>
    </w:p>
    <w:p w14:paraId="3ACC06E2" w14:textId="77777777" w:rsidR="00153120" w:rsidRDefault="00153120">
      <w:pPr>
        <w:jc w:val="center"/>
        <w:rPr>
          <w:b/>
          <w:bCs/>
        </w:rPr>
      </w:pPr>
    </w:p>
    <w:p w14:paraId="4030D333" w14:textId="77777777" w:rsidR="00153120" w:rsidRDefault="00153120">
      <w:pPr>
        <w:jc w:val="center"/>
        <w:rPr>
          <w:b/>
          <w:bCs/>
        </w:rPr>
      </w:pPr>
    </w:p>
    <w:p w14:paraId="2C23248B" w14:textId="77777777" w:rsidR="00153120" w:rsidRDefault="00153120">
      <w:pPr>
        <w:jc w:val="center"/>
        <w:rPr>
          <w:b/>
          <w:bCs/>
        </w:rPr>
      </w:pPr>
    </w:p>
    <w:p w14:paraId="5B3DBA3E" w14:textId="77777777" w:rsidR="00153120" w:rsidRDefault="00153120">
      <w:pPr>
        <w:jc w:val="center"/>
        <w:rPr>
          <w:b/>
          <w:bCs/>
        </w:rPr>
      </w:pPr>
    </w:p>
    <w:p w14:paraId="6A1EBCE1" w14:textId="77777777" w:rsidR="00153120" w:rsidRDefault="00153120">
      <w:pPr>
        <w:jc w:val="center"/>
      </w:pPr>
    </w:p>
    <w:p w14:paraId="3840F435" w14:textId="77777777" w:rsidR="00153120" w:rsidRDefault="000E6263">
      <w:pPr>
        <w:jc w:val="center"/>
        <w:rPr>
          <w:b/>
          <w:bCs/>
          <w:color w:val="FF0000"/>
          <w:sz w:val="28"/>
          <w:szCs w:val="28"/>
        </w:rPr>
      </w:pPr>
      <w:commentRangeStart w:id="5"/>
      <w:r>
        <w:rPr>
          <w:b/>
          <w:bCs/>
          <w:color w:val="FF0000"/>
          <w:sz w:val="28"/>
          <w:szCs w:val="28"/>
        </w:rPr>
        <w:t>PROPOSAL TUGAS AKHIR</w:t>
      </w:r>
    </w:p>
    <w:commentRangeEnd w:id="5"/>
    <w:p w14:paraId="2EE56162" w14:textId="77777777" w:rsidR="00153120" w:rsidRDefault="000E6263">
      <w:pPr>
        <w:jc w:val="center"/>
        <w:rPr>
          <w:color w:val="FF0000"/>
          <w:sz w:val="26"/>
          <w:szCs w:val="26"/>
        </w:rPr>
      </w:pPr>
      <w:r>
        <w:rPr>
          <w:rStyle w:val="CommentReference"/>
          <w:rFonts w:cs="Mangal"/>
        </w:rPr>
        <w:commentReference w:id="5"/>
      </w:r>
    </w:p>
    <w:p w14:paraId="118FCCBB" w14:textId="77777777" w:rsidR="00153120" w:rsidRDefault="000E6263">
      <w:pPr>
        <w:jc w:val="center"/>
        <w:rPr>
          <w:b/>
          <w:bCs/>
        </w:rPr>
      </w:pPr>
      <w:r>
        <w:rPr>
          <w:b/>
          <w:bCs/>
        </w:rPr>
        <w:t>Diajukan sebagai salah satu syarat untuk memperoleh gelar</w:t>
      </w:r>
    </w:p>
    <w:p w14:paraId="54ADD1F6" w14:textId="77777777" w:rsidR="00153120" w:rsidRDefault="000E6263">
      <w:pPr>
        <w:jc w:val="center"/>
        <w:rPr>
          <w:b/>
          <w:bCs/>
        </w:rPr>
      </w:pPr>
      <w:r>
        <w:rPr>
          <w:b/>
          <w:bCs/>
        </w:rPr>
        <w:t>Sarjana</w:t>
      </w:r>
    </w:p>
    <w:p w14:paraId="2B5CB4C4" w14:textId="77777777" w:rsidR="00153120" w:rsidRDefault="00153120">
      <w:pPr>
        <w:jc w:val="center"/>
      </w:pPr>
    </w:p>
    <w:p w14:paraId="1E8F9A59" w14:textId="77777777" w:rsidR="00153120" w:rsidRDefault="00153120">
      <w:pPr>
        <w:jc w:val="center"/>
      </w:pPr>
    </w:p>
    <w:p w14:paraId="06210554" w14:textId="77777777" w:rsidR="00153120" w:rsidRDefault="00153120">
      <w:pPr>
        <w:jc w:val="center"/>
      </w:pPr>
    </w:p>
    <w:p w14:paraId="3BD61572" w14:textId="77777777" w:rsidR="00153120" w:rsidRDefault="00153120">
      <w:pPr>
        <w:jc w:val="center"/>
      </w:pPr>
    </w:p>
    <w:p w14:paraId="1F019D85" w14:textId="77777777" w:rsidR="00153120" w:rsidRDefault="000E6263">
      <w:pPr>
        <w:jc w:val="center"/>
        <w:rPr>
          <w:b/>
          <w:bCs/>
          <w:sz w:val="23"/>
          <w:szCs w:val="23"/>
        </w:rPr>
      </w:pPr>
      <w:r>
        <w:rPr>
          <w:b/>
          <w:bCs/>
          <w:sz w:val="23"/>
          <w:szCs w:val="23"/>
        </w:rPr>
        <w:t>MUHAMMAD AZHAR RASYAD</w:t>
      </w:r>
    </w:p>
    <w:p w14:paraId="1C04A866" w14:textId="77777777" w:rsidR="00153120" w:rsidRDefault="000E6263">
      <w:pPr>
        <w:jc w:val="center"/>
        <w:rPr>
          <w:b/>
          <w:bCs/>
          <w:sz w:val="23"/>
          <w:szCs w:val="23"/>
        </w:rPr>
      </w:pPr>
      <w:r>
        <w:rPr>
          <w:b/>
          <w:bCs/>
          <w:sz w:val="23"/>
          <w:szCs w:val="23"/>
        </w:rPr>
        <w:t>0110217029</w:t>
      </w:r>
    </w:p>
    <w:p w14:paraId="79BD038E" w14:textId="77777777" w:rsidR="00153120" w:rsidRDefault="00153120">
      <w:pPr>
        <w:jc w:val="center"/>
      </w:pPr>
    </w:p>
    <w:p w14:paraId="633E48C2" w14:textId="77777777" w:rsidR="00153120" w:rsidRDefault="00153120">
      <w:pPr>
        <w:jc w:val="center"/>
      </w:pPr>
    </w:p>
    <w:p w14:paraId="677A2326" w14:textId="77777777" w:rsidR="00153120" w:rsidRDefault="00153120">
      <w:pPr>
        <w:jc w:val="center"/>
      </w:pPr>
    </w:p>
    <w:p w14:paraId="53A35F7D" w14:textId="77777777" w:rsidR="00153120" w:rsidRDefault="00153120">
      <w:pPr>
        <w:jc w:val="center"/>
      </w:pPr>
    </w:p>
    <w:p w14:paraId="3D9333D3" w14:textId="77777777" w:rsidR="00153120" w:rsidRDefault="00153120">
      <w:pPr>
        <w:jc w:val="center"/>
      </w:pPr>
    </w:p>
    <w:p w14:paraId="5337F154" w14:textId="77777777" w:rsidR="00153120" w:rsidRDefault="00153120">
      <w:pPr>
        <w:jc w:val="center"/>
      </w:pPr>
    </w:p>
    <w:p w14:paraId="24320EE4" w14:textId="77777777" w:rsidR="00153120" w:rsidRDefault="000E6263">
      <w:pPr>
        <w:jc w:val="center"/>
        <w:rPr>
          <w:b/>
          <w:bCs/>
          <w:sz w:val="23"/>
          <w:szCs w:val="23"/>
        </w:rPr>
      </w:pPr>
      <w:r>
        <w:rPr>
          <w:b/>
          <w:bCs/>
          <w:sz w:val="23"/>
          <w:szCs w:val="23"/>
        </w:rPr>
        <w:t>PROGRAM STUDI TEKNIK INFORMATIKA</w:t>
      </w:r>
    </w:p>
    <w:p w14:paraId="2F71FF78" w14:textId="77777777" w:rsidR="00153120" w:rsidRDefault="000E6263">
      <w:pPr>
        <w:jc w:val="center"/>
        <w:rPr>
          <w:b/>
          <w:bCs/>
          <w:sz w:val="23"/>
          <w:szCs w:val="23"/>
        </w:rPr>
      </w:pPr>
      <w:r>
        <w:rPr>
          <w:b/>
          <w:bCs/>
          <w:sz w:val="23"/>
          <w:szCs w:val="23"/>
        </w:rPr>
        <w:t>DEPOK</w:t>
      </w:r>
    </w:p>
    <w:p w14:paraId="436272BD" w14:textId="77777777" w:rsidR="00153120" w:rsidRDefault="000E6263">
      <w:pPr>
        <w:jc w:val="center"/>
        <w:rPr>
          <w:b/>
          <w:bCs/>
          <w:sz w:val="23"/>
          <w:szCs w:val="23"/>
        </w:rPr>
        <w:sectPr w:rsidR="00153120">
          <w:pgSz w:w="11906" w:h="16838"/>
          <w:pgMar w:top="1701" w:right="1701" w:bottom="1701" w:left="2268" w:header="0" w:footer="0" w:gutter="0"/>
          <w:cols w:space="720"/>
          <w:formProt w:val="0"/>
          <w:docGrid w:linePitch="600" w:charSpace="32768"/>
        </w:sectPr>
      </w:pPr>
      <w:r>
        <w:rPr>
          <w:b/>
          <w:bCs/>
          <w:sz w:val="23"/>
          <w:szCs w:val="23"/>
        </w:rPr>
        <w:t>MARET 2020</w:t>
      </w:r>
    </w:p>
    <w:p w14:paraId="32D895D3" w14:textId="77777777" w:rsidR="00153120" w:rsidRDefault="000E6263">
      <w:pPr>
        <w:pStyle w:val="Heading1"/>
        <w:jc w:val="center"/>
        <w:rPr>
          <w:sz w:val="24"/>
          <w:szCs w:val="24"/>
        </w:rPr>
      </w:pPr>
      <w:bookmarkStart w:id="6" w:name="__RefHeading___Toc682_2304900861"/>
      <w:bookmarkEnd w:id="6"/>
      <w:r>
        <w:rPr>
          <w:sz w:val="24"/>
          <w:szCs w:val="24"/>
        </w:rPr>
        <w:lastRenderedPageBreak/>
        <w:t>HALAMAN PERNYATAAN ORISINALITAS</w:t>
      </w:r>
    </w:p>
    <w:p w14:paraId="39F89F56" w14:textId="77777777" w:rsidR="00153120" w:rsidRDefault="00153120">
      <w:pPr>
        <w:spacing w:line="360" w:lineRule="auto"/>
        <w:jc w:val="center"/>
        <w:rPr>
          <w:b/>
          <w:bCs/>
        </w:rPr>
      </w:pPr>
    </w:p>
    <w:p w14:paraId="12057E5C" w14:textId="77777777" w:rsidR="00153120" w:rsidRDefault="000E6263">
      <w:pPr>
        <w:spacing w:line="360" w:lineRule="auto"/>
        <w:jc w:val="center"/>
        <w:rPr>
          <w:b/>
          <w:bCs/>
        </w:rPr>
      </w:pPr>
      <w:r>
        <w:rPr>
          <w:b/>
          <w:bCs/>
        </w:rPr>
        <w:t>Tugas Akhir ini adalah hasil karya penulis,</w:t>
      </w:r>
    </w:p>
    <w:p w14:paraId="77CD5A46" w14:textId="77777777" w:rsidR="00153120" w:rsidRDefault="000E6263">
      <w:pPr>
        <w:spacing w:line="360" w:lineRule="auto"/>
        <w:jc w:val="center"/>
        <w:rPr>
          <w:b/>
          <w:bCs/>
        </w:rPr>
      </w:pPr>
      <w:r>
        <w:rPr>
          <w:b/>
          <w:bCs/>
        </w:rPr>
        <w:t>dan semua sumber baik yang dikutip maupun dirujuk</w:t>
      </w:r>
    </w:p>
    <w:p w14:paraId="1C0D1AE1" w14:textId="77777777" w:rsidR="00153120" w:rsidRDefault="000E6263">
      <w:pPr>
        <w:spacing w:line="360" w:lineRule="auto"/>
        <w:jc w:val="center"/>
        <w:rPr>
          <w:b/>
          <w:bCs/>
        </w:rPr>
      </w:pPr>
      <w:r>
        <w:rPr>
          <w:b/>
          <w:bCs/>
        </w:rPr>
        <w:t>telah saya nyatakan dengan benar.</w:t>
      </w:r>
    </w:p>
    <w:p w14:paraId="3DCCEF7F" w14:textId="77777777" w:rsidR="00153120" w:rsidRDefault="00153120">
      <w:pPr>
        <w:spacing w:line="360" w:lineRule="auto"/>
        <w:jc w:val="center"/>
        <w:rPr>
          <w:b/>
          <w:bCs/>
        </w:rPr>
      </w:pPr>
    </w:p>
    <w:p w14:paraId="7A0CB918" w14:textId="77777777" w:rsidR="00153120" w:rsidRDefault="00153120">
      <w:pPr>
        <w:spacing w:line="360" w:lineRule="auto"/>
        <w:jc w:val="center"/>
        <w:rPr>
          <w:b/>
          <w:bCs/>
        </w:rPr>
      </w:pPr>
    </w:p>
    <w:p w14:paraId="5525C561" w14:textId="77777777" w:rsidR="00153120" w:rsidRDefault="00153120">
      <w:pPr>
        <w:spacing w:line="360" w:lineRule="auto"/>
        <w:jc w:val="center"/>
        <w:rPr>
          <w:b/>
          <w:bCs/>
        </w:rPr>
      </w:pPr>
    </w:p>
    <w:p w14:paraId="2511F73A" w14:textId="77777777" w:rsidR="00153120" w:rsidRDefault="00153120">
      <w:pPr>
        <w:spacing w:line="360" w:lineRule="auto"/>
        <w:jc w:val="center"/>
        <w:rPr>
          <w:b/>
          <w:bCs/>
        </w:rPr>
      </w:pPr>
    </w:p>
    <w:p w14:paraId="3D462F82" w14:textId="77777777" w:rsidR="00153120" w:rsidRDefault="00153120"/>
    <w:p w14:paraId="489953FC" w14:textId="77777777" w:rsidR="00153120" w:rsidRDefault="00153120">
      <w:pPr>
        <w:spacing w:line="360" w:lineRule="auto"/>
        <w:jc w:val="center"/>
        <w:rPr>
          <w:b/>
          <w:bCs/>
        </w:rPr>
      </w:pPr>
    </w:p>
    <w:p w14:paraId="3D37C882" w14:textId="77777777" w:rsidR="00153120" w:rsidRDefault="00153120">
      <w:pPr>
        <w:spacing w:line="360" w:lineRule="auto"/>
        <w:jc w:val="center"/>
        <w:rPr>
          <w:b/>
          <w:bCs/>
        </w:rPr>
      </w:pPr>
    </w:p>
    <w:p w14:paraId="2013F487" w14:textId="77777777" w:rsidR="00153120" w:rsidRDefault="00153120">
      <w:pPr>
        <w:spacing w:line="360" w:lineRule="auto"/>
        <w:jc w:val="center"/>
        <w:rPr>
          <w:b/>
          <w:bCs/>
        </w:rPr>
      </w:pPr>
    </w:p>
    <w:p w14:paraId="38989597" w14:textId="77777777" w:rsidR="00153120" w:rsidRDefault="00153120">
      <w:pPr>
        <w:spacing w:line="360" w:lineRule="auto"/>
        <w:jc w:val="center"/>
        <w:rPr>
          <w:b/>
          <w:bCs/>
        </w:rPr>
      </w:pPr>
    </w:p>
    <w:p w14:paraId="50AFA4AF" w14:textId="77777777" w:rsidR="00153120" w:rsidRDefault="00153120">
      <w:pPr>
        <w:spacing w:line="360" w:lineRule="auto"/>
        <w:jc w:val="center"/>
        <w:rPr>
          <w:b/>
          <w:bCs/>
        </w:rPr>
      </w:pPr>
    </w:p>
    <w:p w14:paraId="7D4DBDD0" w14:textId="77777777" w:rsidR="00153120" w:rsidRDefault="00153120">
      <w:pPr>
        <w:spacing w:line="360" w:lineRule="auto"/>
        <w:jc w:val="center"/>
        <w:rPr>
          <w:b/>
          <w:bCs/>
        </w:rPr>
      </w:pPr>
    </w:p>
    <w:p w14:paraId="2A77D883" w14:textId="77777777" w:rsidR="00153120" w:rsidRDefault="000E6263">
      <w:pPr>
        <w:spacing w:line="480" w:lineRule="auto"/>
        <w:rPr>
          <w:b/>
          <w:color w:val="FF0000"/>
        </w:rPr>
      </w:pPr>
      <w:r>
        <w:rPr>
          <w:b/>
          <w:bCs/>
        </w:rPr>
        <w:tab/>
      </w:r>
      <w:r>
        <w:rPr>
          <w:b/>
          <w:bCs/>
        </w:rPr>
        <w:tab/>
      </w:r>
      <w:commentRangeStart w:id="7"/>
      <w:r>
        <w:rPr>
          <w:b/>
          <w:bCs/>
          <w:color w:val="FF0000"/>
        </w:rPr>
        <w:t>Nama</w:t>
      </w:r>
      <w:r>
        <w:rPr>
          <w:b/>
          <w:bCs/>
          <w:color w:val="FF0000"/>
        </w:rPr>
        <w:tab/>
      </w:r>
      <w:r>
        <w:rPr>
          <w:b/>
          <w:bCs/>
          <w:color w:val="FF0000"/>
        </w:rPr>
        <w:tab/>
      </w:r>
      <w:r>
        <w:rPr>
          <w:b/>
          <w:bCs/>
          <w:color w:val="FF0000"/>
        </w:rPr>
        <w:tab/>
        <w:t xml:space="preserve">: </w:t>
      </w:r>
      <w:r>
        <w:rPr>
          <w:rFonts w:ascii="Times New Roman;Times New Roman" w:hAnsi="Times New Roman;Times New Roman"/>
          <w:b/>
          <w:bCs/>
          <w:color w:val="FF0000"/>
        </w:rPr>
        <w:t>Muhammad Azhar Rasyad</w:t>
      </w:r>
    </w:p>
    <w:p w14:paraId="52B9EE7C" w14:textId="77777777" w:rsidR="00153120" w:rsidRDefault="000E6263">
      <w:pPr>
        <w:spacing w:line="480" w:lineRule="auto"/>
        <w:rPr>
          <w:rFonts w:ascii="Times New Roman;Times New Roman" w:hAnsi="Times New Roman;Times New Roman"/>
          <w:b/>
          <w:color w:val="FF0000"/>
        </w:rPr>
      </w:pPr>
      <w:r>
        <w:rPr>
          <w:rFonts w:ascii="Times New Roman;Times New Roman" w:hAnsi="Times New Roman;Times New Roman"/>
          <w:b/>
          <w:color w:val="FF0000"/>
        </w:rPr>
        <w:tab/>
      </w:r>
      <w:r>
        <w:rPr>
          <w:rFonts w:ascii="Times New Roman;Times New Roman" w:hAnsi="Times New Roman;Times New Roman"/>
          <w:b/>
          <w:color w:val="FF0000"/>
        </w:rPr>
        <w:tab/>
        <w:t>NIM</w:t>
      </w:r>
      <w:r>
        <w:rPr>
          <w:rFonts w:ascii="Times New Roman;Times New Roman" w:hAnsi="Times New Roman;Times New Roman"/>
          <w:b/>
          <w:color w:val="FF0000"/>
        </w:rPr>
        <w:tab/>
      </w:r>
      <w:r>
        <w:rPr>
          <w:rFonts w:ascii="Times New Roman;Times New Roman" w:hAnsi="Times New Roman;Times New Roman"/>
          <w:b/>
          <w:color w:val="FF0000"/>
        </w:rPr>
        <w:tab/>
      </w:r>
      <w:r>
        <w:rPr>
          <w:rFonts w:ascii="Times New Roman;Times New Roman" w:hAnsi="Times New Roman;Times New Roman"/>
          <w:b/>
          <w:color w:val="FF0000"/>
        </w:rPr>
        <w:tab/>
        <w:t>: 0110217029</w:t>
      </w:r>
    </w:p>
    <w:p w14:paraId="41FEDD2B" w14:textId="77777777" w:rsidR="00153120" w:rsidRDefault="000E6263">
      <w:pPr>
        <w:spacing w:line="480" w:lineRule="auto"/>
        <w:rPr>
          <w:b/>
          <w:color w:val="FF0000"/>
        </w:rPr>
      </w:pPr>
      <w:r>
        <w:rPr>
          <w:rFonts w:ascii="Times New Roman;Times New Roman" w:hAnsi="Times New Roman;Times New Roman"/>
          <w:b/>
          <w:color w:val="FF0000"/>
        </w:rPr>
        <w:tab/>
      </w:r>
      <w:r>
        <w:rPr>
          <w:rFonts w:ascii="Times New Roman;Times New Roman" w:hAnsi="Times New Roman;Times New Roman"/>
          <w:b/>
          <w:color w:val="FF0000"/>
        </w:rPr>
        <w:tab/>
        <w:t>Tanda Tangan</w:t>
      </w:r>
      <w:r>
        <w:rPr>
          <w:rFonts w:ascii="Times New Roman;Times New Roman" w:hAnsi="Times New Roman;Times New Roman"/>
          <w:b/>
          <w:color w:val="FF0000"/>
        </w:rPr>
        <w:tab/>
        <w:t>: ...............................</w:t>
      </w:r>
    </w:p>
    <w:p w14:paraId="69779774" w14:textId="77777777" w:rsidR="00153120" w:rsidRDefault="000E6263">
      <w:pPr>
        <w:spacing w:line="480" w:lineRule="auto"/>
        <w:rPr>
          <w:b/>
          <w:bCs/>
          <w:szCs w:val="23"/>
        </w:rPr>
      </w:pPr>
      <w:r>
        <w:rPr>
          <w:rFonts w:ascii="Times New Roman;Times New Roman" w:hAnsi="Times New Roman;Times New Roman"/>
          <w:b/>
          <w:bCs/>
          <w:color w:val="FF0000"/>
          <w:szCs w:val="23"/>
        </w:rPr>
        <w:tab/>
      </w:r>
      <w:r>
        <w:rPr>
          <w:rFonts w:ascii="Times New Roman;Times New Roman" w:hAnsi="Times New Roman;Times New Roman"/>
          <w:b/>
          <w:bCs/>
          <w:color w:val="FF0000"/>
          <w:szCs w:val="23"/>
        </w:rPr>
        <w:tab/>
        <w:t>Tanggal</w:t>
      </w:r>
      <w:r>
        <w:rPr>
          <w:rFonts w:ascii="Times New Roman;Times New Roman" w:hAnsi="Times New Roman;Times New Roman"/>
          <w:b/>
          <w:bCs/>
          <w:color w:val="FF0000"/>
          <w:szCs w:val="23"/>
        </w:rPr>
        <w:tab/>
      </w:r>
      <w:r>
        <w:rPr>
          <w:rFonts w:ascii="Times New Roman;Times New Roman" w:hAnsi="Times New Roman;Times New Roman"/>
          <w:b/>
          <w:bCs/>
          <w:color w:val="FF0000"/>
          <w:szCs w:val="23"/>
        </w:rPr>
        <w:tab/>
        <w:t>: ...............................</w:t>
      </w:r>
      <w:commentRangeEnd w:id="7"/>
      <w:r>
        <w:rPr>
          <w:rStyle w:val="CommentReference"/>
          <w:rFonts w:cs="Mangal"/>
        </w:rPr>
        <w:commentReference w:id="7"/>
      </w:r>
    </w:p>
    <w:p w14:paraId="3A5DC726" w14:textId="77777777" w:rsidR="00153120" w:rsidRDefault="000E6263">
      <w:pPr>
        <w:jc w:val="center"/>
        <w:rPr>
          <w:rFonts w:ascii="Times New Roman;Times New Roman" w:hAnsi="Times New Roman;Times New Roman"/>
          <w:b/>
        </w:rPr>
      </w:pPr>
      <w:r>
        <w:br w:type="page"/>
      </w:r>
    </w:p>
    <w:p w14:paraId="3AADDA04" w14:textId="77777777" w:rsidR="00153120" w:rsidRDefault="000E6263">
      <w:pPr>
        <w:pStyle w:val="Heading1"/>
        <w:jc w:val="center"/>
        <w:rPr>
          <w:sz w:val="24"/>
          <w:szCs w:val="24"/>
        </w:rPr>
      </w:pPr>
      <w:bookmarkStart w:id="8" w:name="__RefHeading___Toc1828_1702832820"/>
      <w:bookmarkEnd w:id="8"/>
      <w:r>
        <w:rPr>
          <w:sz w:val="24"/>
          <w:szCs w:val="24"/>
        </w:rPr>
        <w:lastRenderedPageBreak/>
        <w:t>HALAMAN PENGESAHAN</w:t>
      </w:r>
    </w:p>
    <w:p w14:paraId="3A91A3CB" w14:textId="77777777" w:rsidR="00153120" w:rsidRDefault="00153120">
      <w:pPr>
        <w:jc w:val="center"/>
        <w:rPr>
          <w:rFonts w:ascii="Times New Roman;Times New Roman" w:hAnsi="Times New Roman;Times New Roman"/>
          <w:b/>
        </w:rPr>
      </w:pPr>
    </w:p>
    <w:p w14:paraId="00458282" w14:textId="77777777" w:rsidR="00153120" w:rsidRDefault="000E6263">
      <w:pPr>
        <w:rPr>
          <w:rFonts w:ascii="Times New Roman;Times New Roman" w:hAnsi="Times New Roman;Times New Roman"/>
          <w:color w:val="FF0000"/>
        </w:rPr>
      </w:pPr>
      <w:r>
        <w:rPr>
          <w:rFonts w:ascii="Times New Roman;Times New Roman" w:hAnsi="Times New Roman;Times New Roman"/>
          <w:color w:val="FF0000"/>
        </w:rPr>
        <w:t>Tugas Akhir ini diajukan oleh :</w:t>
      </w:r>
    </w:p>
    <w:p w14:paraId="05AC6DF3" w14:textId="77777777" w:rsidR="00153120" w:rsidRDefault="000E6263">
      <w:pPr>
        <w:rPr>
          <w:rFonts w:ascii="Times New Roman;Times New Roman" w:hAnsi="Times New Roman;Times New Roman"/>
          <w:color w:val="FF0000"/>
        </w:rPr>
      </w:pPr>
      <w:r>
        <w:rPr>
          <w:rFonts w:ascii="Times New Roman;Times New Roman" w:hAnsi="Times New Roman;Times New Roman"/>
          <w:color w:val="FF0000"/>
        </w:rPr>
        <w:t>Nama</w:t>
      </w:r>
      <w:r>
        <w:rPr>
          <w:rFonts w:ascii="Times New Roman;Times New Roman" w:hAnsi="Times New Roman;Times New Roman"/>
          <w:color w:val="FF0000"/>
        </w:rPr>
        <w:tab/>
      </w:r>
      <w:r>
        <w:rPr>
          <w:rFonts w:ascii="Times New Roman;Times New Roman" w:hAnsi="Times New Roman;Times New Roman"/>
          <w:color w:val="FF0000"/>
        </w:rPr>
        <w:tab/>
      </w:r>
      <w:r>
        <w:rPr>
          <w:rFonts w:ascii="Times New Roman;Times New Roman" w:hAnsi="Times New Roman;Times New Roman"/>
          <w:color w:val="FF0000"/>
        </w:rPr>
        <w:tab/>
        <w:t>: Muhammad Azhar Rasyad</w:t>
      </w:r>
    </w:p>
    <w:p w14:paraId="4302CA03" w14:textId="77777777" w:rsidR="00153120" w:rsidRDefault="000E6263">
      <w:pPr>
        <w:rPr>
          <w:rFonts w:ascii="Times New Roman;Times New Roman" w:hAnsi="Times New Roman;Times New Roman"/>
          <w:color w:val="FF0000"/>
        </w:rPr>
      </w:pPr>
      <w:r>
        <w:rPr>
          <w:rFonts w:ascii="Times New Roman;Times New Roman" w:hAnsi="Times New Roman;Times New Roman"/>
          <w:color w:val="FF0000"/>
        </w:rPr>
        <w:t>NIM</w:t>
      </w:r>
      <w:r>
        <w:rPr>
          <w:rFonts w:ascii="Times New Roman;Times New Roman" w:hAnsi="Times New Roman;Times New Roman"/>
          <w:color w:val="FF0000"/>
        </w:rPr>
        <w:tab/>
      </w:r>
      <w:r>
        <w:rPr>
          <w:rFonts w:ascii="Times New Roman;Times New Roman" w:hAnsi="Times New Roman;Times New Roman"/>
          <w:color w:val="FF0000"/>
        </w:rPr>
        <w:tab/>
      </w:r>
      <w:r>
        <w:rPr>
          <w:rFonts w:ascii="Times New Roman;Times New Roman" w:hAnsi="Times New Roman;Times New Roman"/>
          <w:color w:val="FF0000"/>
        </w:rPr>
        <w:tab/>
        <w:t>: 0110217029</w:t>
      </w:r>
    </w:p>
    <w:p w14:paraId="5D0CA8EB" w14:textId="77777777" w:rsidR="00153120" w:rsidRDefault="000E6263">
      <w:pPr>
        <w:rPr>
          <w:rFonts w:ascii="Times New Roman;Times New Roman" w:hAnsi="Times New Roman;Times New Roman"/>
          <w:color w:val="FF0000"/>
        </w:rPr>
      </w:pPr>
      <w:r>
        <w:rPr>
          <w:rFonts w:ascii="Times New Roman;Times New Roman" w:hAnsi="Times New Roman;Times New Roman"/>
          <w:color w:val="FF0000"/>
        </w:rPr>
        <w:t>Program Studi</w:t>
      </w:r>
      <w:r>
        <w:rPr>
          <w:rFonts w:ascii="Times New Roman;Times New Roman" w:hAnsi="Times New Roman;Times New Roman"/>
          <w:color w:val="FF0000"/>
        </w:rPr>
        <w:tab/>
        <w:t>: Teknik Informatika</w:t>
      </w:r>
    </w:p>
    <w:p w14:paraId="49B93289" w14:textId="77777777" w:rsidR="00153120" w:rsidRDefault="000E6263">
      <w:pPr>
        <w:rPr>
          <w:rFonts w:ascii="Times New Roman;Times New Roman" w:hAnsi="Times New Roman;Times New Roman"/>
          <w:color w:val="FF0000"/>
        </w:rPr>
      </w:pPr>
      <w:r>
        <w:rPr>
          <w:rFonts w:ascii="Times New Roman;Times New Roman" w:hAnsi="Times New Roman;Times New Roman"/>
          <w:color w:val="FF0000"/>
        </w:rPr>
        <w:t xml:space="preserve">Judul </w:t>
      </w:r>
      <w:r>
        <w:rPr>
          <w:rFonts w:ascii="Times New Roman;Times New Roman" w:hAnsi="Times New Roman;Times New Roman"/>
          <w:color w:val="FF0000"/>
        </w:rPr>
        <w:tab/>
      </w:r>
      <w:r>
        <w:rPr>
          <w:rFonts w:ascii="Times New Roman;Times New Roman" w:hAnsi="Times New Roman;Times New Roman"/>
          <w:color w:val="FF0000"/>
        </w:rPr>
        <w:tab/>
      </w:r>
      <w:r>
        <w:rPr>
          <w:rFonts w:ascii="Times New Roman;Times New Roman" w:hAnsi="Times New Roman;Times New Roman"/>
          <w:color w:val="FF0000"/>
        </w:rPr>
        <w:tab/>
        <w:t xml:space="preserve">: RANCANG BANGUN APLIKASI LINK-MATCH </w:t>
      </w:r>
      <w:r>
        <w:rPr>
          <w:rFonts w:ascii="Times New Roman;Times New Roman" w:hAnsi="Times New Roman;Times New Roman"/>
          <w:color w:val="FF0000"/>
        </w:rPr>
        <w:tab/>
      </w:r>
      <w:r>
        <w:rPr>
          <w:rFonts w:ascii="Times New Roman;Times New Roman" w:hAnsi="Times New Roman;Times New Roman"/>
          <w:color w:val="FF0000"/>
        </w:rPr>
        <w:tab/>
      </w:r>
      <w:r>
        <w:rPr>
          <w:rFonts w:ascii="Times New Roman;Times New Roman" w:hAnsi="Times New Roman;Times New Roman"/>
          <w:color w:val="FF0000"/>
        </w:rPr>
        <w:tab/>
      </w:r>
      <w:r>
        <w:rPr>
          <w:rFonts w:ascii="Times New Roman;Times New Roman" w:hAnsi="Times New Roman;Times New Roman"/>
          <w:color w:val="FF0000"/>
        </w:rPr>
        <w:tab/>
        <w:t xml:space="preserve">  STT-NF MODUL DOSEN BERBASIS WEB </w:t>
      </w:r>
      <w:r>
        <w:rPr>
          <w:rFonts w:ascii="Times New Roman;Times New Roman" w:hAnsi="Times New Roman;Times New Roman"/>
          <w:color w:val="FF0000"/>
        </w:rPr>
        <w:tab/>
      </w:r>
      <w:r>
        <w:rPr>
          <w:rFonts w:ascii="Times New Roman;Times New Roman" w:hAnsi="Times New Roman;Times New Roman"/>
          <w:color w:val="FF0000"/>
        </w:rPr>
        <w:tab/>
      </w:r>
      <w:r>
        <w:rPr>
          <w:rFonts w:ascii="Times New Roman;Times New Roman" w:hAnsi="Times New Roman;Times New Roman"/>
          <w:color w:val="FF0000"/>
        </w:rPr>
        <w:tab/>
        <w:t xml:space="preserve"> </w:t>
      </w:r>
      <w:r>
        <w:rPr>
          <w:rFonts w:ascii="Times New Roman;Times New Roman" w:hAnsi="Times New Roman;Times New Roman"/>
          <w:color w:val="FF0000"/>
        </w:rPr>
        <w:tab/>
      </w:r>
      <w:r>
        <w:rPr>
          <w:rFonts w:ascii="Times New Roman;Times New Roman" w:hAnsi="Times New Roman;Times New Roman"/>
          <w:color w:val="FF0000"/>
        </w:rPr>
        <w:tab/>
        <w:t xml:space="preserve">  MENGGUNAKAN FRAMEWORK LARAVEL</w:t>
      </w:r>
    </w:p>
    <w:p w14:paraId="60D49293" w14:textId="77777777" w:rsidR="00153120" w:rsidRDefault="00153120">
      <w:pPr>
        <w:rPr>
          <w:rFonts w:ascii="Times New Roman;Times New Roman" w:hAnsi="Times New Roman;Times New Roman"/>
          <w:color w:val="FF0000"/>
        </w:rPr>
      </w:pPr>
    </w:p>
    <w:p w14:paraId="56080551" w14:textId="77777777" w:rsidR="00153120" w:rsidRDefault="00153120">
      <w:pPr>
        <w:rPr>
          <w:rFonts w:ascii="Times New Roman;Times New Roman" w:hAnsi="Times New Roman;Times New Roman"/>
          <w:color w:val="FF0000"/>
        </w:rPr>
      </w:pPr>
    </w:p>
    <w:p w14:paraId="0CC0CE31" w14:textId="77777777" w:rsidR="00153120" w:rsidRDefault="00153120">
      <w:pPr>
        <w:rPr>
          <w:rFonts w:ascii="Times New Roman;Times New Roman" w:hAnsi="Times New Roman;Times New Roman"/>
          <w:color w:val="FF0000"/>
        </w:rPr>
      </w:pPr>
    </w:p>
    <w:p w14:paraId="5BB2F881" w14:textId="77777777" w:rsidR="00153120" w:rsidRDefault="00153120">
      <w:pPr>
        <w:rPr>
          <w:rFonts w:ascii="Times New Roman;Times New Roman" w:hAnsi="Times New Roman;Times New Roman"/>
          <w:color w:val="FF0000"/>
        </w:rPr>
      </w:pPr>
    </w:p>
    <w:p w14:paraId="7BF44A5F" w14:textId="77777777" w:rsidR="00153120" w:rsidRDefault="000E6263">
      <w:pPr>
        <w:jc w:val="both"/>
        <w:rPr>
          <w:rFonts w:ascii="Times New Roman;Times New Roman" w:hAnsi="Times New Roman;Times New Roman"/>
          <w:b/>
          <w:bCs/>
          <w:color w:val="FF0000"/>
        </w:rPr>
      </w:pPr>
      <w:r>
        <w:rPr>
          <w:rFonts w:ascii="Times New Roman;Times New Roman" w:hAnsi="Times New Roman;Times New Roman"/>
          <w:b/>
          <w:bCs/>
          <w:color w:val="FF0000"/>
        </w:rPr>
        <w:t>Telah berhasil dipertahankan di hadapan Dewan Penguji dan diterima sebagai bagian persyaratan yang diperlukan untuk memperoleh gelar Sarjana Komputer pada Program Studi Teknik Informatika, Sekolah Tinggi Teknologi Terpadu Nurul Fikri</w:t>
      </w:r>
    </w:p>
    <w:p w14:paraId="65D612B9" w14:textId="77777777" w:rsidR="00153120" w:rsidRDefault="00153120">
      <w:pPr>
        <w:jc w:val="both"/>
        <w:rPr>
          <w:rFonts w:ascii="Times New Roman;Times New Roman" w:hAnsi="Times New Roman;Times New Roman"/>
          <w:b/>
          <w:bCs/>
          <w:color w:val="FF0000"/>
        </w:rPr>
      </w:pPr>
    </w:p>
    <w:p w14:paraId="609938EB" w14:textId="77777777" w:rsidR="00153120" w:rsidRDefault="00153120">
      <w:pPr>
        <w:jc w:val="both"/>
        <w:rPr>
          <w:rFonts w:ascii="Times New Roman;Times New Roman" w:hAnsi="Times New Roman;Times New Roman"/>
          <w:b/>
          <w:bCs/>
          <w:color w:val="FF0000"/>
        </w:rPr>
      </w:pPr>
    </w:p>
    <w:p w14:paraId="712976EB" w14:textId="77777777" w:rsidR="00153120" w:rsidRDefault="00153120">
      <w:pPr>
        <w:jc w:val="both"/>
        <w:rPr>
          <w:rFonts w:ascii="Times New Roman;Times New Roman" w:hAnsi="Times New Roman;Times New Roman"/>
          <w:b/>
          <w:bCs/>
          <w:color w:val="FF0000"/>
        </w:rPr>
      </w:pPr>
    </w:p>
    <w:p w14:paraId="5EC4169F" w14:textId="77777777" w:rsidR="00153120" w:rsidRDefault="00153120">
      <w:pPr>
        <w:jc w:val="both"/>
        <w:rPr>
          <w:rFonts w:ascii="Times New Roman;Times New Roman" w:hAnsi="Times New Roman;Times New Roman"/>
          <w:b/>
          <w:bCs/>
          <w:color w:val="FF0000"/>
        </w:rPr>
      </w:pPr>
    </w:p>
    <w:p w14:paraId="23A4B857" w14:textId="77777777" w:rsidR="00153120" w:rsidRDefault="00153120">
      <w:pPr>
        <w:jc w:val="both"/>
        <w:rPr>
          <w:rFonts w:ascii="Times New Roman;Times New Roman" w:hAnsi="Times New Roman;Times New Roman"/>
          <w:b/>
          <w:bCs/>
          <w:color w:val="FF0000"/>
        </w:rPr>
      </w:pPr>
    </w:p>
    <w:p w14:paraId="0140AEA3" w14:textId="77777777" w:rsidR="00153120" w:rsidRDefault="00153120">
      <w:pPr>
        <w:jc w:val="center"/>
        <w:rPr>
          <w:rFonts w:ascii="Times New Roman;Times New Roman" w:hAnsi="Times New Roman;Times New Roman"/>
          <w:b/>
          <w:bCs/>
          <w:color w:val="FF0000"/>
        </w:rPr>
      </w:pPr>
    </w:p>
    <w:p w14:paraId="29784C34" w14:textId="77777777" w:rsidR="00153120" w:rsidRDefault="000E6263">
      <w:pPr>
        <w:jc w:val="center"/>
        <w:rPr>
          <w:rFonts w:ascii="Times New Roman;Times New Roman" w:hAnsi="Times New Roman;Times New Roman"/>
          <w:b/>
          <w:bCs/>
          <w:color w:val="FF0000"/>
        </w:rPr>
      </w:pPr>
      <w:r>
        <w:rPr>
          <w:rFonts w:ascii="Times New Roman;Times New Roman" w:hAnsi="Times New Roman;Times New Roman"/>
          <w:b/>
          <w:bCs/>
          <w:color w:val="FF0000"/>
        </w:rPr>
        <w:t>DEWAN PENGUJI</w:t>
      </w:r>
    </w:p>
    <w:p w14:paraId="07102815" w14:textId="77777777" w:rsidR="00153120" w:rsidRDefault="00153120">
      <w:pPr>
        <w:jc w:val="center"/>
        <w:rPr>
          <w:rFonts w:ascii="Times New Roman;Times New Roman" w:hAnsi="Times New Roman;Times New Roman"/>
          <w:b/>
          <w:bCs/>
          <w:color w:val="FF0000"/>
        </w:rPr>
      </w:pPr>
    </w:p>
    <w:p w14:paraId="11DE6DA9" w14:textId="77777777" w:rsidR="00153120" w:rsidRDefault="00153120">
      <w:pPr>
        <w:jc w:val="center"/>
        <w:rPr>
          <w:rFonts w:ascii="Times New Roman;Times New Roman" w:hAnsi="Times New Roman;Times New Roman"/>
          <w:b/>
          <w:bCs/>
          <w:color w:val="FF0000"/>
        </w:rPr>
      </w:pPr>
    </w:p>
    <w:tbl>
      <w:tblPr>
        <w:tblW w:w="7937" w:type="dxa"/>
        <w:tblCellMar>
          <w:left w:w="0" w:type="dxa"/>
          <w:right w:w="0" w:type="dxa"/>
        </w:tblCellMar>
        <w:tblLook w:val="04A0" w:firstRow="1" w:lastRow="0" w:firstColumn="1" w:lastColumn="0" w:noHBand="0" w:noVBand="1"/>
      </w:tblPr>
      <w:tblGrid>
        <w:gridCol w:w="3968"/>
        <w:gridCol w:w="3969"/>
      </w:tblGrid>
      <w:tr w:rsidR="00153120" w14:paraId="315CE292" w14:textId="77777777">
        <w:tc>
          <w:tcPr>
            <w:tcW w:w="3968" w:type="dxa"/>
          </w:tcPr>
          <w:p w14:paraId="1D2194D2" w14:textId="77777777" w:rsidR="00153120" w:rsidRDefault="000E6263">
            <w:pPr>
              <w:pStyle w:val="TableContents"/>
              <w:jc w:val="center"/>
              <w:rPr>
                <w:color w:val="FF0000"/>
              </w:rPr>
            </w:pPr>
            <w:r>
              <w:rPr>
                <w:color w:val="FF0000"/>
              </w:rPr>
              <w:t>Pembimbing I</w:t>
            </w:r>
          </w:p>
          <w:p w14:paraId="2C5702C3" w14:textId="77777777" w:rsidR="00153120" w:rsidRDefault="00153120">
            <w:pPr>
              <w:pStyle w:val="TableContents"/>
              <w:jc w:val="center"/>
              <w:rPr>
                <w:color w:val="FF0000"/>
              </w:rPr>
            </w:pPr>
          </w:p>
          <w:p w14:paraId="2111B318" w14:textId="77777777" w:rsidR="00153120" w:rsidRDefault="00153120">
            <w:pPr>
              <w:pStyle w:val="TableContents"/>
              <w:jc w:val="center"/>
              <w:rPr>
                <w:color w:val="FF0000"/>
              </w:rPr>
            </w:pPr>
          </w:p>
          <w:p w14:paraId="3F105D0C" w14:textId="77777777" w:rsidR="00153120" w:rsidRDefault="00153120">
            <w:pPr>
              <w:pStyle w:val="TableContents"/>
              <w:jc w:val="center"/>
              <w:rPr>
                <w:color w:val="FF0000"/>
              </w:rPr>
            </w:pPr>
          </w:p>
          <w:p w14:paraId="71CE75D4" w14:textId="77777777" w:rsidR="00153120" w:rsidRDefault="00153120">
            <w:pPr>
              <w:pStyle w:val="TableContents"/>
              <w:jc w:val="center"/>
              <w:rPr>
                <w:color w:val="FF0000"/>
              </w:rPr>
            </w:pPr>
          </w:p>
          <w:p w14:paraId="188B2DB8" w14:textId="77777777" w:rsidR="00153120" w:rsidRDefault="000E6263">
            <w:pPr>
              <w:pStyle w:val="TableContents"/>
              <w:jc w:val="center"/>
              <w:rPr>
                <w:color w:val="FF0000"/>
              </w:rPr>
            </w:pPr>
            <w:r>
              <w:rPr>
                <w:color w:val="FF0000"/>
              </w:rPr>
              <w:lastRenderedPageBreak/>
              <w:t>(Nama, gelar)</w:t>
            </w:r>
          </w:p>
          <w:p w14:paraId="2E65AE4E" w14:textId="77777777" w:rsidR="00153120" w:rsidRDefault="00153120">
            <w:pPr>
              <w:pStyle w:val="TableContents"/>
              <w:jc w:val="center"/>
              <w:rPr>
                <w:color w:val="FF0000"/>
              </w:rPr>
            </w:pPr>
          </w:p>
          <w:p w14:paraId="0DDCC499" w14:textId="77777777" w:rsidR="00153120" w:rsidRDefault="00153120">
            <w:pPr>
              <w:pStyle w:val="TableContents"/>
              <w:jc w:val="center"/>
              <w:rPr>
                <w:color w:val="FF0000"/>
              </w:rPr>
            </w:pPr>
          </w:p>
        </w:tc>
        <w:tc>
          <w:tcPr>
            <w:tcW w:w="3969" w:type="dxa"/>
          </w:tcPr>
          <w:p w14:paraId="696EE863" w14:textId="77777777" w:rsidR="00153120" w:rsidRDefault="000E6263">
            <w:pPr>
              <w:pStyle w:val="TableContents"/>
              <w:jc w:val="center"/>
              <w:rPr>
                <w:color w:val="FF0000"/>
              </w:rPr>
            </w:pPr>
            <w:r>
              <w:rPr>
                <w:color w:val="FF0000"/>
              </w:rPr>
              <w:lastRenderedPageBreak/>
              <w:t>Pembimbing II</w:t>
            </w:r>
          </w:p>
          <w:p w14:paraId="5ED610C1" w14:textId="77777777" w:rsidR="00153120" w:rsidRDefault="00153120">
            <w:pPr>
              <w:pStyle w:val="TableContents"/>
              <w:jc w:val="center"/>
              <w:rPr>
                <w:color w:val="FF0000"/>
              </w:rPr>
            </w:pPr>
          </w:p>
          <w:p w14:paraId="554DA071" w14:textId="77777777" w:rsidR="00153120" w:rsidRDefault="00153120">
            <w:pPr>
              <w:pStyle w:val="TableContents"/>
              <w:jc w:val="center"/>
              <w:rPr>
                <w:color w:val="FF0000"/>
              </w:rPr>
            </w:pPr>
          </w:p>
          <w:p w14:paraId="1E10F136" w14:textId="77777777" w:rsidR="00153120" w:rsidRDefault="00153120">
            <w:pPr>
              <w:pStyle w:val="TableContents"/>
              <w:jc w:val="center"/>
              <w:rPr>
                <w:color w:val="FF0000"/>
              </w:rPr>
            </w:pPr>
          </w:p>
          <w:p w14:paraId="0B025626" w14:textId="77777777" w:rsidR="00153120" w:rsidRDefault="00153120">
            <w:pPr>
              <w:pStyle w:val="TableContents"/>
              <w:jc w:val="center"/>
              <w:rPr>
                <w:color w:val="FF0000"/>
              </w:rPr>
            </w:pPr>
          </w:p>
          <w:p w14:paraId="73AFA5C0" w14:textId="77777777" w:rsidR="00153120" w:rsidRDefault="000E6263">
            <w:pPr>
              <w:pStyle w:val="TableContents"/>
              <w:jc w:val="center"/>
              <w:rPr>
                <w:color w:val="FF0000"/>
              </w:rPr>
            </w:pPr>
            <w:r>
              <w:rPr>
                <w:color w:val="FF0000"/>
              </w:rPr>
              <w:lastRenderedPageBreak/>
              <w:t>(Nama, gelar)</w:t>
            </w:r>
          </w:p>
          <w:p w14:paraId="3476AE90" w14:textId="77777777" w:rsidR="00153120" w:rsidRDefault="00153120">
            <w:pPr>
              <w:pStyle w:val="TableContents"/>
              <w:jc w:val="center"/>
              <w:rPr>
                <w:color w:val="FF0000"/>
              </w:rPr>
            </w:pPr>
          </w:p>
          <w:p w14:paraId="48138EDF" w14:textId="77777777" w:rsidR="00153120" w:rsidRDefault="00153120">
            <w:pPr>
              <w:pStyle w:val="TableContents"/>
              <w:jc w:val="center"/>
              <w:rPr>
                <w:color w:val="FF0000"/>
              </w:rPr>
            </w:pPr>
          </w:p>
        </w:tc>
      </w:tr>
      <w:tr w:rsidR="00153120" w14:paraId="28B4B7DA" w14:textId="77777777">
        <w:tc>
          <w:tcPr>
            <w:tcW w:w="3968" w:type="dxa"/>
          </w:tcPr>
          <w:p w14:paraId="536CC18C" w14:textId="77777777" w:rsidR="00153120" w:rsidRDefault="000E6263">
            <w:pPr>
              <w:pStyle w:val="TableContents"/>
              <w:jc w:val="center"/>
              <w:rPr>
                <w:color w:val="FF0000"/>
              </w:rPr>
            </w:pPr>
            <w:r>
              <w:rPr>
                <w:color w:val="FF0000"/>
              </w:rPr>
              <w:lastRenderedPageBreak/>
              <w:t>Penguji I</w:t>
            </w:r>
          </w:p>
          <w:p w14:paraId="0E49EEC8" w14:textId="77777777" w:rsidR="00153120" w:rsidRDefault="00153120">
            <w:pPr>
              <w:pStyle w:val="TableContents"/>
              <w:jc w:val="center"/>
              <w:rPr>
                <w:color w:val="FF0000"/>
              </w:rPr>
            </w:pPr>
          </w:p>
          <w:p w14:paraId="455A16BE" w14:textId="77777777" w:rsidR="00153120" w:rsidRDefault="00153120">
            <w:pPr>
              <w:pStyle w:val="TableContents"/>
              <w:jc w:val="center"/>
              <w:rPr>
                <w:color w:val="FF0000"/>
              </w:rPr>
            </w:pPr>
          </w:p>
          <w:p w14:paraId="2C2757AF" w14:textId="77777777" w:rsidR="00153120" w:rsidRDefault="00153120">
            <w:pPr>
              <w:pStyle w:val="TableContents"/>
              <w:jc w:val="center"/>
              <w:rPr>
                <w:color w:val="FF0000"/>
              </w:rPr>
            </w:pPr>
          </w:p>
          <w:p w14:paraId="7C5B942F" w14:textId="77777777" w:rsidR="00153120" w:rsidRDefault="00153120">
            <w:pPr>
              <w:pStyle w:val="TableContents"/>
              <w:jc w:val="center"/>
              <w:rPr>
                <w:color w:val="FF0000"/>
              </w:rPr>
            </w:pPr>
          </w:p>
          <w:p w14:paraId="6050D771" w14:textId="77777777" w:rsidR="00153120" w:rsidRDefault="000E6263">
            <w:pPr>
              <w:pStyle w:val="TableContents"/>
              <w:jc w:val="center"/>
              <w:rPr>
                <w:color w:val="FF0000"/>
              </w:rPr>
            </w:pPr>
            <w:r>
              <w:rPr>
                <w:color w:val="FF0000"/>
              </w:rPr>
              <w:t>(Nama, gelar)</w:t>
            </w:r>
          </w:p>
        </w:tc>
        <w:tc>
          <w:tcPr>
            <w:tcW w:w="3969" w:type="dxa"/>
          </w:tcPr>
          <w:p w14:paraId="1865FA5F" w14:textId="77777777" w:rsidR="00153120" w:rsidRDefault="000E6263">
            <w:pPr>
              <w:pStyle w:val="TableContents"/>
              <w:jc w:val="center"/>
              <w:rPr>
                <w:color w:val="FF0000"/>
              </w:rPr>
            </w:pPr>
            <w:r>
              <w:rPr>
                <w:color w:val="FF0000"/>
              </w:rPr>
              <w:t>Penguji II</w:t>
            </w:r>
          </w:p>
          <w:p w14:paraId="1B42CCB4" w14:textId="77777777" w:rsidR="00153120" w:rsidRDefault="00153120">
            <w:pPr>
              <w:pStyle w:val="TableContents"/>
              <w:jc w:val="center"/>
              <w:rPr>
                <w:color w:val="FF0000"/>
              </w:rPr>
            </w:pPr>
          </w:p>
          <w:p w14:paraId="6CB3E616" w14:textId="77777777" w:rsidR="00153120" w:rsidRDefault="00153120">
            <w:pPr>
              <w:pStyle w:val="TableContents"/>
              <w:jc w:val="center"/>
              <w:rPr>
                <w:color w:val="FF0000"/>
              </w:rPr>
            </w:pPr>
          </w:p>
          <w:p w14:paraId="4C8ECBE2" w14:textId="77777777" w:rsidR="00153120" w:rsidRDefault="00153120">
            <w:pPr>
              <w:pStyle w:val="TableContents"/>
              <w:jc w:val="center"/>
              <w:rPr>
                <w:color w:val="FF0000"/>
              </w:rPr>
            </w:pPr>
          </w:p>
          <w:p w14:paraId="1D307A8A" w14:textId="77777777" w:rsidR="00153120" w:rsidRDefault="00153120">
            <w:pPr>
              <w:pStyle w:val="TableContents"/>
              <w:jc w:val="center"/>
              <w:rPr>
                <w:color w:val="FF0000"/>
              </w:rPr>
            </w:pPr>
          </w:p>
          <w:p w14:paraId="67D9C703" w14:textId="77777777" w:rsidR="00153120" w:rsidRDefault="000E6263">
            <w:pPr>
              <w:pStyle w:val="TableContents"/>
              <w:jc w:val="center"/>
              <w:rPr>
                <w:color w:val="FF0000"/>
              </w:rPr>
            </w:pPr>
            <w:r>
              <w:rPr>
                <w:color w:val="FF0000"/>
              </w:rPr>
              <w:t>(Nama, gelar)</w:t>
            </w:r>
          </w:p>
        </w:tc>
      </w:tr>
    </w:tbl>
    <w:p w14:paraId="37FDE00A" w14:textId="77777777" w:rsidR="00153120" w:rsidRDefault="00153120">
      <w:pPr>
        <w:rPr>
          <w:rFonts w:ascii="Times New Roman;Times New Roman" w:hAnsi="Times New Roman;Times New Roman"/>
          <w:b/>
          <w:bCs/>
          <w:color w:val="FF0000"/>
        </w:rPr>
      </w:pPr>
    </w:p>
    <w:p w14:paraId="2188C22A" w14:textId="77777777" w:rsidR="00153120" w:rsidRDefault="00153120">
      <w:pPr>
        <w:rPr>
          <w:rFonts w:ascii="Times New Roman;Times New Roman" w:hAnsi="Times New Roman;Times New Roman"/>
          <w:b/>
          <w:bCs/>
          <w:color w:val="FF0000"/>
        </w:rPr>
      </w:pPr>
    </w:p>
    <w:p w14:paraId="168D99A1" w14:textId="77777777" w:rsidR="00153120" w:rsidRDefault="000E6263">
      <w:pPr>
        <w:rPr>
          <w:rFonts w:ascii="Times New Roman;Times New Roman" w:hAnsi="Times New Roman;Times New Roman"/>
          <w:color w:val="FF0000"/>
        </w:rPr>
      </w:pPr>
      <w:r>
        <w:rPr>
          <w:rFonts w:ascii="Times New Roman;Times New Roman" w:hAnsi="Times New Roman;Times New Roman"/>
          <w:color w:val="FF0000"/>
        </w:rPr>
        <w:t>Ditetapkan di</w:t>
      </w:r>
      <w:r>
        <w:rPr>
          <w:rFonts w:ascii="Times New Roman;Times New Roman" w:hAnsi="Times New Roman;Times New Roman"/>
          <w:color w:val="FF0000"/>
        </w:rPr>
        <w:tab/>
        <w:t>: Depok</w:t>
      </w:r>
    </w:p>
    <w:p w14:paraId="514B7D32" w14:textId="77777777" w:rsidR="00153120" w:rsidRDefault="000E6263">
      <w:pPr>
        <w:rPr>
          <w:rFonts w:ascii="Times New Roman;Times New Roman" w:hAnsi="Times New Roman;Times New Roman"/>
        </w:rPr>
      </w:pPr>
      <w:r>
        <w:rPr>
          <w:rFonts w:ascii="Times New Roman;Times New Roman" w:hAnsi="Times New Roman;Times New Roman"/>
          <w:color w:val="FF0000"/>
        </w:rPr>
        <w:t>Tanggal</w:t>
      </w:r>
      <w:r>
        <w:rPr>
          <w:rFonts w:ascii="Times New Roman;Times New Roman" w:hAnsi="Times New Roman;Times New Roman"/>
          <w:color w:val="FF0000"/>
        </w:rPr>
        <w:tab/>
        <w:t>: 21 Maret 2020</w:t>
      </w:r>
      <w:r>
        <w:rPr>
          <w:color w:val="FF0000"/>
        </w:rPr>
        <w:br w:type="page"/>
      </w:r>
    </w:p>
    <w:p w14:paraId="580EBA7C" w14:textId="77777777" w:rsidR="00153120" w:rsidRDefault="000E6263">
      <w:pPr>
        <w:pStyle w:val="Heading1"/>
        <w:jc w:val="center"/>
        <w:rPr>
          <w:sz w:val="24"/>
          <w:szCs w:val="24"/>
        </w:rPr>
      </w:pPr>
      <w:bookmarkStart w:id="9" w:name="__RefHeading___Toc1830_1702832820"/>
      <w:bookmarkEnd w:id="9"/>
      <w:r>
        <w:rPr>
          <w:sz w:val="24"/>
          <w:szCs w:val="24"/>
        </w:rPr>
        <w:lastRenderedPageBreak/>
        <w:t>KATA PENGANTAR</w:t>
      </w:r>
    </w:p>
    <w:p w14:paraId="48150049" w14:textId="77777777" w:rsidR="00153120" w:rsidRDefault="00153120">
      <w:pPr>
        <w:spacing w:line="360" w:lineRule="auto"/>
        <w:jc w:val="center"/>
        <w:rPr>
          <w:rFonts w:ascii="Times New Roman;Times New Roman" w:hAnsi="Times New Roman;Times New Roman"/>
          <w:b/>
          <w:bCs/>
        </w:rPr>
      </w:pPr>
    </w:p>
    <w:p w14:paraId="68B8D72B" w14:textId="77777777" w:rsidR="00153120" w:rsidRDefault="000E6263">
      <w:pPr>
        <w:spacing w:line="360" w:lineRule="auto"/>
        <w:jc w:val="both"/>
        <w:rPr>
          <w:color w:val="FF0000"/>
        </w:rPr>
      </w:pPr>
      <w:r>
        <w:rPr>
          <w:rFonts w:ascii="Times New Roman;Times New Roman" w:hAnsi="Times New Roman;Times New Roman"/>
          <w:color w:val="FF0000"/>
        </w:rPr>
        <w:t xml:space="preserve">Puji syukur penulis panjatkan kehadirat Allah </w:t>
      </w:r>
      <w:r>
        <w:rPr>
          <w:rFonts w:ascii="Times New Roman;Times New Roman" w:hAnsi="Times New Roman;Times New Roman"/>
          <w:i/>
          <w:iCs/>
          <w:color w:val="FF0000"/>
        </w:rPr>
        <w:t>Subhanahu wa Ta’ala</w:t>
      </w:r>
      <w:r>
        <w:rPr>
          <w:rFonts w:ascii="Times New Roman;Times New Roman" w:hAnsi="Times New Roman;Times New Roman"/>
          <w:color w:val="FF0000"/>
        </w:rPr>
        <w:t xml:space="preserve">, karena atas berkat dan rahmat-Nya, penulis dapat menyelesaikan Tugas Akhir ini. Tak lupa </w:t>
      </w:r>
      <w:r>
        <w:rPr>
          <w:rFonts w:ascii="Times New Roman;Times New Roman" w:hAnsi="Times New Roman;Times New Roman"/>
          <w:i/>
          <w:iCs/>
          <w:color w:val="FF0000"/>
        </w:rPr>
        <w:t xml:space="preserve">Shalawat </w:t>
      </w:r>
      <w:r>
        <w:rPr>
          <w:rFonts w:ascii="Times New Roman;Times New Roman" w:hAnsi="Times New Roman;Times New Roman"/>
          <w:color w:val="FF0000"/>
        </w:rPr>
        <w:t xml:space="preserve">serta salam penulis sampaikan kepada Nabi Muhammad </w:t>
      </w:r>
      <w:r>
        <w:rPr>
          <w:rFonts w:ascii="Times New Roman;Times New Roman" w:hAnsi="Times New Roman;Times New Roman"/>
          <w:i/>
          <w:iCs/>
          <w:color w:val="FF0000"/>
        </w:rPr>
        <w:t>Shallallahu ‘Alaihi wa Sallam</w:t>
      </w:r>
      <w:r>
        <w:rPr>
          <w:rFonts w:ascii="Times New Roman;Times New Roman" w:hAnsi="Times New Roman;Times New Roman"/>
          <w:color w:val="FF0000"/>
        </w:rPr>
        <w:t>.</w:t>
      </w:r>
      <w:r>
        <w:rPr>
          <w:rFonts w:ascii="Times New Roman;Times New Roman" w:hAnsi="Times New Roman;Times New Roman"/>
          <w:i/>
          <w:iCs/>
          <w:color w:val="FF0000"/>
        </w:rPr>
        <w:t xml:space="preserve"> </w:t>
      </w:r>
      <w:r>
        <w:rPr>
          <w:rFonts w:ascii="Times New Roman;Times New Roman" w:hAnsi="Times New Roman;Times New Roman"/>
          <w:color w:val="FF0000"/>
        </w:rPr>
        <w:t>Penulisan Tugas Akhir ini dilakukan dalam rangka memenuhi salah satu syarat untuk mencapai gelar Sarjana Komputer Program Studi Teknik Informatika pada Sekolah Tinggi Teknologi Terpadu Nurul Fikri. Penulis menyadari bahwa, tanpa bantuan dan bimbingan dari berbagai pihak, dari masa perkuliahan sampai pada penyusunan tugas akhir ini, sangatlah sulit bagi penulis untuk menyelesaikannya. Oleh karena itu, penulis mengucapkan terima kasih kepada :</w:t>
      </w:r>
    </w:p>
    <w:p w14:paraId="162386FB" w14:textId="77777777" w:rsidR="00153120" w:rsidRDefault="000E6263">
      <w:pPr>
        <w:numPr>
          <w:ilvl w:val="0"/>
          <w:numId w:val="2"/>
        </w:numPr>
        <w:spacing w:line="360" w:lineRule="auto"/>
        <w:jc w:val="both"/>
        <w:rPr>
          <w:color w:val="FF0000"/>
        </w:rPr>
      </w:pPr>
      <w:r>
        <w:rPr>
          <w:rFonts w:ascii="Times New Roman;Times New Roman" w:hAnsi="Times New Roman;Times New Roman"/>
          <w:color w:val="FF0000"/>
        </w:rPr>
        <w:t xml:space="preserve">Allah </w:t>
      </w:r>
      <w:r>
        <w:rPr>
          <w:rFonts w:ascii="Times New Roman;Times New Roman" w:hAnsi="Times New Roman;Times New Roman"/>
          <w:i/>
          <w:iCs/>
          <w:color w:val="FF0000"/>
        </w:rPr>
        <w:t>Subhanahu wa Ta’ala</w:t>
      </w:r>
      <w:r>
        <w:rPr>
          <w:rFonts w:ascii="Times New Roman;Times New Roman" w:hAnsi="Times New Roman;Times New Roman"/>
          <w:color w:val="FF0000"/>
        </w:rPr>
        <w:t>.</w:t>
      </w:r>
    </w:p>
    <w:p w14:paraId="6BFE1669" w14:textId="77777777" w:rsidR="00153120" w:rsidRDefault="000E6263">
      <w:pPr>
        <w:numPr>
          <w:ilvl w:val="0"/>
          <w:numId w:val="2"/>
        </w:numPr>
        <w:spacing w:line="360" w:lineRule="auto"/>
        <w:jc w:val="both"/>
        <w:rPr>
          <w:rFonts w:ascii="Times New Roman;Times New Roman" w:hAnsi="Times New Roman;Times New Roman"/>
          <w:color w:val="FF0000"/>
        </w:rPr>
      </w:pPr>
      <w:r>
        <w:rPr>
          <w:rFonts w:ascii="Times New Roman;Times New Roman" w:hAnsi="Times New Roman;Times New Roman"/>
          <w:color w:val="FF0000"/>
        </w:rPr>
        <w:t>Orang tua dan semua anggota keluarga yang telah memberikan dorongan baik secara moril maupun materil dalam penyelesaian tugas ini.</w:t>
      </w:r>
    </w:p>
    <w:p w14:paraId="0DAEA213" w14:textId="77777777" w:rsidR="00153120" w:rsidRDefault="000E6263">
      <w:pPr>
        <w:numPr>
          <w:ilvl w:val="0"/>
          <w:numId w:val="2"/>
        </w:numPr>
        <w:spacing w:line="360" w:lineRule="auto"/>
        <w:jc w:val="both"/>
        <w:rPr>
          <w:color w:val="FF0000"/>
          <w:highlight w:val="darkYellow"/>
        </w:rPr>
      </w:pPr>
      <w:r>
        <w:rPr>
          <w:rFonts w:ascii="Times New Roman;Times New Roman" w:hAnsi="Times New Roman;Times New Roman"/>
          <w:color w:val="FF0000"/>
          <w:highlight w:val="darkYellow"/>
        </w:rPr>
        <w:t>Bapak Lukman Rosyidi, ST. MM. MT., selaku Ketua Sekolah Tinggi Teknologi Terpadu Nurul Fikri.</w:t>
      </w:r>
    </w:p>
    <w:p w14:paraId="7F8C63FA" w14:textId="77777777" w:rsidR="00153120" w:rsidRDefault="000E6263">
      <w:pPr>
        <w:numPr>
          <w:ilvl w:val="0"/>
          <w:numId w:val="2"/>
        </w:numPr>
        <w:spacing w:line="360" w:lineRule="auto"/>
        <w:jc w:val="both"/>
        <w:rPr>
          <w:color w:val="FF0000"/>
        </w:rPr>
      </w:pPr>
      <w:r>
        <w:rPr>
          <w:rFonts w:ascii="Times New Roman;Times New Roman" w:hAnsi="Times New Roman;Times New Roman"/>
          <w:color w:val="FF0000"/>
        </w:rPr>
        <w:lastRenderedPageBreak/>
        <w:t>Bapak Ahmad Rio Adriansyah, S.Si M.Si., selaku Ketua Program Studi Teknik Informatika Sekolah Tinggi Teknologi Terpadu Nurul Fikri.</w:t>
      </w:r>
    </w:p>
    <w:p w14:paraId="47E46D0C" w14:textId="77777777" w:rsidR="00153120" w:rsidRDefault="000E6263">
      <w:pPr>
        <w:numPr>
          <w:ilvl w:val="0"/>
          <w:numId w:val="2"/>
        </w:numPr>
        <w:spacing w:line="360" w:lineRule="auto"/>
        <w:jc w:val="both"/>
        <w:rPr>
          <w:rFonts w:ascii="Times New Roman;Times New Roman" w:hAnsi="Times New Roman;Times New Roman"/>
          <w:color w:val="FF0000"/>
        </w:rPr>
      </w:pPr>
      <w:r>
        <w:rPr>
          <w:rFonts w:ascii="Times New Roman;Times New Roman" w:hAnsi="Times New Roman;Times New Roman"/>
          <w:color w:val="FF0000"/>
        </w:rPr>
        <w:t>Bapak Sirojul Munir, S.Si. M.Kom., selaku Dosen Pembimbing Akademik dan selaku Dosen Pembimbing Tugas Akhir penulis dalam menyelesaikan penulisan ilmiah ini.</w:t>
      </w:r>
    </w:p>
    <w:p w14:paraId="21384FAF" w14:textId="77777777" w:rsidR="00153120" w:rsidRDefault="000E6263">
      <w:pPr>
        <w:numPr>
          <w:ilvl w:val="0"/>
          <w:numId w:val="2"/>
        </w:numPr>
        <w:spacing w:line="360" w:lineRule="auto"/>
        <w:jc w:val="both"/>
        <w:rPr>
          <w:rFonts w:ascii="Times New Roman;Times New Roman" w:hAnsi="Times New Roman;Times New Roman"/>
          <w:color w:val="FF0000"/>
        </w:rPr>
      </w:pPr>
      <w:r>
        <w:rPr>
          <w:rFonts w:ascii="Times New Roman;Times New Roman" w:hAnsi="Times New Roman;Times New Roman"/>
          <w:color w:val="FF0000"/>
        </w:rPr>
        <w:t>Para Dosen di lingkungan Sekolah Tinggi Teknologi Terpadu Nurul Fikri yang telah membimbing penulis dalam menuntut ilmu yang telah diberikan.</w:t>
      </w:r>
    </w:p>
    <w:p w14:paraId="0855BCC0" w14:textId="77777777" w:rsidR="00153120" w:rsidRDefault="000E6263">
      <w:pPr>
        <w:numPr>
          <w:ilvl w:val="0"/>
          <w:numId w:val="2"/>
        </w:numPr>
        <w:spacing w:line="360" w:lineRule="auto"/>
        <w:jc w:val="both"/>
        <w:rPr>
          <w:rFonts w:ascii="Times New Roman;Times New Roman" w:hAnsi="Times New Roman;Times New Roman"/>
          <w:color w:val="FF0000"/>
        </w:rPr>
      </w:pPr>
      <w:r>
        <w:rPr>
          <w:rFonts w:ascii="Times New Roman;Times New Roman" w:hAnsi="Times New Roman;Times New Roman"/>
          <w:color w:val="FF0000"/>
        </w:rPr>
        <w:t>Karyawan Sekolah Tinggi Teknologi Terpadu Nurul Fikri yang telah meluangkan waktunya untuk memberikan data yang diperlukan bagi penulisan ilmiah ini.</w:t>
      </w:r>
    </w:p>
    <w:p w14:paraId="5C36D2DC" w14:textId="77777777" w:rsidR="00153120" w:rsidRDefault="000E6263">
      <w:pPr>
        <w:numPr>
          <w:ilvl w:val="0"/>
          <w:numId w:val="2"/>
        </w:numPr>
        <w:spacing w:line="360" w:lineRule="auto"/>
        <w:jc w:val="both"/>
        <w:rPr>
          <w:rFonts w:ascii="Times New Roman;Times New Roman" w:hAnsi="Times New Roman;Times New Roman"/>
          <w:color w:val="FF0000"/>
        </w:rPr>
      </w:pPr>
      <w:r>
        <w:rPr>
          <w:rFonts w:ascii="Times New Roman;Times New Roman" w:hAnsi="Times New Roman;Times New Roman"/>
          <w:color w:val="FF0000"/>
        </w:rPr>
        <w:t>Teman-teman Sekolah Tinggi Teknologi Terpadu Nurul Fikri yang telah mendukung penulis dalam menyelesaikan penulisan ilmiah ini.</w:t>
      </w:r>
    </w:p>
    <w:p w14:paraId="3E443C35" w14:textId="77777777" w:rsidR="00153120" w:rsidRDefault="000E6263">
      <w:pPr>
        <w:numPr>
          <w:ilvl w:val="0"/>
          <w:numId w:val="2"/>
        </w:numPr>
        <w:spacing w:line="360" w:lineRule="auto"/>
        <w:jc w:val="both"/>
        <w:rPr>
          <w:rFonts w:ascii="Times New Roman;Times New Roman" w:hAnsi="Times New Roman;Times New Roman"/>
          <w:color w:val="FF0000"/>
        </w:rPr>
      </w:pPr>
      <w:r>
        <w:rPr>
          <w:rFonts w:ascii="Times New Roman;Times New Roman" w:hAnsi="Times New Roman;Times New Roman"/>
          <w:color w:val="FF0000"/>
        </w:rPr>
        <w:t>Seluruh pihak yang telah membantu secara langsung maupun tidak langsung, yang tidak dapat penulis sertakan satu persatu namun tidak mengurangi rasa terima kasih penulis.</w:t>
      </w:r>
    </w:p>
    <w:p w14:paraId="5AC68183" w14:textId="77777777" w:rsidR="00153120" w:rsidRDefault="00153120">
      <w:pPr>
        <w:spacing w:line="360" w:lineRule="auto"/>
        <w:jc w:val="both"/>
        <w:rPr>
          <w:rFonts w:ascii="Times New Roman;Times New Roman" w:hAnsi="Times New Roman;Times New Roman"/>
          <w:color w:val="FF0000"/>
        </w:rPr>
      </w:pPr>
    </w:p>
    <w:p w14:paraId="0C636AA4" w14:textId="77777777" w:rsidR="00153120" w:rsidRDefault="000E6263">
      <w:pPr>
        <w:spacing w:line="360" w:lineRule="auto"/>
        <w:jc w:val="both"/>
        <w:rPr>
          <w:rFonts w:ascii="Times New Roman;Times New Roman" w:hAnsi="Times New Roman;Times New Roman"/>
          <w:color w:val="FF0000"/>
        </w:rPr>
      </w:pPr>
      <w:r>
        <w:rPr>
          <w:rFonts w:ascii="Times New Roman;Times New Roman" w:hAnsi="Times New Roman;Times New Roman"/>
          <w:color w:val="FF0000"/>
        </w:rPr>
        <w:t>Dalam penulisan ilmiah ini tentu saja masih banyak terdapat kekurangan-kekurangan yang mungkin disebabkan oleh keterbatasan kemampuan dan pengetahuan yang penulis miliki. Walaupun demikian, penulis telah berusaha menyelesaikan penulisan ilmiah ini sebaik mungkin. Oleh karena itu apabila terdapat kekurangan di dalam penulisan ilmiah ini dengan rendah hati penulis menerima kritik dan saran dari pembaca.</w:t>
      </w:r>
    </w:p>
    <w:p w14:paraId="5CFEC635" w14:textId="77777777" w:rsidR="00153120" w:rsidRDefault="00153120">
      <w:pPr>
        <w:spacing w:line="360" w:lineRule="auto"/>
        <w:jc w:val="both"/>
        <w:rPr>
          <w:rFonts w:ascii="Times New Roman;Times New Roman" w:hAnsi="Times New Roman;Times New Roman"/>
          <w:color w:val="FF0000"/>
        </w:rPr>
      </w:pPr>
    </w:p>
    <w:p w14:paraId="3506B4AC" w14:textId="77777777" w:rsidR="00153120" w:rsidRDefault="000E6263">
      <w:pPr>
        <w:spacing w:line="360" w:lineRule="auto"/>
        <w:jc w:val="both"/>
        <w:rPr>
          <w:rFonts w:ascii="Times New Roman;Times New Roman" w:hAnsi="Times New Roman;Times New Roman"/>
          <w:color w:val="FF0000"/>
        </w:rPr>
      </w:pPr>
      <w:r>
        <w:rPr>
          <w:rFonts w:ascii="Times New Roman;Times New Roman" w:hAnsi="Times New Roman;Times New Roman"/>
          <w:color w:val="FF0000"/>
        </w:rPr>
        <w:t xml:space="preserve">Akhir kata, penulis berharap Allah </w:t>
      </w:r>
      <w:r>
        <w:rPr>
          <w:rFonts w:ascii="Times New Roman;Times New Roman" w:hAnsi="Times New Roman;Times New Roman"/>
          <w:i/>
          <w:iCs/>
          <w:color w:val="FF0000"/>
        </w:rPr>
        <w:t xml:space="preserve">Subhanahu wa Ta’ala </w:t>
      </w:r>
      <w:r>
        <w:rPr>
          <w:rFonts w:ascii="Times New Roman;Times New Roman" w:hAnsi="Times New Roman;Times New Roman"/>
          <w:color w:val="FF0000"/>
        </w:rPr>
        <w:t>berkenan membalas segala kebaikan semua pihak yang telah membantu. Semoga Tugas Akhir ini membawa manfaat bagi pengembangan ilmu.</w:t>
      </w:r>
    </w:p>
    <w:p w14:paraId="5D4E0705" w14:textId="77777777" w:rsidR="00153120" w:rsidRDefault="00153120">
      <w:pPr>
        <w:spacing w:line="360" w:lineRule="auto"/>
        <w:jc w:val="both"/>
        <w:rPr>
          <w:rFonts w:ascii="Times New Roman;Times New Roman" w:hAnsi="Times New Roman;Times New Roman"/>
          <w:color w:val="FF0000"/>
        </w:rPr>
      </w:pPr>
    </w:p>
    <w:p w14:paraId="1570312C" w14:textId="77777777" w:rsidR="00153120" w:rsidRDefault="000E6263">
      <w:pPr>
        <w:spacing w:line="360" w:lineRule="auto"/>
        <w:jc w:val="right"/>
        <w:rPr>
          <w:rFonts w:ascii="Times New Roman;Times New Roman" w:hAnsi="Times New Roman;Times New Roman"/>
          <w:color w:val="FF0000"/>
        </w:rPr>
      </w:pPr>
      <w:r>
        <w:rPr>
          <w:rFonts w:ascii="Times New Roman;Times New Roman" w:hAnsi="Times New Roman;Times New Roman"/>
          <w:color w:val="FF0000"/>
        </w:rPr>
        <w:t>Depok, 21 Maret 2020</w:t>
      </w:r>
    </w:p>
    <w:p w14:paraId="0C1B1D1C" w14:textId="77777777" w:rsidR="00153120" w:rsidRDefault="00153120">
      <w:pPr>
        <w:spacing w:line="360" w:lineRule="auto"/>
        <w:jc w:val="right"/>
        <w:rPr>
          <w:rFonts w:ascii="Times New Roman;Times New Roman" w:hAnsi="Times New Roman;Times New Roman"/>
          <w:color w:val="FF0000"/>
        </w:rPr>
      </w:pPr>
    </w:p>
    <w:p w14:paraId="07387086" w14:textId="77777777" w:rsidR="00153120" w:rsidRDefault="00153120">
      <w:pPr>
        <w:spacing w:line="360" w:lineRule="auto"/>
        <w:jc w:val="right"/>
        <w:rPr>
          <w:rFonts w:ascii="Times New Roman;Times New Roman" w:hAnsi="Times New Roman;Times New Roman"/>
          <w:color w:val="FF0000"/>
        </w:rPr>
      </w:pPr>
    </w:p>
    <w:p w14:paraId="1B4184BF" w14:textId="77777777" w:rsidR="00153120" w:rsidRDefault="00153120">
      <w:pPr>
        <w:spacing w:line="360" w:lineRule="auto"/>
        <w:jc w:val="right"/>
        <w:rPr>
          <w:rFonts w:ascii="Times New Roman;Times New Roman" w:hAnsi="Times New Roman;Times New Roman"/>
          <w:color w:val="FF0000"/>
        </w:rPr>
      </w:pPr>
    </w:p>
    <w:p w14:paraId="3B8E527A" w14:textId="77777777" w:rsidR="00153120" w:rsidRDefault="000E6263">
      <w:pPr>
        <w:spacing w:line="360" w:lineRule="auto"/>
        <w:jc w:val="right"/>
        <w:rPr>
          <w:rFonts w:ascii="Times New Roman;Times New Roman" w:hAnsi="Times New Roman;Times New Roman"/>
          <w:color w:val="FF0000"/>
        </w:rPr>
      </w:pPr>
      <w:r>
        <w:rPr>
          <w:rFonts w:ascii="Times New Roman;Times New Roman" w:hAnsi="Times New Roman;Times New Roman"/>
          <w:color w:val="FF0000"/>
        </w:rPr>
        <w:t>Penulis</w:t>
      </w:r>
      <w:r>
        <w:rPr>
          <w:color w:val="FF0000"/>
        </w:rPr>
        <w:br w:type="page"/>
      </w:r>
    </w:p>
    <w:p w14:paraId="5DFEE9E9" w14:textId="77777777" w:rsidR="00153120" w:rsidRDefault="000E6263">
      <w:pPr>
        <w:pStyle w:val="Heading1"/>
        <w:jc w:val="center"/>
        <w:rPr>
          <w:color w:val="FF0000"/>
          <w:sz w:val="24"/>
          <w:szCs w:val="24"/>
        </w:rPr>
      </w:pPr>
      <w:bookmarkStart w:id="10" w:name="__RefHeading___Toc593_4044772922"/>
      <w:bookmarkEnd w:id="10"/>
      <w:r>
        <w:rPr>
          <w:color w:val="FF0000"/>
          <w:sz w:val="24"/>
          <w:szCs w:val="24"/>
        </w:rPr>
        <w:lastRenderedPageBreak/>
        <w:t>HALAMAN PERNYATAAN PERSETUJUAN PUBLIKASI</w:t>
      </w:r>
    </w:p>
    <w:p w14:paraId="17607673" w14:textId="77777777" w:rsidR="00153120" w:rsidRDefault="000E6263">
      <w:pPr>
        <w:jc w:val="center"/>
        <w:rPr>
          <w:rFonts w:ascii="Times New Roman;Times New Roman" w:hAnsi="Times New Roman;Times New Roman"/>
          <w:b/>
          <w:bCs/>
          <w:color w:val="FF0000"/>
        </w:rPr>
      </w:pPr>
      <w:r>
        <w:rPr>
          <w:rFonts w:ascii="Times New Roman;Times New Roman" w:hAnsi="Times New Roman;Times New Roman"/>
          <w:b/>
          <w:bCs/>
          <w:color w:val="FF0000"/>
        </w:rPr>
        <w:t>TUGAS AKHIR UNTUK KEPENTINGAN AKADEMIS</w:t>
      </w:r>
    </w:p>
    <w:p w14:paraId="6AACD558" w14:textId="77777777" w:rsidR="00153120" w:rsidRDefault="000E6263">
      <w:pPr>
        <w:jc w:val="center"/>
        <w:rPr>
          <w:b/>
          <w:bCs/>
          <w:color w:val="FF0000"/>
        </w:rPr>
      </w:pPr>
      <w:r>
        <w:rPr>
          <w:b/>
          <w:bCs/>
          <w:noProof/>
          <w:color w:val="FF0000"/>
        </w:rPr>
        <mc:AlternateContent>
          <mc:Choice Requires="wpg">
            <w:drawing>
              <wp:inline distT="0" distB="0" distL="0" distR="0" wp14:anchorId="574D5C67" wp14:editId="4DDEB7F4">
                <wp:extent cx="5020310" cy="19050"/>
                <wp:effectExtent l="0" t="0" r="0" b="0"/>
                <wp:docPr id="3" name="Group 3"/>
                <wp:cNvGraphicFramePr/>
                <a:graphic xmlns:a="http://schemas.openxmlformats.org/drawingml/2006/main">
                  <a:graphicData uri="http://schemas.microsoft.com/office/word/2010/wordprocessingGroup">
                    <wpg:wgp>
                      <wpg:cNvGrpSpPr/>
                      <wpg:grpSpPr>
                        <a:xfrm>
                          <a:off x="0" y="0"/>
                          <a:ext cx="5019840" cy="18360"/>
                          <a:chOff x="0" y="0"/>
                          <a:chExt cx="5019840" cy="18360"/>
                        </a:xfrm>
                      </wpg:grpSpPr>
                      <wps:wsp>
                        <wps:cNvPr id="4" name="Straight Connector 4"/>
                        <wps:cNvCnPr/>
                        <wps:spPr>
                          <a:xfrm>
                            <a:off x="0" y="18360"/>
                            <a:ext cx="5017680" cy="0"/>
                          </a:xfrm>
                          <a:prstGeom prst="line">
                            <a:avLst/>
                          </a:prstGeom>
                          <a:ln w="6840">
                            <a:solidFill>
                              <a:srgbClr val="000000"/>
                            </a:solidFill>
                            <a:round/>
                          </a:ln>
                        </wps:spPr>
                        <wps:style>
                          <a:lnRef idx="0">
                            <a:srgbClr val="FFFFFF"/>
                          </a:lnRef>
                          <a:fillRef idx="0">
                            <a:srgbClr val="FFFFFF"/>
                          </a:fillRef>
                          <a:effectRef idx="0">
                            <a:srgbClr val="FFFFFF"/>
                          </a:effectRef>
                          <a:fontRef idx="minor"/>
                        </wps:style>
                        <wps:bodyPr/>
                      </wps:wsp>
                      <wps:wsp>
                        <wps:cNvPr id="5" name="Straight Connector 5"/>
                        <wps:cNvCnPr/>
                        <wps:spPr>
                          <a:xfrm>
                            <a:off x="1800" y="0"/>
                            <a:ext cx="5017680" cy="0"/>
                          </a:xfrm>
                          <a:prstGeom prst="line">
                            <a:avLst/>
                          </a:prstGeom>
                          <a:ln w="6840">
                            <a:solidFill>
                              <a:srgbClr val="000000"/>
                            </a:solidFill>
                            <a:round/>
                          </a:ln>
                        </wps:spPr>
                        <wps:style>
                          <a:lnRef idx="0">
                            <a:srgbClr val="FFFFFF"/>
                          </a:lnRef>
                          <a:fillRef idx="0">
                            <a:srgbClr val="FFFFFF"/>
                          </a:fillRef>
                          <a:effectRef idx="0">
                            <a:srgbClr val="FFFFFF"/>
                          </a:effectRef>
                          <a:fontRef idx="minor"/>
                        </wps:style>
                        <wps:bodyPr/>
                      </wps:wsp>
                    </wpg:wgp>
                  </a:graphicData>
                </a:graphic>
              </wp:inline>
            </w:drawing>
          </mc:Choice>
          <mc:Fallback>
            <w:pict>
              <v:group w14:anchorId="0E60FBA6" id="Group 3" o:spid="_x0000_s1026" style="width:395.3pt;height:1.5pt;mso-position-horizontal-relative:char;mso-position-vertical-relative:line" coordsize="50198,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">
                <v:line id="Straight Connector 4" o:spid="_x0000_s1027" style="position:absolute;visibility:visible;mso-wrap-style:square" from="0,183" to="50176,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" strokeweight=".19mm"/>
                <v:line id="Straight Connector 5" o:spid="_x0000_s1028" style="position:absolute;visibility:visible;mso-wrap-style:square" from="18,0" to="501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" strokeweight=".19mm"/>
                <w10:anchorlock/>
              </v:group>
            </w:pict>
          </mc:Fallback>
        </mc:AlternateContent>
      </w:r>
    </w:p>
    <w:p w14:paraId="03817A52" w14:textId="77777777" w:rsidR="00153120" w:rsidRDefault="00153120">
      <w:pPr>
        <w:spacing w:line="360" w:lineRule="auto"/>
        <w:jc w:val="center"/>
        <w:rPr>
          <w:rFonts w:ascii="Times New Roman;Times New Roman" w:hAnsi="Times New Roman;Times New Roman" w:cs="Times New Roman"/>
          <w:b/>
          <w:bCs/>
          <w:color w:val="FF0000"/>
          <w:u w:val="single"/>
        </w:rPr>
      </w:pPr>
    </w:p>
    <w:p w14:paraId="193E5E1A" w14:textId="77777777" w:rsidR="00153120" w:rsidRDefault="000E6263">
      <w:pPr>
        <w:spacing w:line="360" w:lineRule="auto"/>
        <w:jc w:val="both"/>
        <w:rPr>
          <w:rFonts w:ascii="Times New Roman;Times New Roman" w:hAnsi="Times New Roman;Times New Roman" w:cs="Times New Roman"/>
          <w:color w:val="FF0000"/>
        </w:rPr>
      </w:pPr>
      <w:r>
        <w:rPr>
          <w:rFonts w:ascii="Times New Roman;Times New Roman" w:hAnsi="Times New Roman;Times New Roman" w:cs="Times New Roman"/>
          <w:color w:val="FF0000"/>
        </w:rPr>
        <w:t>Sebagai sivitas akademik Sekolah Tinggi Teknologi Terpadu Nurul Fikri, saya yang bertanda tangan di bawah ini:</w:t>
      </w:r>
    </w:p>
    <w:p w14:paraId="08ACDBC6" w14:textId="77777777" w:rsidR="00153120" w:rsidRDefault="000E6263">
      <w:pPr>
        <w:spacing w:line="360" w:lineRule="auto"/>
        <w:jc w:val="both"/>
        <w:rPr>
          <w:rFonts w:ascii="Times New Roman;Times New Roman" w:hAnsi="Times New Roman;Times New Roman" w:cs="Times New Roman"/>
          <w:color w:val="FF0000"/>
        </w:rPr>
      </w:pPr>
      <w:r>
        <w:rPr>
          <w:rFonts w:ascii="Times New Roman;Times New Roman" w:hAnsi="Times New Roman;Times New Roman" w:cs="Times New Roman"/>
          <w:color w:val="FF0000"/>
        </w:rPr>
        <w:t>Nama</w:t>
      </w:r>
      <w:r>
        <w:rPr>
          <w:rFonts w:ascii="Times New Roman;Times New Roman" w:hAnsi="Times New Roman;Times New Roman" w:cs="Times New Roman"/>
          <w:color w:val="FF0000"/>
        </w:rPr>
        <w:tab/>
      </w:r>
      <w:r>
        <w:rPr>
          <w:rFonts w:ascii="Times New Roman;Times New Roman" w:hAnsi="Times New Roman;Times New Roman" w:cs="Times New Roman"/>
          <w:color w:val="FF0000"/>
        </w:rPr>
        <w:tab/>
        <w:t>: Muhammad Azhar Rasyad</w:t>
      </w:r>
    </w:p>
    <w:p w14:paraId="6A77E39D" w14:textId="77777777" w:rsidR="00153120" w:rsidRDefault="000E6263">
      <w:pPr>
        <w:spacing w:line="360" w:lineRule="auto"/>
        <w:jc w:val="both"/>
        <w:rPr>
          <w:rFonts w:ascii="Times New Roman;Times New Roman" w:hAnsi="Times New Roman;Times New Roman" w:cs="Times New Roman"/>
          <w:color w:val="FF0000"/>
        </w:rPr>
      </w:pPr>
      <w:r>
        <w:rPr>
          <w:rFonts w:ascii="Times New Roman;Times New Roman" w:hAnsi="Times New Roman;Times New Roman" w:cs="Times New Roman"/>
          <w:color w:val="FF0000"/>
        </w:rPr>
        <w:t>NIM</w:t>
      </w:r>
      <w:r>
        <w:rPr>
          <w:rFonts w:ascii="Times New Roman;Times New Roman" w:hAnsi="Times New Roman;Times New Roman" w:cs="Times New Roman"/>
          <w:color w:val="FF0000"/>
        </w:rPr>
        <w:tab/>
      </w:r>
      <w:r>
        <w:rPr>
          <w:rFonts w:ascii="Times New Roman;Times New Roman" w:hAnsi="Times New Roman;Times New Roman" w:cs="Times New Roman"/>
          <w:color w:val="FF0000"/>
        </w:rPr>
        <w:tab/>
        <w:t>: 0110217029</w:t>
      </w:r>
    </w:p>
    <w:p w14:paraId="1463F014" w14:textId="77777777" w:rsidR="00153120" w:rsidRDefault="000E6263">
      <w:pPr>
        <w:spacing w:line="360" w:lineRule="auto"/>
        <w:jc w:val="both"/>
        <w:rPr>
          <w:rFonts w:ascii="Times New Roman;Times New Roman" w:hAnsi="Times New Roman;Times New Roman" w:cs="Times New Roman"/>
          <w:color w:val="FF0000"/>
        </w:rPr>
      </w:pPr>
      <w:r>
        <w:rPr>
          <w:rFonts w:ascii="Times New Roman;Times New Roman" w:hAnsi="Times New Roman;Times New Roman" w:cs="Times New Roman"/>
          <w:color w:val="FF0000"/>
        </w:rPr>
        <w:t>Program Studi</w:t>
      </w:r>
      <w:r>
        <w:rPr>
          <w:rFonts w:ascii="Times New Roman;Times New Roman" w:hAnsi="Times New Roman;Times New Roman" w:cs="Times New Roman"/>
          <w:color w:val="FF0000"/>
        </w:rPr>
        <w:tab/>
        <w:t>: Teknik Informatika</w:t>
      </w:r>
    </w:p>
    <w:p w14:paraId="58FDF446" w14:textId="77777777" w:rsidR="00153120" w:rsidRDefault="000E6263">
      <w:pPr>
        <w:spacing w:line="360" w:lineRule="auto"/>
        <w:jc w:val="both"/>
        <w:rPr>
          <w:rFonts w:ascii="Times New Roman;Times New Roman" w:hAnsi="Times New Roman;Times New Roman" w:cs="Times New Roman"/>
          <w:color w:val="FF0000"/>
        </w:rPr>
      </w:pPr>
      <w:r>
        <w:rPr>
          <w:rFonts w:ascii="Times New Roman;Times New Roman" w:hAnsi="Times New Roman;Times New Roman" w:cs="Times New Roman"/>
          <w:color w:val="FF0000"/>
        </w:rPr>
        <w:t>Jenis Karya</w:t>
      </w:r>
      <w:r>
        <w:rPr>
          <w:rFonts w:ascii="Times New Roman;Times New Roman" w:hAnsi="Times New Roman;Times New Roman" w:cs="Times New Roman"/>
          <w:color w:val="FF0000"/>
        </w:rPr>
        <w:tab/>
        <w:t>: Tugas Akhir</w:t>
      </w:r>
    </w:p>
    <w:p w14:paraId="2191066F" w14:textId="77777777" w:rsidR="00153120" w:rsidRDefault="00153120">
      <w:pPr>
        <w:spacing w:line="360" w:lineRule="auto"/>
        <w:jc w:val="both"/>
        <w:rPr>
          <w:rFonts w:ascii="Times New Roman;Times New Roman" w:hAnsi="Times New Roman;Times New Roman" w:cs="Times New Roman"/>
          <w:color w:val="FF0000"/>
        </w:rPr>
      </w:pPr>
    </w:p>
    <w:p w14:paraId="53B0A478" w14:textId="77777777" w:rsidR="00153120" w:rsidRDefault="000E6263">
      <w:pPr>
        <w:spacing w:line="360" w:lineRule="auto"/>
        <w:jc w:val="both"/>
        <w:rPr>
          <w:rFonts w:ascii="Times New Roman;Times New Roman" w:hAnsi="Times New Roman;Times New Roman" w:cs="Times New Roman"/>
          <w:color w:val="FF0000"/>
        </w:rPr>
      </w:pPr>
      <w:r>
        <w:rPr>
          <w:rFonts w:ascii="Times New Roman;Times New Roman" w:hAnsi="Times New Roman;Times New Roman" w:cs="Times New Roman"/>
          <w:color w:val="FF0000"/>
        </w:rPr>
        <w:t xml:space="preserve">Demi pengembangan ilmu pengetahuan, menyetujui untuk memberikan kepada STT-NF </w:t>
      </w:r>
      <w:r>
        <w:rPr>
          <w:rFonts w:ascii="Times New Roman;Times New Roman" w:hAnsi="Times New Roman;Times New Roman" w:cs="Times New Roman"/>
          <w:b/>
          <w:bCs/>
          <w:color w:val="FF0000"/>
        </w:rPr>
        <w:t>Hak Bebas Royalti Non-eksklusif (</w:t>
      </w:r>
      <w:r>
        <w:rPr>
          <w:rFonts w:ascii="Times New Roman;Times New Roman" w:hAnsi="Times New Roman;Times New Roman" w:cs="Times New Roman"/>
          <w:b/>
          <w:bCs/>
          <w:i/>
          <w:iCs/>
          <w:color w:val="FF0000"/>
        </w:rPr>
        <w:t>Non-exclusive Royalty – Free Right</w:t>
      </w:r>
      <w:r>
        <w:rPr>
          <w:rFonts w:ascii="Times New Roman;Times New Roman" w:hAnsi="Times New Roman;Times New Roman" w:cs="Times New Roman"/>
          <w:b/>
          <w:bCs/>
          <w:color w:val="FF0000"/>
        </w:rPr>
        <w:t xml:space="preserve">) </w:t>
      </w:r>
      <w:r>
        <w:rPr>
          <w:rFonts w:ascii="Times New Roman;Times New Roman" w:hAnsi="Times New Roman;Times New Roman" w:cs="Times New Roman"/>
          <w:color w:val="FF0000"/>
        </w:rPr>
        <w:t>atas karya ilmiah saya yang berjudul :</w:t>
      </w:r>
    </w:p>
    <w:p w14:paraId="3AA268C2" w14:textId="77777777" w:rsidR="00153120" w:rsidRDefault="00153120">
      <w:pPr>
        <w:spacing w:line="360" w:lineRule="auto"/>
        <w:jc w:val="both"/>
        <w:rPr>
          <w:rFonts w:ascii="Times New Roman;Times New Roman" w:hAnsi="Times New Roman;Times New Roman" w:cs="Times New Roman"/>
          <w:color w:val="FF0000"/>
        </w:rPr>
      </w:pPr>
    </w:p>
    <w:p w14:paraId="0399BA2A" w14:textId="77777777" w:rsidR="00153120" w:rsidRDefault="000E6263">
      <w:pPr>
        <w:spacing w:line="360" w:lineRule="auto"/>
        <w:jc w:val="both"/>
        <w:rPr>
          <w:rFonts w:ascii="Times New Roman;Times New Roman" w:hAnsi="Times New Roman;Times New Roman" w:cs="Times New Roman"/>
          <w:color w:val="FF0000"/>
        </w:rPr>
      </w:pPr>
      <w:r>
        <w:rPr>
          <w:rFonts w:ascii="Times New Roman;Times New Roman" w:hAnsi="Times New Roman;Times New Roman" w:cs="Times New Roman"/>
          <w:color w:val="FF0000"/>
        </w:rPr>
        <w:t>RANCANG BANGUN APLIKASI LINK-MATCH STT-NF MODUL DOSEN BERBASIS WEB MENGGUNAKAN FRAMEWORK LARAVEL</w:t>
      </w:r>
    </w:p>
    <w:p w14:paraId="3B878F03" w14:textId="77777777" w:rsidR="00153120" w:rsidRDefault="00153120">
      <w:pPr>
        <w:spacing w:line="360" w:lineRule="auto"/>
        <w:jc w:val="both"/>
        <w:rPr>
          <w:rFonts w:ascii="Times New Roman;Times New Roman" w:hAnsi="Times New Roman;Times New Roman" w:cs="Times New Roman"/>
          <w:color w:val="FF0000"/>
        </w:rPr>
      </w:pPr>
    </w:p>
    <w:p w14:paraId="5A8630F1" w14:textId="77777777" w:rsidR="00153120" w:rsidRDefault="000E6263">
      <w:pPr>
        <w:spacing w:line="360" w:lineRule="auto"/>
        <w:jc w:val="both"/>
        <w:rPr>
          <w:rFonts w:ascii="Times New Roman;Times New Roman" w:hAnsi="Times New Roman;Times New Roman" w:cs="Times New Roman"/>
          <w:color w:val="FF0000"/>
        </w:rPr>
      </w:pPr>
      <w:r>
        <w:rPr>
          <w:rFonts w:ascii="Times New Roman;Times New Roman" w:hAnsi="Times New Roman;Times New Roman" w:cs="Times New Roman"/>
          <w:color w:val="FF0000"/>
        </w:rPr>
        <w:lastRenderedPageBreak/>
        <w:t>Beserta perangkat yang ada (jika diperlukan). Dengan Hak Bebas Royalti Non-eksklusif ini STT-NF berhak menyimpan, mengalihmedia/formatkan, mengelola dalam bentuk pangkalan data (</w:t>
      </w:r>
      <w:r>
        <w:rPr>
          <w:rFonts w:ascii="Times New Roman;Times New Roman" w:hAnsi="Times New Roman;Times New Roman" w:cs="Times New Roman"/>
          <w:i/>
          <w:iCs/>
          <w:color w:val="FF0000"/>
        </w:rPr>
        <w:t>database</w:t>
      </w:r>
      <w:r>
        <w:rPr>
          <w:rFonts w:ascii="Times New Roman;Times New Roman" w:hAnsi="Times New Roman;Times New Roman" w:cs="Times New Roman"/>
          <w:color w:val="FF0000"/>
        </w:rPr>
        <w:t>), merawat, dan mempublikasikan tugas akhir saya selama tetap mencantumkan nama saya sebagai penulis/pencipta dan sebagai pemilik Hak Cipta.</w:t>
      </w:r>
    </w:p>
    <w:p w14:paraId="691078FF" w14:textId="77777777" w:rsidR="00153120" w:rsidRDefault="000E6263">
      <w:pPr>
        <w:spacing w:line="360" w:lineRule="auto"/>
        <w:jc w:val="both"/>
        <w:rPr>
          <w:rFonts w:ascii="Times New Roman;Times New Roman" w:hAnsi="Times New Roman;Times New Roman" w:cs="Times New Roman"/>
          <w:color w:val="FF0000"/>
        </w:rPr>
      </w:pPr>
      <w:r>
        <w:rPr>
          <w:rFonts w:ascii="Times New Roman;Times New Roman" w:hAnsi="Times New Roman;Times New Roman" w:cs="Times New Roman"/>
          <w:color w:val="FF0000"/>
        </w:rPr>
        <w:t>Demikian pernyataan ini saya buat dengan sebenarnya.</w:t>
      </w:r>
    </w:p>
    <w:p w14:paraId="37FEBA9C" w14:textId="77777777" w:rsidR="00153120" w:rsidRDefault="00153120">
      <w:pPr>
        <w:spacing w:line="360" w:lineRule="auto"/>
        <w:jc w:val="both"/>
        <w:rPr>
          <w:rFonts w:ascii="Times New Roman;Times New Roman" w:hAnsi="Times New Roman;Times New Roman" w:cs="Times New Roman"/>
          <w:color w:val="FF0000"/>
        </w:rPr>
      </w:pPr>
    </w:p>
    <w:p w14:paraId="4249C2B2" w14:textId="77777777" w:rsidR="00153120" w:rsidRDefault="000E6263">
      <w:pPr>
        <w:spacing w:line="360" w:lineRule="auto"/>
        <w:jc w:val="right"/>
        <w:rPr>
          <w:rFonts w:ascii="Times New Roman;Times New Roman" w:hAnsi="Times New Roman;Times New Roman" w:cs="Times New Roman"/>
          <w:color w:val="FF0000"/>
        </w:rPr>
      </w:pPr>
      <w:r>
        <w:rPr>
          <w:rFonts w:ascii="Times New Roman;Times New Roman" w:hAnsi="Times New Roman;Times New Roman" w:cs="Times New Roman"/>
          <w:color w:val="FF0000"/>
        </w:rPr>
        <w:t xml:space="preserve">Dibuat di </w:t>
      </w:r>
      <w:r>
        <w:rPr>
          <w:rFonts w:ascii="Times New Roman;Times New Roman" w:hAnsi="Times New Roman;Times New Roman" w:cs="Times New Roman"/>
          <w:color w:val="FF0000"/>
        </w:rPr>
        <w:tab/>
        <w:t xml:space="preserve">: Depok </w:t>
      </w:r>
      <w:r>
        <w:rPr>
          <w:rFonts w:ascii="Times New Roman;Times New Roman" w:hAnsi="Times New Roman;Times New Roman" w:cs="Times New Roman"/>
          <w:color w:val="FF0000"/>
        </w:rPr>
        <w:tab/>
      </w:r>
      <w:r>
        <w:rPr>
          <w:rFonts w:ascii="Times New Roman;Times New Roman" w:hAnsi="Times New Roman;Times New Roman" w:cs="Times New Roman"/>
          <w:color w:val="FF0000"/>
        </w:rPr>
        <w:tab/>
      </w:r>
    </w:p>
    <w:p w14:paraId="22BF0035" w14:textId="77777777" w:rsidR="00153120" w:rsidRDefault="000E6263">
      <w:pPr>
        <w:spacing w:line="360" w:lineRule="auto"/>
        <w:jc w:val="right"/>
        <w:rPr>
          <w:rFonts w:ascii="Times New Roman;Times New Roman" w:hAnsi="Times New Roman;Times New Roman" w:cs="Times New Roman"/>
          <w:color w:val="FF0000"/>
        </w:rPr>
      </w:pPr>
      <w:r>
        <w:rPr>
          <w:rFonts w:ascii="Times New Roman;Times New Roman" w:hAnsi="Times New Roman;Times New Roman" w:cs="Times New Roman"/>
          <w:color w:val="FF0000"/>
        </w:rPr>
        <w:t xml:space="preserve">Pada tanggal </w:t>
      </w:r>
      <w:r>
        <w:rPr>
          <w:rFonts w:ascii="Times New Roman;Times New Roman" w:hAnsi="Times New Roman;Times New Roman" w:cs="Times New Roman"/>
          <w:color w:val="FF0000"/>
        </w:rPr>
        <w:tab/>
        <w:t>: 21 Maret 2020</w:t>
      </w:r>
      <w:r>
        <w:rPr>
          <w:rFonts w:ascii="Times New Roman;Times New Roman" w:hAnsi="Times New Roman;Times New Roman" w:cs="Times New Roman"/>
          <w:color w:val="FF0000"/>
        </w:rPr>
        <w:tab/>
      </w:r>
    </w:p>
    <w:p w14:paraId="1477A70E" w14:textId="77777777" w:rsidR="00153120" w:rsidRDefault="000E6263">
      <w:pPr>
        <w:spacing w:line="360" w:lineRule="auto"/>
        <w:jc w:val="right"/>
        <w:rPr>
          <w:rFonts w:ascii="Times New Roman;Times New Roman" w:hAnsi="Times New Roman;Times New Roman" w:cs="Times New Roman"/>
          <w:color w:val="FF0000"/>
        </w:rPr>
      </w:pPr>
      <w:r>
        <w:rPr>
          <w:rFonts w:ascii="Times New Roman;Times New Roman" w:hAnsi="Times New Roman;Times New Roman" w:cs="Times New Roman"/>
          <w:color w:val="FF0000"/>
        </w:rPr>
        <w:tab/>
        <w:t>Yang Menyatakan</w:t>
      </w:r>
      <w:r>
        <w:rPr>
          <w:rFonts w:ascii="Times New Roman;Times New Roman" w:hAnsi="Times New Roman;Times New Roman" w:cs="Times New Roman"/>
          <w:color w:val="FF0000"/>
        </w:rPr>
        <w:tab/>
      </w:r>
      <w:r>
        <w:rPr>
          <w:rFonts w:ascii="Times New Roman;Times New Roman" w:hAnsi="Times New Roman;Times New Roman" w:cs="Times New Roman"/>
          <w:color w:val="FF0000"/>
        </w:rPr>
        <w:tab/>
      </w:r>
    </w:p>
    <w:p w14:paraId="4D508799" w14:textId="77777777" w:rsidR="00153120" w:rsidRDefault="00153120">
      <w:pPr>
        <w:spacing w:line="360" w:lineRule="auto"/>
        <w:jc w:val="right"/>
        <w:rPr>
          <w:rFonts w:ascii="Times New Roman;Times New Roman" w:hAnsi="Times New Roman;Times New Roman" w:cs="Times New Roman"/>
          <w:color w:val="FF0000"/>
        </w:rPr>
      </w:pPr>
    </w:p>
    <w:p w14:paraId="256EC550" w14:textId="77777777" w:rsidR="00153120" w:rsidRDefault="00153120">
      <w:pPr>
        <w:spacing w:line="360" w:lineRule="auto"/>
        <w:jc w:val="right"/>
        <w:rPr>
          <w:rFonts w:ascii="Times New Roman;Times New Roman" w:hAnsi="Times New Roman;Times New Roman" w:cs="Times New Roman"/>
          <w:color w:val="FF0000"/>
        </w:rPr>
      </w:pPr>
    </w:p>
    <w:p w14:paraId="2594418A" w14:textId="77777777" w:rsidR="00153120" w:rsidRDefault="00153120">
      <w:pPr>
        <w:spacing w:line="360" w:lineRule="auto"/>
        <w:jc w:val="right"/>
        <w:rPr>
          <w:rFonts w:ascii="Times New Roman;Times New Roman" w:hAnsi="Times New Roman;Times New Roman" w:cs="Times New Roman"/>
          <w:color w:val="FF0000"/>
        </w:rPr>
      </w:pPr>
    </w:p>
    <w:p w14:paraId="43A31CCE" w14:textId="77777777" w:rsidR="00153120" w:rsidRDefault="000E6263">
      <w:pPr>
        <w:spacing w:line="360" w:lineRule="auto"/>
        <w:jc w:val="right"/>
        <w:rPr>
          <w:color w:val="FF0000"/>
        </w:rPr>
      </w:pPr>
      <w:r>
        <w:rPr>
          <w:rFonts w:ascii="Times New Roman;Times New Roman" w:hAnsi="Times New Roman;Times New Roman" w:cs="Times New Roman"/>
          <w:color w:val="FF0000"/>
        </w:rPr>
        <w:t>( Muhammad Azhar Rasyad</w:t>
      </w:r>
      <w:r>
        <w:rPr>
          <w:rFonts w:ascii="Times New Roman;Times New Roman" w:hAnsi="Times New Roman;Times New Roman"/>
          <w:color w:val="FF0000"/>
        </w:rPr>
        <w:t xml:space="preserve"> </w:t>
      </w:r>
      <w:r>
        <w:rPr>
          <w:rFonts w:ascii="Times New Roman;Times New Roman" w:hAnsi="Times New Roman;Times New Roman" w:cs="Times New Roman"/>
          <w:color w:val="FF0000"/>
        </w:rPr>
        <w:t xml:space="preserve">)          </w:t>
      </w:r>
      <w:r>
        <w:rPr>
          <w:color w:val="FF0000"/>
        </w:rPr>
        <w:br w:type="page"/>
      </w:r>
    </w:p>
    <w:p w14:paraId="6394E439" w14:textId="77777777" w:rsidR="00153120" w:rsidRDefault="000E6263">
      <w:pPr>
        <w:pStyle w:val="Heading1"/>
        <w:jc w:val="center"/>
        <w:rPr>
          <w:color w:val="FF0000"/>
        </w:rPr>
      </w:pPr>
      <w:bookmarkStart w:id="11" w:name="__RefHeading___Toc595_4044772922"/>
      <w:bookmarkEnd w:id="11"/>
      <w:r>
        <w:rPr>
          <w:rFonts w:ascii="Times New Roman;Times New Roman" w:hAnsi="Times New Roman;Times New Roman" w:cs="Times New Roman"/>
          <w:color w:val="FF0000"/>
          <w:sz w:val="24"/>
          <w:szCs w:val="24"/>
        </w:rPr>
        <w:lastRenderedPageBreak/>
        <w:t>ABSTRAK</w:t>
      </w:r>
    </w:p>
    <w:p w14:paraId="6204534B" w14:textId="77777777" w:rsidR="00153120" w:rsidRDefault="00153120">
      <w:pPr>
        <w:rPr>
          <w:rFonts w:ascii="Times New Roman;Times New Roman" w:hAnsi="Times New Roman;Times New Roman" w:cs="Times New Roman"/>
          <w:b/>
          <w:bCs/>
          <w:color w:val="FF0000"/>
        </w:rPr>
      </w:pPr>
    </w:p>
    <w:p w14:paraId="5AFC565C" w14:textId="77777777" w:rsidR="00153120" w:rsidRDefault="00153120">
      <w:pPr>
        <w:rPr>
          <w:rFonts w:ascii="Times New Roman;Times New Roman" w:hAnsi="Times New Roman;Times New Roman" w:cs="Times New Roman"/>
          <w:b/>
          <w:bCs/>
          <w:color w:val="FF0000"/>
        </w:rPr>
      </w:pPr>
    </w:p>
    <w:p w14:paraId="1D89F9C4" w14:textId="77777777" w:rsidR="00153120" w:rsidRDefault="00153120">
      <w:pPr>
        <w:rPr>
          <w:rFonts w:ascii="Times New Roman;Times New Roman" w:hAnsi="Times New Roman;Times New Roman" w:cs="Times New Roman"/>
          <w:b/>
          <w:bCs/>
          <w:color w:val="FF0000"/>
        </w:rPr>
      </w:pPr>
    </w:p>
    <w:p w14:paraId="513F8EB9" w14:textId="77777777" w:rsidR="00153120" w:rsidRDefault="00153120">
      <w:pPr>
        <w:rPr>
          <w:rFonts w:ascii="Times New Roman;Times New Roman" w:hAnsi="Times New Roman;Times New Roman" w:cs="Times New Roman"/>
          <w:b/>
          <w:bCs/>
          <w:color w:val="FF0000"/>
        </w:rPr>
      </w:pPr>
    </w:p>
    <w:p w14:paraId="0E5323BB" w14:textId="77777777" w:rsidR="00153120" w:rsidRDefault="000E6263">
      <w:pPr>
        <w:rPr>
          <w:rFonts w:ascii="Times New Roman;Times New Roman" w:hAnsi="Times New Roman;Times New Roman" w:cs="Times New Roman"/>
          <w:color w:val="FF0000"/>
        </w:rPr>
      </w:pPr>
      <w:r>
        <w:rPr>
          <w:rFonts w:ascii="Times New Roman;Times New Roman" w:hAnsi="Times New Roman;Times New Roman" w:cs="Times New Roman"/>
          <w:color w:val="FF0000"/>
        </w:rPr>
        <w:t>Nama</w:t>
      </w:r>
      <w:r>
        <w:rPr>
          <w:rFonts w:ascii="Times New Roman;Times New Roman" w:hAnsi="Times New Roman;Times New Roman" w:cs="Times New Roman"/>
          <w:color w:val="FF0000"/>
        </w:rPr>
        <w:tab/>
      </w:r>
      <w:r>
        <w:rPr>
          <w:rFonts w:ascii="Times New Roman;Times New Roman" w:hAnsi="Times New Roman;Times New Roman" w:cs="Times New Roman"/>
          <w:color w:val="FF0000"/>
        </w:rPr>
        <w:tab/>
      </w:r>
      <w:r>
        <w:rPr>
          <w:rFonts w:ascii="Times New Roman;Times New Roman" w:hAnsi="Times New Roman;Times New Roman" w:cs="Times New Roman"/>
          <w:color w:val="FF0000"/>
        </w:rPr>
        <w:tab/>
        <w:t>: Muhammad Azhar Rasyad</w:t>
      </w:r>
    </w:p>
    <w:p w14:paraId="268E6C37" w14:textId="77777777" w:rsidR="00153120" w:rsidRDefault="000E6263">
      <w:pPr>
        <w:rPr>
          <w:rFonts w:ascii="Times New Roman;Times New Roman" w:hAnsi="Times New Roman;Times New Roman" w:cs="Times New Roman"/>
          <w:color w:val="FF0000"/>
        </w:rPr>
      </w:pPr>
      <w:r>
        <w:rPr>
          <w:rFonts w:ascii="Times New Roman;Times New Roman" w:hAnsi="Times New Roman;Times New Roman" w:cs="Times New Roman"/>
          <w:color w:val="FF0000"/>
        </w:rPr>
        <w:t>NIM</w:t>
      </w:r>
      <w:r>
        <w:rPr>
          <w:rFonts w:ascii="Times New Roman;Times New Roman" w:hAnsi="Times New Roman;Times New Roman" w:cs="Times New Roman"/>
          <w:color w:val="FF0000"/>
        </w:rPr>
        <w:tab/>
      </w:r>
      <w:r>
        <w:rPr>
          <w:rFonts w:ascii="Times New Roman;Times New Roman" w:hAnsi="Times New Roman;Times New Roman" w:cs="Times New Roman"/>
          <w:color w:val="FF0000"/>
        </w:rPr>
        <w:tab/>
      </w:r>
      <w:r>
        <w:rPr>
          <w:rFonts w:ascii="Times New Roman;Times New Roman" w:hAnsi="Times New Roman;Times New Roman" w:cs="Times New Roman"/>
          <w:color w:val="FF0000"/>
        </w:rPr>
        <w:tab/>
        <w:t>: 0110217029</w:t>
      </w:r>
    </w:p>
    <w:p w14:paraId="40DA450F" w14:textId="77777777" w:rsidR="00153120" w:rsidRDefault="000E6263">
      <w:pPr>
        <w:rPr>
          <w:rFonts w:ascii="Times New Roman;Times New Roman" w:hAnsi="Times New Roman;Times New Roman" w:cs="Times New Roman"/>
          <w:color w:val="FF0000"/>
        </w:rPr>
      </w:pPr>
      <w:r>
        <w:rPr>
          <w:rFonts w:ascii="Times New Roman;Times New Roman" w:hAnsi="Times New Roman;Times New Roman" w:cs="Times New Roman"/>
          <w:color w:val="FF0000"/>
        </w:rPr>
        <w:t>Program Studi</w:t>
      </w:r>
      <w:r>
        <w:rPr>
          <w:rFonts w:ascii="Times New Roman;Times New Roman" w:hAnsi="Times New Roman;Times New Roman" w:cs="Times New Roman"/>
          <w:color w:val="FF0000"/>
        </w:rPr>
        <w:tab/>
      </w:r>
      <w:r>
        <w:rPr>
          <w:rFonts w:ascii="Times New Roman;Times New Roman" w:hAnsi="Times New Roman;Times New Roman" w:cs="Times New Roman"/>
          <w:color w:val="FF0000"/>
        </w:rPr>
        <w:tab/>
        <w:t>: Teknik Informatika</w:t>
      </w:r>
    </w:p>
    <w:p w14:paraId="10982A71" w14:textId="77777777" w:rsidR="00153120" w:rsidRDefault="000E6263">
      <w:pPr>
        <w:rPr>
          <w:rFonts w:ascii="Times New Roman;Times New Roman" w:hAnsi="Times New Roman;Times New Roman" w:cs="Times New Roman"/>
          <w:color w:val="FF0000"/>
        </w:rPr>
      </w:pPr>
      <w:r>
        <w:rPr>
          <w:rFonts w:ascii="Times New Roman;Times New Roman" w:hAnsi="Times New Roman;Times New Roman" w:cs="Times New Roman"/>
          <w:color w:val="FF0000"/>
        </w:rPr>
        <w:t>Judul</w:t>
      </w:r>
      <w:r>
        <w:rPr>
          <w:rFonts w:ascii="Times New Roman;Times New Roman" w:hAnsi="Times New Roman;Times New Roman" w:cs="Times New Roman"/>
          <w:color w:val="FF0000"/>
        </w:rPr>
        <w:tab/>
      </w:r>
      <w:r>
        <w:rPr>
          <w:rFonts w:ascii="Times New Roman;Times New Roman" w:hAnsi="Times New Roman;Times New Roman" w:cs="Times New Roman"/>
          <w:color w:val="FF0000"/>
        </w:rPr>
        <w:tab/>
      </w:r>
      <w:r>
        <w:rPr>
          <w:rFonts w:ascii="Times New Roman;Times New Roman" w:hAnsi="Times New Roman;Times New Roman" w:cs="Times New Roman"/>
          <w:color w:val="FF0000"/>
        </w:rPr>
        <w:tab/>
        <w:t xml:space="preserve">: </w:t>
      </w:r>
    </w:p>
    <w:p w14:paraId="38A0EA4C" w14:textId="77777777" w:rsidR="00153120" w:rsidRDefault="00153120">
      <w:pPr>
        <w:rPr>
          <w:rFonts w:ascii="Times New Roman;Times New Roman" w:hAnsi="Times New Roman;Times New Roman" w:cs="Times New Roman"/>
          <w:color w:val="FF0000"/>
        </w:rPr>
      </w:pPr>
    </w:p>
    <w:p w14:paraId="104936C3" w14:textId="77777777" w:rsidR="00153120" w:rsidRDefault="00153120">
      <w:pPr>
        <w:rPr>
          <w:rFonts w:ascii="Times New Roman;Times New Roman" w:hAnsi="Times New Roman;Times New Roman" w:cs="Times New Roman"/>
          <w:color w:val="FF0000"/>
        </w:rPr>
      </w:pPr>
    </w:p>
    <w:p w14:paraId="63C67F73" w14:textId="77777777" w:rsidR="00153120" w:rsidRDefault="000E6263">
      <w:pPr>
        <w:rPr>
          <w:rFonts w:ascii="Times New Roman;Times New Roman" w:hAnsi="Times New Roman;Times New Roman" w:cs="Times New Roman"/>
          <w:color w:val="FF0000"/>
        </w:rPr>
      </w:pPr>
      <w:r>
        <w:rPr>
          <w:rFonts w:ascii="Times New Roman;Times New Roman" w:hAnsi="Times New Roman;Times New Roman" w:cs="Times New Roman"/>
          <w:color w:val="FF0000"/>
        </w:rPr>
        <w:t xml:space="preserve">Tugas Akhir ini membahas tentang </w:t>
      </w:r>
    </w:p>
    <w:p w14:paraId="511449D9" w14:textId="77777777" w:rsidR="00153120" w:rsidRDefault="00153120">
      <w:pPr>
        <w:rPr>
          <w:rFonts w:ascii="Times New Roman;Times New Roman" w:hAnsi="Times New Roman;Times New Roman" w:cs="Times New Roman"/>
          <w:color w:val="FF0000"/>
        </w:rPr>
      </w:pPr>
    </w:p>
    <w:p w14:paraId="1261F954" w14:textId="77777777" w:rsidR="00153120" w:rsidRDefault="000E6263">
      <w:pPr>
        <w:rPr>
          <w:rFonts w:ascii="Times New Roman;Times New Roman" w:hAnsi="Times New Roman;Times New Roman" w:cs="Times New Roman"/>
          <w:color w:val="FF0000"/>
        </w:rPr>
      </w:pPr>
      <w:r>
        <w:rPr>
          <w:rFonts w:ascii="Times New Roman;Times New Roman" w:hAnsi="Times New Roman;Times New Roman" w:cs="Times New Roman"/>
          <w:color w:val="FF0000"/>
        </w:rPr>
        <w:t xml:space="preserve">Kata kunci : </w:t>
      </w:r>
      <w:r>
        <w:rPr>
          <w:color w:val="FF0000"/>
        </w:rPr>
        <w:br w:type="page"/>
      </w:r>
    </w:p>
    <w:p w14:paraId="53A6C9C8" w14:textId="77777777" w:rsidR="00153120" w:rsidRDefault="000E6263">
      <w:pPr>
        <w:pStyle w:val="Heading1"/>
        <w:jc w:val="center"/>
        <w:rPr>
          <w:color w:val="FF0000"/>
          <w:sz w:val="24"/>
          <w:szCs w:val="24"/>
        </w:rPr>
      </w:pPr>
      <w:bookmarkStart w:id="12" w:name="__RefHeading___Toc597_4044772922"/>
      <w:bookmarkEnd w:id="12"/>
      <w:r>
        <w:rPr>
          <w:color w:val="FF0000"/>
          <w:sz w:val="24"/>
          <w:szCs w:val="24"/>
        </w:rPr>
        <w:lastRenderedPageBreak/>
        <w:t>ABSTRACT</w:t>
      </w:r>
    </w:p>
    <w:p w14:paraId="4097D553" w14:textId="77777777" w:rsidR="00153120" w:rsidRDefault="00153120">
      <w:pPr>
        <w:rPr>
          <w:rFonts w:ascii="Times New Roman;Times New Roman" w:hAnsi="Times New Roman;Times New Roman" w:cs="Times New Roman"/>
          <w:b/>
          <w:bCs/>
          <w:color w:val="FF0000"/>
        </w:rPr>
      </w:pPr>
    </w:p>
    <w:p w14:paraId="1BDF9890" w14:textId="77777777" w:rsidR="00153120" w:rsidRDefault="00153120">
      <w:pPr>
        <w:rPr>
          <w:rFonts w:ascii="Times New Roman;Times New Roman" w:hAnsi="Times New Roman;Times New Roman" w:cs="Times New Roman"/>
          <w:b/>
          <w:bCs/>
          <w:color w:val="FF0000"/>
        </w:rPr>
      </w:pPr>
    </w:p>
    <w:p w14:paraId="6BEC83C2" w14:textId="77777777" w:rsidR="00153120" w:rsidRDefault="00153120">
      <w:pPr>
        <w:rPr>
          <w:rFonts w:ascii="Times New Roman;Times New Roman" w:hAnsi="Times New Roman;Times New Roman" w:cs="Times New Roman"/>
          <w:b/>
          <w:bCs/>
          <w:color w:val="FF0000"/>
        </w:rPr>
      </w:pPr>
    </w:p>
    <w:p w14:paraId="6B879333" w14:textId="77777777" w:rsidR="00153120" w:rsidRDefault="00153120">
      <w:pPr>
        <w:rPr>
          <w:rFonts w:ascii="Times New Roman;Times New Roman" w:hAnsi="Times New Roman;Times New Roman" w:cs="Times New Roman"/>
          <w:b/>
          <w:bCs/>
          <w:color w:val="FF0000"/>
        </w:rPr>
      </w:pPr>
    </w:p>
    <w:p w14:paraId="4B26F0C1" w14:textId="77777777" w:rsidR="00153120" w:rsidRDefault="000E6263">
      <w:pPr>
        <w:rPr>
          <w:rFonts w:ascii="Times New Roman;Times New Roman" w:hAnsi="Times New Roman;Times New Roman" w:cs="Times New Roman"/>
          <w:color w:val="FF0000"/>
        </w:rPr>
      </w:pPr>
      <w:r>
        <w:rPr>
          <w:rFonts w:ascii="Times New Roman;Times New Roman" w:hAnsi="Times New Roman;Times New Roman" w:cs="Times New Roman"/>
          <w:color w:val="FF0000"/>
        </w:rPr>
        <w:t>Name</w:t>
      </w:r>
      <w:r>
        <w:rPr>
          <w:rFonts w:ascii="Times New Roman;Times New Roman" w:hAnsi="Times New Roman;Times New Roman" w:cs="Times New Roman"/>
          <w:color w:val="FF0000"/>
        </w:rPr>
        <w:tab/>
      </w:r>
      <w:r>
        <w:rPr>
          <w:rFonts w:ascii="Times New Roman;Times New Roman" w:hAnsi="Times New Roman;Times New Roman" w:cs="Times New Roman"/>
          <w:color w:val="FF0000"/>
        </w:rPr>
        <w:tab/>
      </w:r>
      <w:r>
        <w:rPr>
          <w:rFonts w:ascii="Times New Roman;Times New Roman" w:hAnsi="Times New Roman;Times New Roman" w:cs="Times New Roman"/>
          <w:color w:val="FF0000"/>
        </w:rPr>
        <w:tab/>
        <w:t>: Muhammad Azhar Rasyad</w:t>
      </w:r>
    </w:p>
    <w:p w14:paraId="2FEF053D" w14:textId="77777777" w:rsidR="00153120" w:rsidRDefault="000E6263">
      <w:pPr>
        <w:rPr>
          <w:rFonts w:ascii="Times New Roman;Times New Roman" w:hAnsi="Times New Roman;Times New Roman" w:cs="Times New Roman"/>
          <w:color w:val="FF0000"/>
        </w:rPr>
      </w:pPr>
      <w:r>
        <w:rPr>
          <w:rFonts w:ascii="Times New Roman;Times New Roman" w:hAnsi="Times New Roman;Times New Roman" w:cs="Times New Roman"/>
          <w:color w:val="FF0000"/>
        </w:rPr>
        <w:t>NIM</w:t>
      </w:r>
      <w:r>
        <w:rPr>
          <w:rFonts w:ascii="Times New Roman;Times New Roman" w:hAnsi="Times New Roman;Times New Roman" w:cs="Times New Roman"/>
          <w:color w:val="FF0000"/>
        </w:rPr>
        <w:tab/>
      </w:r>
      <w:r>
        <w:rPr>
          <w:rFonts w:ascii="Times New Roman;Times New Roman" w:hAnsi="Times New Roman;Times New Roman" w:cs="Times New Roman"/>
          <w:color w:val="FF0000"/>
        </w:rPr>
        <w:tab/>
      </w:r>
      <w:r>
        <w:rPr>
          <w:rFonts w:ascii="Times New Roman;Times New Roman" w:hAnsi="Times New Roman;Times New Roman" w:cs="Times New Roman"/>
          <w:color w:val="FF0000"/>
        </w:rPr>
        <w:tab/>
        <w:t>: 0110217029</w:t>
      </w:r>
    </w:p>
    <w:p w14:paraId="7FA8C8ED" w14:textId="77777777" w:rsidR="00153120" w:rsidRDefault="000E6263">
      <w:pPr>
        <w:rPr>
          <w:rFonts w:ascii="Times New Roman;Times New Roman" w:hAnsi="Times New Roman;Times New Roman" w:cs="Times New Roman"/>
          <w:color w:val="FF0000"/>
        </w:rPr>
      </w:pPr>
      <w:r>
        <w:rPr>
          <w:rFonts w:ascii="Times New Roman;Times New Roman" w:hAnsi="Times New Roman;Times New Roman" w:cs="Times New Roman"/>
          <w:color w:val="FF0000"/>
        </w:rPr>
        <w:t>Study Program</w:t>
      </w:r>
      <w:r>
        <w:rPr>
          <w:rFonts w:ascii="Times New Roman;Times New Roman" w:hAnsi="Times New Roman;Times New Roman" w:cs="Times New Roman"/>
          <w:color w:val="FF0000"/>
        </w:rPr>
        <w:tab/>
        <w:t>: Teknik Informatika</w:t>
      </w:r>
    </w:p>
    <w:p w14:paraId="09312F27" w14:textId="77777777" w:rsidR="00153120" w:rsidRDefault="000E6263">
      <w:pPr>
        <w:rPr>
          <w:rFonts w:ascii="Times New Roman;Times New Roman" w:hAnsi="Times New Roman;Times New Roman" w:cs="Times New Roman"/>
          <w:color w:val="FF0000"/>
        </w:rPr>
      </w:pPr>
      <w:r>
        <w:rPr>
          <w:rFonts w:ascii="Times New Roman;Times New Roman" w:hAnsi="Times New Roman;Times New Roman" w:cs="Times New Roman"/>
          <w:color w:val="FF0000"/>
        </w:rPr>
        <w:t>Title</w:t>
      </w:r>
      <w:r>
        <w:rPr>
          <w:rFonts w:ascii="Times New Roman;Times New Roman" w:hAnsi="Times New Roman;Times New Roman" w:cs="Times New Roman"/>
          <w:color w:val="FF0000"/>
        </w:rPr>
        <w:tab/>
      </w:r>
      <w:r>
        <w:rPr>
          <w:rFonts w:ascii="Times New Roman;Times New Roman" w:hAnsi="Times New Roman;Times New Roman" w:cs="Times New Roman"/>
          <w:color w:val="FF0000"/>
        </w:rPr>
        <w:tab/>
      </w:r>
      <w:r>
        <w:rPr>
          <w:rFonts w:ascii="Times New Roman;Times New Roman" w:hAnsi="Times New Roman;Times New Roman" w:cs="Times New Roman"/>
          <w:color w:val="FF0000"/>
        </w:rPr>
        <w:tab/>
        <w:t xml:space="preserve">: </w:t>
      </w:r>
    </w:p>
    <w:p w14:paraId="3EEA92CE" w14:textId="77777777" w:rsidR="00153120" w:rsidRDefault="00153120">
      <w:pPr>
        <w:rPr>
          <w:rFonts w:ascii="Times New Roman;Times New Roman" w:hAnsi="Times New Roman;Times New Roman" w:cs="Times New Roman"/>
          <w:color w:val="FF0000"/>
        </w:rPr>
      </w:pPr>
    </w:p>
    <w:p w14:paraId="480EC60C" w14:textId="77777777" w:rsidR="00153120" w:rsidRDefault="00153120">
      <w:pPr>
        <w:rPr>
          <w:rFonts w:ascii="Times New Roman;Times New Roman" w:hAnsi="Times New Roman;Times New Roman" w:cs="Times New Roman"/>
          <w:color w:val="FF0000"/>
        </w:rPr>
      </w:pPr>
    </w:p>
    <w:p w14:paraId="79D092B2" w14:textId="77777777" w:rsidR="00153120" w:rsidRDefault="000E6263">
      <w:pPr>
        <w:rPr>
          <w:rFonts w:ascii="Times New Roman;Times New Roman" w:hAnsi="Times New Roman;Times New Roman" w:cs="Times New Roman"/>
          <w:color w:val="FF0000"/>
        </w:rPr>
      </w:pPr>
      <w:r>
        <w:rPr>
          <w:rFonts w:ascii="Times New Roman;Times New Roman" w:hAnsi="Times New Roman;Times New Roman" w:cs="Times New Roman"/>
          <w:color w:val="FF0000"/>
        </w:rPr>
        <w:t>The focus of final research is about</w:t>
      </w:r>
    </w:p>
    <w:p w14:paraId="5198BCC9" w14:textId="77777777" w:rsidR="00153120" w:rsidRDefault="00153120">
      <w:pPr>
        <w:rPr>
          <w:rFonts w:ascii="Times New Roman;Times New Roman" w:hAnsi="Times New Roman;Times New Roman" w:cs="Times New Roman"/>
          <w:color w:val="FF0000"/>
        </w:rPr>
      </w:pPr>
    </w:p>
    <w:p w14:paraId="6B8F4A40" w14:textId="77777777" w:rsidR="00153120" w:rsidRDefault="000E6263">
      <w:pPr>
        <w:rPr>
          <w:rFonts w:ascii="Times New Roman;Times New Roman" w:hAnsi="Times New Roman;Times New Roman" w:cs="Times New Roman"/>
          <w:color w:val="FF0000"/>
        </w:rPr>
      </w:pPr>
      <w:r>
        <w:rPr>
          <w:rFonts w:ascii="Times New Roman;Times New Roman" w:hAnsi="Times New Roman;Times New Roman" w:cs="Times New Roman"/>
          <w:color w:val="FF0000"/>
        </w:rPr>
        <w:t xml:space="preserve">Key words : </w:t>
      </w:r>
      <w:r>
        <w:rPr>
          <w:color w:val="FF0000"/>
        </w:rPr>
        <w:br w:type="page"/>
      </w:r>
    </w:p>
    <w:p w14:paraId="73207448" w14:textId="77777777" w:rsidR="00153120" w:rsidRDefault="000E6263">
      <w:pPr>
        <w:pStyle w:val="Heading1"/>
        <w:jc w:val="center"/>
        <w:rPr>
          <w:sz w:val="24"/>
          <w:szCs w:val="24"/>
        </w:rPr>
      </w:pPr>
      <w:bookmarkStart w:id="13" w:name="__RefHeading___Toc599_4044772922"/>
      <w:bookmarkEnd w:id="13"/>
      <w:r>
        <w:rPr>
          <w:sz w:val="24"/>
          <w:szCs w:val="24"/>
        </w:rPr>
        <w:lastRenderedPageBreak/>
        <w:t>DAFTAR ISI</w:t>
      </w:r>
    </w:p>
    <w:p w14:paraId="3F19D1E3" w14:textId="77777777" w:rsidR="00153120" w:rsidRDefault="00153120">
      <w:pPr>
        <w:jc w:val="center"/>
        <w:rPr>
          <w:rFonts w:ascii="Times New Roman;Times New Roman" w:hAnsi="Times New Roman;Times New Roman" w:cs="Times New Roman"/>
        </w:rPr>
      </w:pPr>
    </w:p>
    <w:sdt>
      <w:sdtPr>
        <w:id w:val="-977608132"/>
        <w:docPartObj>
          <w:docPartGallery w:val="Table of Contents"/>
          <w:docPartUnique/>
        </w:docPartObj>
      </w:sdtPr>
      <w:sdtContent>
        <w:p w14:paraId="5C95C250" w14:textId="77777777" w:rsidR="00153120" w:rsidRDefault="000E6263">
          <w:pPr>
            <w:pStyle w:val="TOC1"/>
          </w:pPr>
          <w:r>
            <w:fldChar w:fldCharType="begin"/>
          </w:r>
          <w:r>
            <w:rPr>
              <w:rStyle w:val="IndexLink"/>
            </w:rPr>
            <w:instrText>TOC \f \o "1-9" \h</w:instrText>
          </w:r>
          <w:r>
            <w:rPr>
              <w:rStyle w:val="IndexLink"/>
            </w:rPr>
            <w:fldChar w:fldCharType="separate"/>
          </w:r>
          <w:hyperlink w:anchor="__RefHeading___Toc682_2304900861">
            <w:r>
              <w:rPr>
                <w:rStyle w:val="IndexLink"/>
              </w:rPr>
              <w:t>HALAMAN PERNYATAAN ORISINALITAS</w:t>
            </w:r>
            <w:r>
              <w:rPr>
                <w:rStyle w:val="IndexLink"/>
              </w:rPr>
              <w:tab/>
              <w:t>i</w:t>
            </w:r>
          </w:hyperlink>
        </w:p>
        <w:p w14:paraId="784C5086" w14:textId="77777777" w:rsidR="00153120" w:rsidRDefault="0038071A">
          <w:pPr>
            <w:pStyle w:val="TOC1"/>
          </w:pPr>
          <w:hyperlink w:anchor="__RefHeading___Toc1828_1702832820">
            <w:r w:rsidR="000E6263">
              <w:rPr>
                <w:rStyle w:val="IndexLink"/>
              </w:rPr>
              <w:t>HALAMAN PENGESAHAN</w:t>
            </w:r>
            <w:r w:rsidR="000E6263">
              <w:rPr>
                <w:rStyle w:val="IndexLink"/>
              </w:rPr>
              <w:tab/>
              <w:t>ii</w:t>
            </w:r>
          </w:hyperlink>
        </w:p>
        <w:p w14:paraId="22BA203D" w14:textId="77777777" w:rsidR="00153120" w:rsidRDefault="0038071A">
          <w:pPr>
            <w:pStyle w:val="TOC1"/>
          </w:pPr>
          <w:hyperlink w:anchor="__RefHeading___Toc1830_1702832820">
            <w:r w:rsidR="000E6263">
              <w:rPr>
                <w:rStyle w:val="IndexLink"/>
              </w:rPr>
              <w:t>KATA PENGANTAR</w:t>
            </w:r>
            <w:r w:rsidR="000E6263">
              <w:rPr>
                <w:rStyle w:val="IndexLink"/>
              </w:rPr>
              <w:tab/>
              <w:t>iii</w:t>
            </w:r>
          </w:hyperlink>
        </w:p>
        <w:p w14:paraId="59738BDE" w14:textId="77777777" w:rsidR="00153120" w:rsidRDefault="0038071A">
          <w:pPr>
            <w:pStyle w:val="TOC1"/>
          </w:pPr>
          <w:hyperlink w:anchor="__RefHeading___Toc593_4044772922">
            <w:r w:rsidR="000E6263">
              <w:rPr>
                <w:rStyle w:val="IndexLink"/>
              </w:rPr>
              <w:t>HALAMAN PERNYATAAN PERSETUJUAN PUBLIKASI</w:t>
            </w:r>
            <w:r w:rsidR="000E6263">
              <w:rPr>
                <w:rStyle w:val="IndexLink"/>
              </w:rPr>
              <w:tab/>
              <w:t>v</w:t>
            </w:r>
          </w:hyperlink>
        </w:p>
        <w:p w14:paraId="40C996F8" w14:textId="77777777" w:rsidR="00153120" w:rsidRDefault="0038071A">
          <w:pPr>
            <w:pStyle w:val="TOC1"/>
          </w:pPr>
          <w:hyperlink w:anchor="__RefHeading___Toc595_4044772922">
            <w:r w:rsidR="000E6263">
              <w:rPr>
                <w:rStyle w:val="IndexLink"/>
              </w:rPr>
              <w:t>ABSTRAK</w:t>
            </w:r>
          </w:hyperlink>
          <w:hyperlink w:anchor="__RefHeading___Toc595_4044772922">
            <w:r w:rsidR="000E6263">
              <w:rPr>
                <w:rStyle w:val="IndexLink"/>
              </w:rPr>
              <w:tab/>
              <w:t>vi</w:t>
            </w:r>
          </w:hyperlink>
        </w:p>
        <w:p w14:paraId="10B18156" w14:textId="77777777" w:rsidR="00153120" w:rsidRDefault="0038071A">
          <w:pPr>
            <w:pStyle w:val="TOC1"/>
          </w:pPr>
          <w:hyperlink w:anchor="__RefHeading___Toc597_4044772922">
            <w:r w:rsidR="000E6263">
              <w:rPr>
                <w:rStyle w:val="IndexLink"/>
              </w:rPr>
              <w:t>ABSTRACT</w:t>
            </w:r>
            <w:r w:rsidR="000E6263">
              <w:rPr>
                <w:rStyle w:val="IndexLink"/>
              </w:rPr>
              <w:tab/>
              <w:t>vii</w:t>
            </w:r>
          </w:hyperlink>
        </w:p>
        <w:p w14:paraId="04BB8089" w14:textId="77777777" w:rsidR="00153120" w:rsidRDefault="0038071A">
          <w:pPr>
            <w:pStyle w:val="TOC1"/>
          </w:pPr>
          <w:hyperlink w:anchor="__RefHeading___Toc599_4044772922">
            <w:r w:rsidR="000E6263">
              <w:rPr>
                <w:rStyle w:val="IndexLink"/>
              </w:rPr>
              <w:t>DAFTAR ISI</w:t>
            </w:r>
            <w:r w:rsidR="000E6263">
              <w:rPr>
                <w:rStyle w:val="IndexLink"/>
              </w:rPr>
              <w:tab/>
              <w:t>viii</w:t>
            </w:r>
          </w:hyperlink>
        </w:p>
        <w:p w14:paraId="283EB567" w14:textId="77777777" w:rsidR="00153120" w:rsidRDefault="0038071A">
          <w:pPr>
            <w:pStyle w:val="TOC1"/>
          </w:pPr>
          <w:hyperlink w:anchor="__RefHeading___Toc603_4044772922">
            <w:r w:rsidR="000E6263">
              <w:rPr>
                <w:rStyle w:val="IndexLink"/>
              </w:rPr>
              <w:t>DAFTAR GAMBAR</w:t>
            </w:r>
            <w:r w:rsidR="000E6263">
              <w:rPr>
                <w:rStyle w:val="IndexLink"/>
              </w:rPr>
              <w:tab/>
              <w:t>x</w:t>
            </w:r>
          </w:hyperlink>
        </w:p>
        <w:p w14:paraId="08C1FBA6" w14:textId="77777777" w:rsidR="00153120" w:rsidRDefault="0038071A">
          <w:pPr>
            <w:pStyle w:val="TOC1"/>
          </w:pPr>
          <w:hyperlink w:anchor="__RefHeading___Toc684_2304900861">
            <w:r w:rsidR="000E6263">
              <w:rPr>
                <w:rStyle w:val="IndexLink"/>
              </w:rPr>
              <w:t>DAFTAR TABEL</w:t>
            </w:r>
          </w:hyperlink>
          <w:hyperlink w:anchor="__RefHeading___Toc684_2304900861">
            <w:r w:rsidR="000E6263">
              <w:rPr>
                <w:rStyle w:val="IndexLink"/>
              </w:rPr>
              <w:tab/>
              <w:t>xi</w:t>
            </w:r>
          </w:hyperlink>
        </w:p>
        <w:p w14:paraId="14DFD0DF" w14:textId="77777777" w:rsidR="00153120" w:rsidRDefault="0038071A">
          <w:pPr>
            <w:pStyle w:val="TOC1"/>
          </w:pPr>
          <w:hyperlink w:anchor="__RefHeading___Toc740_2304900861">
            <w:r w:rsidR="000E6263">
              <w:rPr>
                <w:rStyle w:val="IndexLink"/>
              </w:rPr>
              <w:t>BAB I</w:t>
            </w:r>
            <w:r w:rsidR="000E6263">
              <w:rPr>
                <w:rStyle w:val="IndexLink"/>
              </w:rPr>
              <w:tab/>
              <w:t>1</w:t>
            </w:r>
          </w:hyperlink>
        </w:p>
        <w:p w14:paraId="695CAC03" w14:textId="77777777" w:rsidR="00153120" w:rsidRDefault="0038071A">
          <w:pPr>
            <w:pStyle w:val="TOC1"/>
          </w:pPr>
          <w:hyperlink w:anchor="__RefHeading___Toc1514_2193851436">
            <w:r w:rsidR="000E6263">
              <w:rPr>
                <w:rStyle w:val="IndexLink"/>
              </w:rPr>
              <w:t>PENDAHULUAN</w:t>
            </w:r>
            <w:r w:rsidR="000E6263">
              <w:rPr>
                <w:rStyle w:val="IndexLink"/>
              </w:rPr>
              <w:tab/>
              <w:t>1</w:t>
            </w:r>
          </w:hyperlink>
        </w:p>
        <w:p w14:paraId="233FE75A" w14:textId="77777777" w:rsidR="00153120" w:rsidRDefault="0038071A">
          <w:pPr>
            <w:pStyle w:val="TOC2"/>
          </w:pPr>
          <w:hyperlink w:anchor="__RefHeading___Toc723_2304900861">
            <w:r w:rsidR="000E6263">
              <w:rPr>
                <w:rStyle w:val="IndexLink"/>
              </w:rPr>
              <w:t>1.1 Latar Belakang</w:t>
            </w:r>
            <w:r w:rsidR="000E6263">
              <w:rPr>
                <w:rStyle w:val="IndexLink"/>
              </w:rPr>
              <w:tab/>
              <w:t>1</w:t>
            </w:r>
          </w:hyperlink>
        </w:p>
        <w:p w14:paraId="659B2FA0" w14:textId="77777777" w:rsidR="00153120" w:rsidRDefault="0038071A">
          <w:pPr>
            <w:pStyle w:val="TOC2"/>
          </w:pPr>
          <w:hyperlink w:anchor="__RefHeading___Toc760_2304900861">
            <w:r w:rsidR="000E6263">
              <w:rPr>
                <w:rStyle w:val="IndexLink"/>
              </w:rPr>
              <w:t>1.2 Perumusan Masalah</w:t>
            </w:r>
            <w:r w:rsidR="000E6263">
              <w:rPr>
                <w:rStyle w:val="IndexLink"/>
              </w:rPr>
              <w:tab/>
              <w:t>3</w:t>
            </w:r>
          </w:hyperlink>
        </w:p>
        <w:p w14:paraId="0D7EF55B" w14:textId="77777777" w:rsidR="00153120" w:rsidRDefault="0038071A">
          <w:pPr>
            <w:pStyle w:val="TOC2"/>
          </w:pPr>
          <w:hyperlink w:anchor="__RefHeading___Toc762_2304900861">
            <w:r w:rsidR="000E6263">
              <w:rPr>
                <w:rStyle w:val="IndexLink"/>
              </w:rPr>
              <w:t>1.3 Tujuan Penelitian</w:t>
            </w:r>
            <w:r w:rsidR="000E6263">
              <w:rPr>
                <w:rStyle w:val="IndexLink"/>
              </w:rPr>
              <w:tab/>
              <w:t>3</w:t>
            </w:r>
          </w:hyperlink>
        </w:p>
        <w:p w14:paraId="5A974A92" w14:textId="77777777" w:rsidR="00153120" w:rsidRDefault="0038071A">
          <w:pPr>
            <w:pStyle w:val="TOC2"/>
          </w:pPr>
          <w:hyperlink w:anchor="__RefHeading___Toc5804_3720861844">
            <w:r w:rsidR="000E6263">
              <w:rPr>
                <w:rStyle w:val="IndexLink"/>
              </w:rPr>
              <w:t>1.4 Manfaat Penelitian</w:t>
            </w:r>
            <w:r w:rsidR="000E6263">
              <w:rPr>
                <w:rStyle w:val="IndexLink"/>
              </w:rPr>
              <w:tab/>
              <w:t>4</w:t>
            </w:r>
          </w:hyperlink>
        </w:p>
        <w:p w14:paraId="7914AAD0" w14:textId="77777777" w:rsidR="00153120" w:rsidRDefault="0038071A">
          <w:pPr>
            <w:pStyle w:val="TOC2"/>
          </w:pPr>
          <w:hyperlink w:anchor="__RefHeading___Toc764_2304900861">
            <w:r w:rsidR="000E6263">
              <w:rPr>
                <w:rStyle w:val="IndexLink"/>
              </w:rPr>
              <w:t>1.5 Batasan Masalah</w:t>
            </w:r>
            <w:r w:rsidR="000E6263">
              <w:rPr>
                <w:rStyle w:val="IndexLink"/>
              </w:rPr>
              <w:tab/>
              <w:t>4</w:t>
            </w:r>
          </w:hyperlink>
        </w:p>
        <w:p w14:paraId="28E9DD5B" w14:textId="77777777" w:rsidR="00153120" w:rsidRDefault="0038071A">
          <w:pPr>
            <w:pStyle w:val="TOC2"/>
          </w:pPr>
          <w:hyperlink w:anchor="__RefHeading___Toc768_2304900861">
            <w:r w:rsidR="000E6263">
              <w:rPr>
                <w:rStyle w:val="IndexLink"/>
              </w:rPr>
              <w:t>1.6 Sistematika Penulisan</w:t>
            </w:r>
            <w:r w:rsidR="000E6263">
              <w:rPr>
                <w:rStyle w:val="IndexLink"/>
              </w:rPr>
              <w:tab/>
              <w:t>4</w:t>
            </w:r>
          </w:hyperlink>
        </w:p>
        <w:p w14:paraId="2EDDC633" w14:textId="77777777" w:rsidR="00153120" w:rsidRDefault="0038071A">
          <w:pPr>
            <w:pStyle w:val="TOC1"/>
          </w:pPr>
          <w:hyperlink w:anchor="__RefHeading___Toc1209_2304900861">
            <w:r w:rsidR="000E6263">
              <w:rPr>
                <w:rStyle w:val="IndexLink"/>
              </w:rPr>
              <w:t>BAB II</w:t>
            </w:r>
            <w:r w:rsidR="000E6263">
              <w:rPr>
                <w:rStyle w:val="IndexLink"/>
              </w:rPr>
              <w:tab/>
              <w:t>6</w:t>
            </w:r>
          </w:hyperlink>
        </w:p>
        <w:p w14:paraId="0D0959B6" w14:textId="77777777" w:rsidR="00153120" w:rsidRDefault="0038071A">
          <w:pPr>
            <w:pStyle w:val="TOC1"/>
          </w:pPr>
          <w:hyperlink w:anchor="__RefHeading___Toc4085_2193851436">
            <w:r w:rsidR="000E6263">
              <w:rPr>
                <w:rStyle w:val="IndexLink"/>
              </w:rPr>
              <w:t>LANDASAN TEORI</w:t>
            </w:r>
            <w:r w:rsidR="000E6263">
              <w:rPr>
                <w:rStyle w:val="IndexLink"/>
              </w:rPr>
              <w:tab/>
              <w:t>6</w:t>
            </w:r>
          </w:hyperlink>
        </w:p>
        <w:p w14:paraId="3AC36406" w14:textId="77777777" w:rsidR="00153120" w:rsidRDefault="0038071A">
          <w:pPr>
            <w:pStyle w:val="TOC2"/>
          </w:pPr>
          <w:hyperlink w:anchor="__RefHeading___Toc1302_2304900861">
            <w:r w:rsidR="000E6263">
              <w:rPr>
                <w:rStyle w:val="IndexLink"/>
              </w:rPr>
              <w:t>2.1 Tinjauan Pustaka</w:t>
            </w:r>
            <w:r w:rsidR="000E6263">
              <w:rPr>
                <w:rStyle w:val="IndexLink"/>
              </w:rPr>
              <w:tab/>
              <w:t>6</w:t>
            </w:r>
          </w:hyperlink>
        </w:p>
        <w:p w14:paraId="74E109E7" w14:textId="77777777" w:rsidR="00153120" w:rsidRDefault="0038071A">
          <w:pPr>
            <w:pStyle w:val="TOC3"/>
          </w:pPr>
          <w:hyperlink w:anchor="__RefHeading___Toc2005_946457605">
            <w:r w:rsidR="000E6263">
              <w:rPr>
                <w:rStyle w:val="IndexLink"/>
              </w:rPr>
              <w:t xml:space="preserve">2.1.1 </w:t>
            </w:r>
          </w:hyperlink>
          <w:hyperlink w:anchor="__RefHeading___Toc2005_946457605">
            <w:r w:rsidR="000E6263">
              <w:rPr>
                <w:rStyle w:val="IndexLink"/>
                <w:i/>
                <w:iCs/>
              </w:rPr>
              <w:t>Link and Match</w:t>
            </w:r>
          </w:hyperlink>
          <w:hyperlink w:anchor="__RefHeading___Toc2005_946457605">
            <w:r w:rsidR="000E6263">
              <w:rPr>
                <w:rStyle w:val="IndexLink"/>
              </w:rPr>
              <w:tab/>
              <w:t>6</w:t>
            </w:r>
          </w:hyperlink>
        </w:p>
        <w:p w14:paraId="7845C6F2" w14:textId="77777777" w:rsidR="00153120" w:rsidRDefault="0038071A">
          <w:pPr>
            <w:pStyle w:val="TOC3"/>
          </w:pPr>
          <w:hyperlink w:anchor="__RefHeading___Toc2007_946457605">
            <w:r w:rsidR="000E6263">
              <w:rPr>
                <w:rStyle w:val="IndexLink"/>
              </w:rPr>
              <w:t>2.1.2 Model Pengembangan</w:t>
            </w:r>
            <w:r w:rsidR="000E6263">
              <w:rPr>
                <w:rStyle w:val="IndexLink"/>
              </w:rPr>
              <w:tab/>
              <w:t>7</w:t>
            </w:r>
          </w:hyperlink>
        </w:p>
        <w:p w14:paraId="27EE1EA3" w14:textId="77777777" w:rsidR="00153120" w:rsidRDefault="0038071A">
          <w:pPr>
            <w:pStyle w:val="TOC4"/>
          </w:pPr>
          <w:hyperlink w:anchor="__RefHeading___Toc5245_2595941674">
            <w:r w:rsidR="000E6263">
              <w:rPr>
                <w:rStyle w:val="IndexLink"/>
              </w:rPr>
              <w:t>2.1.2.1 Scrum</w:t>
            </w:r>
          </w:hyperlink>
          <w:hyperlink w:anchor="__RefHeading___Toc5245_2595941674">
            <w:r w:rsidR="000E6263">
              <w:rPr>
                <w:rStyle w:val="IndexLink"/>
              </w:rPr>
              <w:tab/>
              <w:t>7</w:t>
            </w:r>
          </w:hyperlink>
        </w:p>
        <w:p w14:paraId="751A1C44" w14:textId="77777777" w:rsidR="00153120" w:rsidRDefault="0038071A">
          <w:pPr>
            <w:pStyle w:val="TOC4"/>
          </w:pPr>
          <w:hyperlink w:anchor="__RefHeading___Toc5284_2595941674">
            <w:r w:rsidR="000E6263">
              <w:rPr>
                <w:rStyle w:val="IndexLink"/>
              </w:rPr>
              <w:t>2.1.2.2</w:t>
            </w:r>
          </w:hyperlink>
          <w:hyperlink w:anchor="__RefHeading___Toc5284_2595941674">
            <w:r w:rsidR="000E6263">
              <w:rPr>
                <w:rStyle w:val="IndexLink"/>
              </w:rPr>
              <w:t xml:space="preserve"> </w:t>
            </w:r>
          </w:hyperlink>
          <w:hyperlink w:anchor="__RefHeading___Toc5284_2595941674">
            <w:r w:rsidR="000E6263">
              <w:rPr>
                <w:rStyle w:val="IndexLink"/>
                <w:i/>
                <w:iCs/>
              </w:rPr>
              <w:t>Unified Modelling Language</w:t>
            </w:r>
          </w:hyperlink>
          <w:hyperlink w:anchor="__RefHeading___Toc5284_2595941674">
            <w:r w:rsidR="000E6263">
              <w:rPr>
                <w:rStyle w:val="IndexLink"/>
              </w:rPr>
              <w:tab/>
              <w:t>9</w:t>
            </w:r>
          </w:hyperlink>
        </w:p>
        <w:p w14:paraId="05BB60BB" w14:textId="77777777" w:rsidR="00153120" w:rsidRDefault="0038071A">
          <w:pPr>
            <w:pStyle w:val="TOC3"/>
          </w:pPr>
          <w:hyperlink w:anchor="__RefHeading___Toc2009_946457605">
            <w:r w:rsidR="000E6263">
              <w:rPr>
                <w:rStyle w:val="IndexLink"/>
              </w:rPr>
              <w:t xml:space="preserve">2.1.3 </w:t>
            </w:r>
          </w:hyperlink>
          <w:hyperlink w:anchor="__RefHeading___Toc2009_946457605">
            <w:r w:rsidR="000E6263">
              <w:rPr>
                <w:rStyle w:val="IndexLink"/>
                <w:i/>
                <w:iCs/>
              </w:rPr>
              <w:t>Tools</w:t>
            </w:r>
          </w:hyperlink>
          <w:hyperlink w:anchor="__RefHeading___Toc2009_946457605">
            <w:r w:rsidR="000E6263">
              <w:rPr>
                <w:rStyle w:val="IndexLink"/>
              </w:rPr>
              <w:t xml:space="preserve"> Pengembangan</w:t>
            </w:r>
            <w:r w:rsidR="000E6263">
              <w:rPr>
                <w:rStyle w:val="IndexLink"/>
              </w:rPr>
              <w:tab/>
              <w:t>11</w:t>
            </w:r>
          </w:hyperlink>
        </w:p>
        <w:p w14:paraId="007A9B83" w14:textId="77777777" w:rsidR="00153120" w:rsidRDefault="0038071A">
          <w:pPr>
            <w:pStyle w:val="TOC4"/>
          </w:pPr>
          <w:hyperlink w:anchor="__RefHeading___Toc5286_2595941674">
            <w:r w:rsidR="000E6263">
              <w:rPr>
                <w:rStyle w:val="IndexLink"/>
              </w:rPr>
              <w:t>2.1.3.1</w:t>
            </w:r>
          </w:hyperlink>
          <w:hyperlink w:anchor="__RefHeading___Toc5286_2595941674">
            <w:r w:rsidR="000E6263">
              <w:rPr>
                <w:rStyle w:val="IndexLink"/>
              </w:rPr>
              <w:t xml:space="preserve"> PHP </w:t>
            </w:r>
          </w:hyperlink>
          <w:hyperlink w:anchor="__RefHeading___Toc5286_2595941674">
            <w:r w:rsidR="000E6263">
              <w:rPr>
                <w:rStyle w:val="IndexLink"/>
                <w:i/>
                <w:iCs/>
              </w:rPr>
              <w:t>Framework</w:t>
            </w:r>
          </w:hyperlink>
          <w:hyperlink w:anchor="__RefHeading___Toc5286_2595941674">
            <w:r w:rsidR="000E6263">
              <w:rPr>
                <w:rStyle w:val="IndexLink"/>
              </w:rPr>
              <w:t xml:space="preserve"> Laravel</w:t>
            </w:r>
          </w:hyperlink>
          <w:hyperlink w:anchor="__RefHeading___Toc5286_2595941674">
            <w:r w:rsidR="000E6263">
              <w:rPr>
                <w:rStyle w:val="IndexLink"/>
              </w:rPr>
              <w:tab/>
              <w:t>11</w:t>
            </w:r>
          </w:hyperlink>
        </w:p>
        <w:p w14:paraId="7AAC9F31" w14:textId="77777777" w:rsidR="00153120" w:rsidRDefault="0038071A">
          <w:pPr>
            <w:pStyle w:val="TOC4"/>
          </w:pPr>
          <w:hyperlink w:anchor="__RefHeading___Toc5288_2595941674">
            <w:r w:rsidR="000E6263">
              <w:rPr>
                <w:rStyle w:val="IndexLink"/>
              </w:rPr>
              <w:t>2.1.3.2</w:t>
            </w:r>
          </w:hyperlink>
          <w:hyperlink w:anchor="__RefHeading___Toc5288_2595941674">
            <w:r w:rsidR="000E6263">
              <w:rPr>
                <w:rStyle w:val="IndexLink"/>
              </w:rPr>
              <w:t xml:space="preserve"> PostgreSQL</w:t>
            </w:r>
          </w:hyperlink>
          <w:hyperlink w:anchor="__RefHeading___Toc5288_2595941674">
            <w:r w:rsidR="000E6263">
              <w:rPr>
                <w:rStyle w:val="IndexLink"/>
              </w:rPr>
              <w:tab/>
              <w:t>14</w:t>
            </w:r>
          </w:hyperlink>
        </w:p>
        <w:p w14:paraId="4B641A41" w14:textId="77777777" w:rsidR="00153120" w:rsidRDefault="0038071A">
          <w:pPr>
            <w:pStyle w:val="TOC3"/>
          </w:pPr>
          <w:hyperlink w:anchor="__RefHeading___Toc2011_946457605">
            <w:r w:rsidR="000E6263">
              <w:rPr>
                <w:rStyle w:val="IndexLink"/>
              </w:rPr>
              <w:t xml:space="preserve">2.1.4 </w:t>
            </w:r>
          </w:hyperlink>
          <w:hyperlink w:anchor="__RefHeading___Toc2011_946457605">
            <w:r w:rsidR="000E6263">
              <w:rPr>
                <w:rStyle w:val="IndexLink"/>
                <w:i/>
                <w:iCs/>
              </w:rPr>
              <w:t>Web Service</w:t>
            </w:r>
          </w:hyperlink>
          <w:hyperlink w:anchor="__RefHeading___Toc2011_946457605">
            <w:r w:rsidR="000E6263">
              <w:rPr>
                <w:rStyle w:val="IndexLink"/>
              </w:rPr>
              <w:tab/>
              <w:t>15</w:t>
            </w:r>
          </w:hyperlink>
        </w:p>
        <w:p w14:paraId="5A5013F1" w14:textId="77777777" w:rsidR="00153120" w:rsidRDefault="0038071A">
          <w:pPr>
            <w:pStyle w:val="TOC3"/>
          </w:pPr>
          <w:hyperlink w:anchor="__RefHeading___Toc2013_946457605">
            <w:r w:rsidR="000E6263">
              <w:rPr>
                <w:rStyle w:val="IndexLink"/>
              </w:rPr>
              <w:t>2.1.5 Pengujian Sistem</w:t>
            </w:r>
            <w:r w:rsidR="000E6263">
              <w:rPr>
                <w:rStyle w:val="IndexLink"/>
              </w:rPr>
              <w:tab/>
              <w:t>16</w:t>
            </w:r>
          </w:hyperlink>
        </w:p>
        <w:p w14:paraId="4D19E6B5" w14:textId="77777777" w:rsidR="00153120" w:rsidRDefault="0038071A">
          <w:pPr>
            <w:pStyle w:val="TOC4"/>
          </w:pPr>
          <w:hyperlink w:anchor="__RefHeading___Toc5290_2595941674">
            <w:r w:rsidR="000E6263">
              <w:rPr>
                <w:rStyle w:val="IndexLink"/>
              </w:rPr>
              <w:t>2.1.5.1</w:t>
            </w:r>
          </w:hyperlink>
          <w:hyperlink w:anchor="__RefHeading___Toc5290_2595941674">
            <w:r w:rsidR="000E6263">
              <w:rPr>
                <w:rStyle w:val="IndexLink"/>
              </w:rPr>
              <w:t xml:space="preserve"> </w:t>
            </w:r>
          </w:hyperlink>
          <w:hyperlink w:anchor="__RefHeading___Toc5290_2595941674">
            <w:r w:rsidR="000E6263">
              <w:rPr>
                <w:rStyle w:val="IndexLink"/>
                <w:i/>
                <w:iCs/>
              </w:rPr>
              <w:t>Black Box Testing</w:t>
            </w:r>
          </w:hyperlink>
          <w:hyperlink w:anchor="__RefHeading___Toc5290_2595941674">
            <w:r w:rsidR="000E6263">
              <w:rPr>
                <w:rStyle w:val="IndexLink"/>
              </w:rPr>
              <w:tab/>
              <w:t>16</w:t>
            </w:r>
          </w:hyperlink>
        </w:p>
        <w:p w14:paraId="75B485A4" w14:textId="77777777" w:rsidR="00153120" w:rsidRDefault="0038071A">
          <w:pPr>
            <w:pStyle w:val="TOC4"/>
          </w:pPr>
          <w:hyperlink w:anchor="__RefHeading___Toc5292_2595941674">
            <w:r w:rsidR="000E6263">
              <w:rPr>
                <w:rStyle w:val="IndexLink"/>
              </w:rPr>
              <w:t>2.1.5.2</w:t>
            </w:r>
          </w:hyperlink>
          <w:hyperlink w:anchor="__RefHeading___Toc5292_2595941674">
            <w:r w:rsidR="000E6263">
              <w:rPr>
                <w:rStyle w:val="IndexLink"/>
              </w:rPr>
              <w:t xml:space="preserve"> </w:t>
            </w:r>
          </w:hyperlink>
          <w:hyperlink w:anchor="__RefHeading___Toc5292_2595941674">
            <w:r w:rsidR="000E6263">
              <w:rPr>
                <w:rStyle w:val="IndexLink"/>
                <w:i/>
                <w:iCs/>
              </w:rPr>
              <w:t>User Acceptance Testing</w:t>
            </w:r>
          </w:hyperlink>
          <w:hyperlink w:anchor="__RefHeading___Toc5292_2595941674">
            <w:r w:rsidR="000E6263">
              <w:rPr>
                <w:rStyle w:val="IndexLink"/>
              </w:rPr>
              <w:tab/>
              <w:t>17</w:t>
            </w:r>
          </w:hyperlink>
        </w:p>
        <w:p w14:paraId="2977E741" w14:textId="77777777" w:rsidR="00153120" w:rsidRDefault="0038071A">
          <w:pPr>
            <w:pStyle w:val="TOC4"/>
          </w:pPr>
          <w:hyperlink w:anchor="__RefHeading___Toc5294_2595941674">
            <w:r w:rsidR="000E6263">
              <w:rPr>
                <w:rStyle w:val="IndexLink"/>
              </w:rPr>
              <w:t>2.1.5.4</w:t>
            </w:r>
          </w:hyperlink>
          <w:hyperlink w:anchor="__RefHeading___Toc5294_2595941674">
            <w:r w:rsidR="000E6263">
              <w:rPr>
                <w:rStyle w:val="IndexLink"/>
              </w:rPr>
              <w:t xml:space="preserve"> Kuesioner</w:t>
            </w:r>
          </w:hyperlink>
          <w:hyperlink w:anchor="__RefHeading___Toc5294_2595941674">
            <w:r w:rsidR="000E6263">
              <w:rPr>
                <w:rStyle w:val="IndexLink"/>
              </w:rPr>
              <w:tab/>
              <w:t>18</w:t>
            </w:r>
          </w:hyperlink>
        </w:p>
        <w:p w14:paraId="77EF7A0F" w14:textId="77777777" w:rsidR="00153120" w:rsidRDefault="0038071A">
          <w:pPr>
            <w:pStyle w:val="TOC2"/>
          </w:pPr>
          <w:hyperlink w:anchor="__RefHeading___Toc760_23049008613">
            <w:r w:rsidR="000E6263">
              <w:rPr>
                <w:rStyle w:val="IndexLink"/>
              </w:rPr>
              <w:t>2.2 Penelitian Terkait</w:t>
            </w:r>
            <w:r w:rsidR="000E6263">
              <w:rPr>
                <w:rStyle w:val="IndexLink"/>
              </w:rPr>
              <w:tab/>
              <w:t>19</w:t>
            </w:r>
          </w:hyperlink>
        </w:p>
        <w:p w14:paraId="392A7C4C" w14:textId="77777777" w:rsidR="00153120" w:rsidRDefault="0038071A">
          <w:pPr>
            <w:pStyle w:val="TOC3"/>
          </w:pPr>
          <w:hyperlink w:anchor="__RefHeading___Toc3286_2291303207">
            <w:r w:rsidR="000E6263">
              <w:rPr>
                <w:rStyle w:val="IndexLink"/>
              </w:rPr>
              <w:t>2.2.1 Tabel Penelitian Terkait</w:t>
            </w:r>
            <w:r w:rsidR="000E6263">
              <w:rPr>
                <w:rStyle w:val="IndexLink"/>
              </w:rPr>
              <w:tab/>
              <w:t>19</w:t>
            </w:r>
          </w:hyperlink>
        </w:p>
        <w:p w14:paraId="2DEF4A59" w14:textId="77777777" w:rsidR="00153120" w:rsidRDefault="0038071A">
          <w:pPr>
            <w:pStyle w:val="TOC3"/>
          </w:pPr>
          <w:hyperlink w:anchor="__RefHeading___Toc3288_2291303207">
            <w:r w:rsidR="000E6263">
              <w:rPr>
                <w:rStyle w:val="IndexLink"/>
              </w:rPr>
              <w:t>2.2.2 Posisi Penelitian</w:t>
            </w:r>
            <w:r w:rsidR="000E6263">
              <w:rPr>
                <w:rStyle w:val="IndexLink"/>
              </w:rPr>
              <w:tab/>
              <w:t>20</w:t>
            </w:r>
          </w:hyperlink>
        </w:p>
        <w:p w14:paraId="500410E6" w14:textId="77777777" w:rsidR="00153120" w:rsidRDefault="0038071A">
          <w:pPr>
            <w:pStyle w:val="TOC1"/>
          </w:pPr>
          <w:hyperlink w:anchor="__RefHeading___Toc1211_2304900861">
            <w:r w:rsidR="000E6263">
              <w:rPr>
                <w:rStyle w:val="IndexLink"/>
              </w:rPr>
              <w:t>BAB III</w:t>
            </w:r>
            <w:r w:rsidR="000E6263">
              <w:rPr>
                <w:rStyle w:val="IndexLink"/>
              </w:rPr>
              <w:tab/>
              <w:t>22</w:t>
            </w:r>
          </w:hyperlink>
        </w:p>
        <w:p w14:paraId="470915DB" w14:textId="77777777" w:rsidR="00153120" w:rsidRDefault="0038071A">
          <w:pPr>
            <w:pStyle w:val="TOC1"/>
          </w:pPr>
          <w:hyperlink w:anchor="__RefHeading___Toc4087_2193851436">
            <w:r w:rsidR="000E6263">
              <w:rPr>
                <w:rStyle w:val="IndexLink"/>
              </w:rPr>
              <w:t>METODE PENELITIAN</w:t>
            </w:r>
            <w:r w:rsidR="000E6263">
              <w:rPr>
                <w:rStyle w:val="IndexLink"/>
              </w:rPr>
              <w:tab/>
              <w:t>22</w:t>
            </w:r>
          </w:hyperlink>
        </w:p>
        <w:p w14:paraId="42984548" w14:textId="77777777" w:rsidR="00153120" w:rsidRDefault="0038071A">
          <w:pPr>
            <w:pStyle w:val="TOC2"/>
          </w:pPr>
          <w:hyperlink w:anchor="__RefHeading___Toc1304_2304900861">
            <w:r w:rsidR="000E6263">
              <w:rPr>
                <w:rStyle w:val="IndexLink"/>
              </w:rPr>
              <w:t>3.1 Tahapan Penelitian</w:t>
            </w:r>
            <w:r w:rsidR="000E6263">
              <w:rPr>
                <w:rStyle w:val="IndexLink"/>
              </w:rPr>
              <w:tab/>
              <w:t>22</w:t>
            </w:r>
          </w:hyperlink>
        </w:p>
        <w:p w14:paraId="66A6A303" w14:textId="77777777" w:rsidR="00153120" w:rsidRDefault="0038071A">
          <w:pPr>
            <w:pStyle w:val="TOC3"/>
          </w:pPr>
          <w:hyperlink w:anchor="__RefHeading___Toc15548_3789637748">
            <w:r w:rsidR="000E6263">
              <w:rPr>
                <w:rStyle w:val="IndexLink"/>
              </w:rPr>
              <w:t>3.1.1 Analisa Kebutuhan Sistem</w:t>
            </w:r>
            <w:r w:rsidR="000E6263">
              <w:rPr>
                <w:rStyle w:val="IndexLink"/>
              </w:rPr>
              <w:tab/>
              <w:t>22</w:t>
            </w:r>
          </w:hyperlink>
        </w:p>
        <w:p w14:paraId="21C88B59" w14:textId="77777777" w:rsidR="00153120" w:rsidRDefault="0038071A">
          <w:pPr>
            <w:pStyle w:val="TOC3"/>
          </w:pPr>
          <w:hyperlink w:anchor="__RefHeading___Toc15550_3789637748">
            <w:r w:rsidR="000E6263">
              <w:rPr>
                <w:rStyle w:val="IndexLink"/>
              </w:rPr>
              <w:t>3.1.2 Perancangan Sistem</w:t>
            </w:r>
            <w:r w:rsidR="000E6263">
              <w:rPr>
                <w:rStyle w:val="IndexLink"/>
              </w:rPr>
              <w:tab/>
              <w:t>23</w:t>
            </w:r>
          </w:hyperlink>
        </w:p>
        <w:p w14:paraId="2596A655" w14:textId="77777777" w:rsidR="00153120" w:rsidRDefault="0038071A">
          <w:pPr>
            <w:pStyle w:val="TOC3"/>
          </w:pPr>
          <w:hyperlink w:anchor="__RefHeading___Toc15552_3789637748">
            <w:r w:rsidR="000E6263">
              <w:rPr>
                <w:rStyle w:val="IndexLink"/>
              </w:rPr>
              <w:t>3.1.3 Implementasi</w:t>
            </w:r>
            <w:r w:rsidR="000E6263">
              <w:rPr>
                <w:rStyle w:val="IndexLink"/>
              </w:rPr>
              <w:tab/>
              <w:t>23</w:t>
            </w:r>
          </w:hyperlink>
        </w:p>
        <w:p w14:paraId="1F77CBEB" w14:textId="77777777" w:rsidR="00153120" w:rsidRDefault="0038071A">
          <w:pPr>
            <w:pStyle w:val="TOC3"/>
          </w:pPr>
          <w:hyperlink w:anchor="__RefHeading___Toc15554_3789637748">
            <w:r w:rsidR="000E6263">
              <w:rPr>
                <w:rStyle w:val="IndexLink"/>
              </w:rPr>
              <w:t>3.1.4 Pengujian dan Hasil</w:t>
            </w:r>
            <w:r w:rsidR="000E6263">
              <w:rPr>
                <w:rStyle w:val="IndexLink"/>
              </w:rPr>
              <w:tab/>
              <w:t>23</w:t>
            </w:r>
          </w:hyperlink>
        </w:p>
        <w:p w14:paraId="51D6C352" w14:textId="77777777" w:rsidR="00153120" w:rsidRDefault="0038071A">
          <w:pPr>
            <w:pStyle w:val="TOC2"/>
          </w:pPr>
          <w:hyperlink w:anchor="__RefHeading___Toc760_23049008614">
            <w:r w:rsidR="000E6263">
              <w:rPr>
                <w:rStyle w:val="IndexLink"/>
              </w:rPr>
              <w:t>3.2 Rancangan Penelitian</w:t>
            </w:r>
            <w:r w:rsidR="000E6263">
              <w:rPr>
                <w:rStyle w:val="IndexLink"/>
              </w:rPr>
              <w:tab/>
              <w:t>24</w:t>
            </w:r>
          </w:hyperlink>
        </w:p>
        <w:p w14:paraId="37100F89" w14:textId="77777777" w:rsidR="00153120" w:rsidRDefault="0038071A">
          <w:pPr>
            <w:pStyle w:val="TOC3"/>
          </w:pPr>
          <w:hyperlink w:anchor="__RefHeading___Toc762_23049008614">
            <w:r w:rsidR="000E6263">
              <w:rPr>
                <w:rStyle w:val="IndexLink"/>
              </w:rPr>
              <w:t>3.2.1 Jenis Penelitian</w:t>
            </w:r>
            <w:r w:rsidR="000E6263">
              <w:rPr>
                <w:rStyle w:val="IndexLink"/>
              </w:rPr>
              <w:tab/>
              <w:t>24</w:t>
            </w:r>
          </w:hyperlink>
        </w:p>
        <w:p w14:paraId="7E30C013" w14:textId="77777777" w:rsidR="00153120" w:rsidRDefault="0038071A">
          <w:pPr>
            <w:pStyle w:val="TOC3"/>
          </w:pPr>
          <w:hyperlink w:anchor="__RefHeading___Toc764_23049008614">
            <w:r w:rsidR="000E6263">
              <w:rPr>
                <w:rStyle w:val="IndexLink"/>
              </w:rPr>
              <w:t>3.2.2 Lingkungan Pengembangan</w:t>
            </w:r>
            <w:r w:rsidR="000E6263">
              <w:rPr>
                <w:rStyle w:val="IndexLink"/>
              </w:rPr>
              <w:tab/>
              <w:t>24</w:t>
            </w:r>
          </w:hyperlink>
        </w:p>
        <w:p w14:paraId="2F4599C8" w14:textId="77777777" w:rsidR="00153120" w:rsidRDefault="0038071A">
          <w:pPr>
            <w:pStyle w:val="TOC3"/>
          </w:pPr>
          <w:hyperlink w:anchor="__RefHeading___Toc766_23049008614">
            <w:r w:rsidR="000E6263">
              <w:rPr>
                <w:rStyle w:val="IndexLink"/>
              </w:rPr>
              <w:t>3.2.3 Bahan dan Alat</w:t>
            </w:r>
            <w:r w:rsidR="000E6263">
              <w:rPr>
                <w:rStyle w:val="IndexLink"/>
              </w:rPr>
              <w:tab/>
              <w:t>24</w:t>
            </w:r>
          </w:hyperlink>
        </w:p>
        <w:p w14:paraId="1C295152" w14:textId="77777777" w:rsidR="00153120" w:rsidRDefault="0038071A">
          <w:pPr>
            <w:pStyle w:val="TOC2"/>
          </w:pPr>
          <w:hyperlink w:anchor="__RefHeading___Toc15556_3789637748">
            <w:r w:rsidR="000E6263">
              <w:rPr>
                <w:rStyle w:val="IndexLink"/>
              </w:rPr>
              <w:t>3.3 Jadwal Penelitian</w:t>
            </w:r>
            <w:r w:rsidR="000E6263">
              <w:rPr>
                <w:rStyle w:val="IndexLink"/>
              </w:rPr>
              <w:tab/>
              <w:t>25</w:t>
            </w:r>
          </w:hyperlink>
        </w:p>
        <w:p w14:paraId="78216B16" w14:textId="77777777" w:rsidR="00153120" w:rsidRDefault="0038071A">
          <w:pPr>
            <w:pStyle w:val="TOC1"/>
          </w:pPr>
          <w:hyperlink w:anchor="__RefHeading___Toc1213_2304900861">
            <w:r w:rsidR="000E6263">
              <w:rPr>
                <w:rStyle w:val="IndexLink"/>
              </w:rPr>
              <w:t>BAB IV</w:t>
            </w:r>
            <w:r w:rsidR="000E6263">
              <w:rPr>
                <w:rStyle w:val="IndexLink"/>
              </w:rPr>
              <w:tab/>
              <w:t>26</w:t>
            </w:r>
          </w:hyperlink>
        </w:p>
        <w:p w14:paraId="351622F4" w14:textId="77777777" w:rsidR="00153120" w:rsidRDefault="0038071A">
          <w:pPr>
            <w:pStyle w:val="TOC1"/>
          </w:pPr>
          <w:hyperlink w:anchor="__RefHeading___Toc4089_2193851436">
            <w:r w:rsidR="000E6263">
              <w:rPr>
                <w:rStyle w:val="IndexLink"/>
              </w:rPr>
              <w:t>ANALISIS DAN PERANCANGAN</w:t>
            </w:r>
            <w:r w:rsidR="000E6263">
              <w:rPr>
                <w:rStyle w:val="IndexLink"/>
              </w:rPr>
              <w:tab/>
              <w:t>26</w:t>
            </w:r>
          </w:hyperlink>
        </w:p>
        <w:p w14:paraId="2D47BD23" w14:textId="77777777" w:rsidR="00153120" w:rsidRDefault="0038071A">
          <w:pPr>
            <w:pStyle w:val="TOC2"/>
          </w:pPr>
          <w:hyperlink w:anchor="__RefHeading___Toc1331_2304900861">
            <w:r w:rsidR="000E6263">
              <w:rPr>
                <w:rStyle w:val="IndexLink"/>
              </w:rPr>
              <w:t>4.1 Analisis Sistem</w:t>
            </w:r>
            <w:r w:rsidR="000E6263">
              <w:rPr>
                <w:rStyle w:val="IndexLink"/>
              </w:rPr>
              <w:tab/>
              <w:t>26</w:t>
            </w:r>
          </w:hyperlink>
        </w:p>
        <w:p w14:paraId="342FC108" w14:textId="77777777" w:rsidR="00153120" w:rsidRDefault="0038071A">
          <w:pPr>
            <w:pStyle w:val="TOC3"/>
          </w:pPr>
          <w:hyperlink w:anchor="__RefHeading___Toc5806_3720861844">
            <w:r w:rsidR="000E6263">
              <w:rPr>
                <w:rStyle w:val="IndexLink"/>
              </w:rPr>
              <w:t xml:space="preserve">4.1.1 </w:t>
            </w:r>
          </w:hyperlink>
          <w:hyperlink w:anchor="__RefHeading___Toc5806_3720861844">
            <w:r w:rsidR="000E6263">
              <w:rPr>
                <w:rStyle w:val="IndexLink"/>
                <w:i/>
                <w:iCs/>
              </w:rPr>
              <w:t>End User</w:t>
            </w:r>
          </w:hyperlink>
          <w:hyperlink w:anchor="__RefHeading___Toc5806_3720861844">
            <w:r w:rsidR="000E6263">
              <w:rPr>
                <w:rStyle w:val="IndexLink"/>
              </w:rPr>
              <w:tab/>
              <w:t>26</w:t>
            </w:r>
          </w:hyperlink>
        </w:p>
        <w:p w14:paraId="270D172A" w14:textId="77777777" w:rsidR="00153120" w:rsidRDefault="0038071A">
          <w:pPr>
            <w:pStyle w:val="TOC3"/>
          </w:pPr>
          <w:hyperlink w:anchor="__RefHeading___Toc5808_3720861844">
            <w:r w:rsidR="000E6263">
              <w:rPr>
                <w:rStyle w:val="IndexLink"/>
              </w:rPr>
              <w:t xml:space="preserve">4.1.2 </w:t>
            </w:r>
          </w:hyperlink>
          <w:hyperlink w:anchor="__RefHeading___Toc5808_3720861844">
            <w:r w:rsidR="000E6263">
              <w:rPr>
                <w:rStyle w:val="IndexLink"/>
                <w:i/>
                <w:iCs/>
              </w:rPr>
              <w:t>User Requirement</w:t>
            </w:r>
          </w:hyperlink>
          <w:hyperlink w:anchor="__RefHeading___Toc5808_3720861844">
            <w:r w:rsidR="000E6263">
              <w:rPr>
                <w:rStyle w:val="IndexLink"/>
              </w:rPr>
              <w:tab/>
              <w:t>26</w:t>
            </w:r>
          </w:hyperlink>
        </w:p>
        <w:p w14:paraId="3C3E7622" w14:textId="77777777" w:rsidR="00153120" w:rsidRDefault="0038071A">
          <w:pPr>
            <w:pStyle w:val="TOC2"/>
          </w:pPr>
          <w:hyperlink w:anchor="__RefHeading___Toc760_230490086141">
            <w:r w:rsidR="000E6263">
              <w:rPr>
                <w:rStyle w:val="IndexLink"/>
              </w:rPr>
              <w:t>4.2 Perancangan Sistem</w:t>
            </w:r>
            <w:r w:rsidR="000E6263">
              <w:rPr>
                <w:rStyle w:val="IndexLink"/>
              </w:rPr>
              <w:tab/>
              <w:t>26</w:t>
            </w:r>
          </w:hyperlink>
        </w:p>
        <w:p w14:paraId="4346C1F4" w14:textId="77777777" w:rsidR="00153120" w:rsidRDefault="0038071A">
          <w:pPr>
            <w:pStyle w:val="TOC3"/>
          </w:pPr>
          <w:hyperlink w:anchor="__RefHeading___Toc5810_3720861844">
            <w:r w:rsidR="000E6263">
              <w:rPr>
                <w:rStyle w:val="IndexLink"/>
              </w:rPr>
              <w:t xml:space="preserve">4.2.1 </w:t>
            </w:r>
          </w:hyperlink>
          <w:hyperlink w:anchor="__RefHeading___Toc5810_3720861844">
            <w:r w:rsidR="000E6263">
              <w:rPr>
                <w:rStyle w:val="IndexLink"/>
                <w:i/>
                <w:iCs/>
              </w:rPr>
              <w:t>Entity Relationship Diagram</w:t>
            </w:r>
          </w:hyperlink>
          <w:hyperlink w:anchor="__RefHeading___Toc5810_3720861844">
            <w:r w:rsidR="000E6263">
              <w:rPr>
                <w:rStyle w:val="IndexLink"/>
              </w:rPr>
              <w:tab/>
              <w:t>26</w:t>
            </w:r>
          </w:hyperlink>
        </w:p>
        <w:p w14:paraId="0C8B920C" w14:textId="77777777" w:rsidR="00153120" w:rsidRDefault="0038071A">
          <w:pPr>
            <w:pStyle w:val="TOC3"/>
          </w:pPr>
          <w:hyperlink w:anchor="__RefHeading___Toc5812_3720861844">
            <w:r w:rsidR="000E6263">
              <w:rPr>
                <w:rStyle w:val="IndexLink"/>
              </w:rPr>
              <w:t xml:space="preserve">4.2.2 </w:t>
            </w:r>
          </w:hyperlink>
          <w:hyperlink w:anchor="__RefHeading___Toc5812_3720861844">
            <w:r w:rsidR="000E6263">
              <w:rPr>
                <w:rStyle w:val="IndexLink"/>
                <w:i/>
                <w:iCs/>
              </w:rPr>
              <w:t>Use Case Diagram</w:t>
            </w:r>
          </w:hyperlink>
          <w:hyperlink w:anchor="__RefHeading___Toc5812_3720861844">
            <w:r w:rsidR="000E6263">
              <w:rPr>
                <w:rStyle w:val="IndexLink"/>
              </w:rPr>
              <w:tab/>
              <w:t>26</w:t>
            </w:r>
          </w:hyperlink>
        </w:p>
        <w:p w14:paraId="616E991E" w14:textId="77777777" w:rsidR="00153120" w:rsidRDefault="0038071A">
          <w:pPr>
            <w:pStyle w:val="TOC3"/>
          </w:pPr>
          <w:hyperlink w:anchor="__RefHeading___Toc5814_3720861844">
            <w:r w:rsidR="000E6263">
              <w:rPr>
                <w:rStyle w:val="IndexLink"/>
              </w:rPr>
              <w:t xml:space="preserve">4.2.3 </w:t>
            </w:r>
          </w:hyperlink>
          <w:hyperlink w:anchor="__RefHeading___Toc5814_3720861844">
            <w:r w:rsidR="000E6263">
              <w:rPr>
                <w:rStyle w:val="IndexLink"/>
                <w:i/>
                <w:iCs/>
              </w:rPr>
              <w:t>Activity Diagram</w:t>
            </w:r>
          </w:hyperlink>
          <w:hyperlink w:anchor="__RefHeading___Toc5814_3720861844">
            <w:r w:rsidR="000E6263">
              <w:rPr>
                <w:rStyle w:val="IndexLink"/>
              </w:rPr>
              <w:tab/>
              <w:t>26</w:t>
            </w:r>
          </w:hyperlink>
        </w:p>
        <w:p w14:paraId="6AF50E07" w14:textId="77777777" w:rsidR="00153120" w:rsidRDefault="0038071A">
          <w:pPr>
            <w:pStyle w:val="TOC3"/>
          </w:pPr>
          <w:hyperlink w:anchor="__RefHeading___Toc5816_3720861844">
            <w:r w:rsidR="000E6263">
              <w:rPr>
                <w:rStyle w:val="IndexLink"/>
              </w:rPr>
              <w:t xml:space="preserve">4.2.4 </w:t>
            </w:r>
          </w:hyperlink>
          <w:hyperlink w:anchor="__RefHeading___Toc5816_3720861844">
            <w:r w:rsidR="000E6263">
              <w:rPr>
                <w:rStyle w:val="IndexLink"/>
                <w:i/>
                <w:iCs/>
              </w:rPr>
              <w:t>User Interface</w:t>
            </w:r>
          </w:hyperlink>
          <w:hyperlink w:anchor="__RefHeading___Toc5816_3720861844">
            <w:r w:rsidR="000E6263">
              <w:rPr>
                <w:rStyle w:val="IndexLink"/>
              </w:rPr>
              <w:tab/>
              <w:t>26</w:t>
            </w:r>
          </w:hyperlink>
        </w:p>
        <w:p w14:paraId="56282597" w14:textId="77777777" w:rsidR="00153120" w:rsidRDefault="0038071A">
          <w:pPr>
            <w:pStyle w:val="TOC2"/>
          </w:pPr>
          <w:hyperlink w:anchor="__RefHeading___Toc1335_2304900861">
            <w:r w:rsidR="000E6263">
              <w:rPr>
                <w:rStyle w:val="IndexLink"/>
              </w:rPr>
              <w:t>4.3 Rancangan Pengujian</w:t>
            </w:r>
            <w:r w:rsidR="000E6263">
              <w:rPr>
                <w:rStyle w:val="IndexLink"/>
              </w:rPr>
              <w:tab/>
              <w:t>26</w:t>
            </w:r>
          </w:hyperlink>
        </w:p>
        <w:p w14:paraId="5D370638" w14:textId="77777777" w:rsidR="00153120" w:rsidRDefault="0038071A">
          <w:pPr>
            <w:pStyle w:val="TOC3"/>
          </w:pPr>
          <w:hyperlink w:anchor="__RefHeading___Toc5818_3720861844">
            <w:r w:rsidR="000E6263">
              <w:rPr>
                <w:rStyle w:val="IndexLink"/>
              </w:rPr>
              <w:t xml:space="preserve">4.3.1 </w:t>
            </w:r>
          </w:hyperlink>
          <w:hyperlink w:anchor="__RefHeading___Toc5818_3720861844">
            <w:r w:rsidR="000E6263">
              <w:rPr>
                <w:rStyle w:val="IndexLink"/>
                <w:i/>
                <w:iCs/>
              </w:rPr>
              <w:t>Black Box Testing</w:t>
            </w:r>
          </w:hyperlink>
          <w:hyperlink w:anchor="__RefHeading___Toc5818_3720861844">
            <w:r w:rsidR="000E6263">
              <w:rPr>
                <w:rStyle w:val="IndexLink"/>
              </w:rPr>
              <w:tab/>
              <w:t>27</w:t>
            </w:r>
          </w:hyperlink>
        </w:p>
        <w:p w14:paraId="22F66F8F" w14:textId="77777777" w:rsidR="00153120" w:rsidRDefault="0038071A">
          <w:pPr>
            <w:pStyle w:val="TOC3"/>
          </w:pPr>
          <w:hyperlink w:anchor="__RefHeading___Toc5820_3720861844">
            <w:r w:rsidR="000E6263">
              <w:rPr>
                <w:rStyle w:val="IndexLink"/>
              </w:rPr>
              <w:t xml:space="preserve">4.3.2 </w:t>
            </w:r>
          </w:hyperlink>
          <w:hyperlink w:anchor="__RefHeading___Toc5820_3720861844">
            <w:r w:rsidR="000E6263">
              <w:rPr>
                <w:rStyle w:val="IndexLink"/>
                <w:i/>
                <w:iCs/>
              </w:rPr>
              <w:t>User Acceptance Testing</w:t>
            </w:r>
          </w:hyperlink>
          <w:hyperlink w:anchor="__RefHeading___Toc5820_3720861844">
            <w:r w:rsidR="000E6263">
              <w:rPr>
                <w:rStyle w:val="IndexLink"/>
              </w:rPr>
              <w:tab/>
              <w:t>27</w:t>
            </w:r>
          </w:hyperlink>
        </w:p>
        <w:p w14:paraId="632272ED" w14:textId="77777777" w:rsidR="00153120" w:rsidRDefault="0038071A">
          <w:pPr>
            <w:pStyle w:val="TOC3"/>
          </w:pPr>
          <w:hyperlink w:anchor="__RefHeading___Toc5822_3720861844">
            <w:r w:rsidR="000E6263">
              <w:rPr>
                <w:rStyle w:val="IndexLink"/>
              </w:rPr>
              <w:t xml:space="preserve">4.3.3 </w:t>
            </w:r>
          </w:hyperlink>
          <w:hyperlink w:anchor="__RefHeading___Toc5822_3720861844">
            <w:r w:rsidR="000E6263">
              <w:rPr>
                <w:rStyle w:val="IndexLink"/>
              </w:rPr>
              <w:t>Postman</w:t>
            </w:r>
          </w:hyperlink>
          <w:hyperlink w:anchor="__RefHeading___Toc5822_3720861844">
            <w:r w:rsidR="000E6263">
              <w:rPr>
                <w:rStyle w:val="IndexLink"/>
              </w:rPr>
              <w:tab/>
              <w:t>27</w:t>
            </w:r>
          </w:hyperlink>
        </w:p>
        <w:p w14:paraId="3B9FCDDB" w14:textId="77777777" w:rsidR="00153120" w:rsidRDefault="0038071A">
          <w:pPr>
            <w:pStyle w:val="TOC3"/>
          </w:pPr>
          <w:hyperlink w:anchor="__RefHeading___Toc5824_3720861844">
            <w:r w:rsidR="000E6263">
              <w:rPr>
                <w:rStyle w:val="IndexLink"/>
              </w:rPr>
              <w:t xml:space="preserve">4.3.4 </w:t>
            </w:r>
          </w:hyperlink>
          <w:hyperlink w:anchor="__RefHeading___Toc5824_3720861844">
            <w:r w:rsidR="000E6263">
              <w:rPr>
                <w:rStyle w:val="IndexLink"/>
              </w:rPr>
              <w:t>Kuesioner</w:t>
            </w:r>
          </w:hyperlink>
          <w:hyperlink w:anchor="__RefHeading___Toc5824_3720861844">
            <w:r w:rsidR="000E6263">
              <w:rPr>
                <w:rStyle w:val="IndexLink"/>
              </w:rPr>
              <w:tab/>
              <w:t>27</w:t>
            </w:r>
          </w:hyperlink>
        </w:p>
        <w:p w14:paraId="7CA929A4" w14:textId="77777777" w:rsidR="00153120" w:rsidRDefault="0038071A">
          <w:pPr>
            <w:pStyle w:val="TOC1"/>
          </w:pPr>
          <w:hyperlink w:anchor="__RefHeading___Toc1215_2304900861">
            <w:r w:rsidR="000E6263">
              <w:rPr>
                <w:rStyle w:val="IndexLink"/>
              </w:rPr>
              <w:t>BAB V</w:t>
            </w:r>
            <w:r w:rsidR="000E6263">
              <w:rPr>
                <w:rStyle w:val="IndexLink"/>
              </w:rPr>
              <w:tab/>
              <w:t>28</w:t>
            </w:r>
          </w:hyperlink>
        </w:p>
        <w:p w14:paraId="00AF65AE" w14:textId="77777777" w:rsidR="00153120" w:rsidRDefault="0038071A">
          <w:pPr>
            <w:pStyle w:val="TOC1"/>
          </w:pPr>
          <w:hyperlink w:anchor="__RefHeading___Toc4091_2193851436">
            <w:r w:rsidR="000E6263">
              <w:rPr>
                <w:rStyle w:val="IndexLink"/>
              </w:rPr>
              <w:t>KESIMPULAN DAN SARAN</w:t>
            </w:r>
            <w:r w:rsidR="000E6263">
              <w:rPr>
                <w:rStyle w:val="IndexLink"/>
              </w:rPr>
              <w:tab/>
              <w:t>28</w:t>
            </w:r>
          </w:hyperlink>
        </w:p>
        <w:p w14:paraId="63DC634E" w14:textId="77777777" w:rsidR="00153120" w:rsidRDefault="0038071A">
          <w:pPr>
            <w:pStyle w:val="TOC2"/>
          </w:pPr>
          <w:hyperlink w:anchor="__RefHeading___Toc1339_2304900861">
            <w:r w:rsidR="000E6263">
              <w:rPr>
                <w:rStyle w:val="IndexLink"/>
              </w:rPr>
              <w:t>5.1 Kesimpulan</w:t>
            </w:r>
            <w:r w:rsidR="000E6263">
              <w:rPr>
                <w:rStyle w:val="IndexLink"/>
              </w:rPr>
              <w:tab/>
              <w:t>28</w:t>
            </w:r>
          </w:hyperlink>
        </w:p>
        <w:p w14:paraId="18DA8FCA" w14:textId="77777777" w:rsidR="00153120" w:rsidRDefault="0038071A">
          <w:pPr>
            <w:pStyle w:val="TOC2"/>
          </w:pPr>
          <w:hyperlink w:anchor="__RefHeading___Toc760_2304900861411">
            <w:r w:rsidR="000E6263">
              <w:rPr>
                <w:rStyle w:val="IndexLink"/>
              </w:rPr>
              <w:t>5.2 Saran</w:t>
            </w:r>
            <w:r w:rsidR="000E6263">
              <w:rPr>
                <w:rStyle w:val="IndexLink"/>
              </w:rPr>
              <w:tab/>
              <w:t>28</w:t>
            </w:r>
          </w:hyperlink>
        </w:p>
        <w:p w14:paraId="13CAFF45" w14:textId="77777777" w:rsidR="00153120" w:rsidRDefault="0038071A">
          <w:pPr>
            <w:pStyle w:val="TOC1"/>
          </w:pPr>
          <w:hyperlink w:anchor="__RefHeading___Toc1217_2304900861">
            <w:r w:rsidR="000E6263">
              <w:rPr>
                <w:rStyle w:val="IndexLink"/>
              </w:rPr>
              <w:t>DAFTAR PUSTAKA</w:t>
            </w:r>
            <w:r w:rsidR="000E6263">
              <w:rPr>
                <w:rStyle w:val="IndexLink"/>
              </w:rPr>
              <w:tab/>
              <w:t>29</w:t>
            </w:r>
          </w:hyperlink>
        </w:p>
        <w:p w14:paraId="6DAFA719" w14:textId="77777777" w:rsidR="00153120" w:rsidRDefault="0038071A">
          <w:pPr>
            <w:pStyle w:val="TOC1"/>
          </w:pPr>
          <w:hyperlink w:anchor="__RefHeading___Toc1219_2304900861">
            <w:r w:rsidR="000E6263">
              <w:rPr>
                <w:rStyle w:val="IndexLink"/>
              </w:rPr>
              <w:t>LAMPIRAN</w:t>
            </w:r>
            <w:r w:rsidR="000E6263">
              <w:rPr>
                <w:rStyle w:val="IndexLink"/>
              </w:rPr>
              <w:tab/>
              <w:t>32</w:t>
            </w:r>
          </w:hyperlink>
          <w:r w:rsidR="000E6263">
            <w:rPr>
              <w:rStyle w:val="IndexLink"/>
            </w:rPr>
            <w:fldChar w:fldCharType="end"/>
          </w:r>
        </w:p>
      </w:sdtContent>
    </w:sdt>
    <w:p w14:paraId="06AA4A4B" w14:textId="77777777" w:rsidR="00153120" w:rsidRDefault="000E6263">
      <w:pPr>
        <w:jc w:val="center"/>
        <w:rPr>
          <w:rFonts w:ascii="Times New Roman;Times New Roman" w:hAnsi="Times New Roman;Times New Roman" w:cs="Times New Roman"/>
        </w:rPr>
      </w:pPr>
      <w:r>
        <w:br w:type="page"/>
      </w:r>
    </w:p>
    <w:p w14:paraId="4DF0DB6A" w14:textId="77777777" w:rsidR="00153120" w:rsidRDefault="000E6263">
      <w:pPr>
        <w:pStyle w:val="Heading1"/>
        <w:spacing w:before="0" w:after="0"/>
        <w:jc w:val="center"/>
        <w:rPr>
          <w:rFonts w:ascii="Times New Roman;Times New Roman" w:hAnsi="Times New Roman;Times New Roman" w:cs="Times New Roman"/>
          <w:color w:val="FF0000"/>
          <w:sz w:val="24"/>
          <w:szCs w:val="24"/>
          <w:highlight w:val="yellow"/>
        </w:rPr>
      </w:pPr>
      <w:bookmarkStart w:id="14" w:name="__RefHeading___Toc603_4044772922"/>
      <w:bookmarkEnd w:id="14"/>
      <w:r>
        <w:rPr>
          <w:rFonts w:ascii="Times New Roman;Times New Roman" w:hAnsi="Times New Roman;Times New Roman" w:cs="Times New Roman"/>
          <w:color w:val="FF0000"/>
          <w:sz w:val="24"/>
          <w:szCs w:val="24"/>
          <w:highlight w:val="yellow"/>
        </w:rPr>
        <w:lastRenderedPageBreak/>
        <w:t>DAFTAR GAMBAR</w:t>
      </w:r>
    </w:p>
    <w:p w14:paraId="2C1E45E1" w14:textId="77777777" w:rsidR="00153120" w:rsidRDefault="00153120">
      <w:pPr>
        <w:pStyle w:val="BodyText"/>
        <w:spacing w:after="0" w:line="240" w:lineRule="auto"/>
        <w:jc w:val="center"/>
        <w:rPr>
          <w:rFonts w:ascii="Times New Roman;Times New Roman" w:hAnsi="Times New Roman;Times New Roman" w:cs="Times New Roman"/>
          <w:b/>
          <w:bCs/>
        </w:rPr>
      </w:pPr>
    </w:p>
    <w:commentRangeStart w:id="15"/>
    <w:p w14:paraId="206B9072" w14:textId="77777777" w:rsidR="00153120" w:rsidRDefault="000E6263">
      <w:pPr>
        <w:pStyle w:val="FigureIndex1"/>
        <w:rPr>
          <w:color w:val="FF0000"/>
        </w:rPr>
      </w:pPr>
      <w:r>
        <w:fldChar w:fldCharType="begin"/>
      </w:r>
      <w:r>
        <w:rPr>
          <w:color w:val="FF0000"/>
        </w:rPr>
        <w:instrText xml:space="preserve"> HYPERLINK \l "_toc111" \h </w:instrText>
      </w:r>
      <w:r>
        <w:fldChar w:fldCharType="separate"/>
      </w:r>
      <w:r>
        <w:rPr>
          <w:rStyle w:val="IndexLink"/>
          <w:color w:val="FF0000"/>
        </w:rPr>
        <w:t>Logo 1</w:t>
      </w:r>
      <w:r>
        <w:rPr>
          <w:rStyle w:val="IndexLink"/>
          <w:color w:val="FF0000"/>
        </w:rPr>
        <w:tab/>
        <w:t>1</w:t>
      </w:r>
      <w:r>
        <w:rPr>
          <w:rStyle w:val="IndexLink"/>
          <w:color w:val="FF0000"/>
        </w:rPr>
        <w:fldChar w:fldCharType="end"/>
      </w:r>
    </w:p>
    <w:p w14:paraId="599138BC" w14:textId="77777777" w:rsidR="00153120" w:rsidRDefault="0038071A">
      <w:pPr>
        <w:pStyle w:val="FigureIndex1"/>
        <w:rPr>
          <w:color w:val="FF0000"/>
        </w:rPr>
      </w:pPr>
      <w:hyperlink w:anchor="_toc146">
        <w:r w:rsidR="000E6263">
          <w:rPr>
            <w:rStyle w:val="IndexLink"/>
            <w:color w:val="FF0000"/>
          </w:rPr>
          <w:t>Logo 2</w:t>
        </w:r>
        <w:r w:rsidR="000E6263">
          <w:rPr>
            <w:rStyle w:val="IndexLink"/>
            <w:color w:val="FF0000"/>
          </w:rPr>
          <w:tab/>
          <w:t>2</w:t>
        </w:r>
      </w:hyperlink>
      <w:commentRangeEnd w:id="15"/>
      <w:r w:rsidR="000E6263">
        <w:rPr>
          <w:rStyle w:val="CommentReference"/>
          <w:rFonts w:cs="Mangal"/>
        </w:rPr>
        <w:commentReference w:id="15"/>
      </w:r>
    </w:p>
    <w:commentRangeStart w:id="16"/>
    <w:p w14:paraId="6123376B" w14:textId="77777777" w:rsidR="00153120" w:rsidRDefault="000E6263">
      <w:pPr>
        <w:pStyle w:val="FigureIndex1"/>
        <w:rPr>
          <w:color w:val="FF0000"/>
        </w:rPr>
      </w:pPr>
      <w:r>
        <w:fldChar w:fldCharType="begin"/>
      </w:r>
      <w:r>
        <w:rPr>
          <w:color w:val="FF0000"/>
        </w:rPr>
        <w:instrText xml:space="preserve"> HYPERLINK \l "_toc468" \h </w:instrText>
      </w:r>
      <w:r>
        <w:fldChar w:fldCharType="separate"/>
      </w:r>
      <w:r>
        <w:rPr>
          <w:rStyle w:val="IndexLink"/>
          <w:color w:val="FF0000"/>
        </w:rPr>
        <w:t>Gambar 1 : Struktur Aplikasi Link-Match STT-NF</w:t>
      </w:r>
      <w:r>
        <w:rPr>
          <w:rStyle w:val="IndexLink"/>
          <w:color w:val="FF0000"/>
        </w:rPr>
        <w:tab/>
        <w:t>3</w:t>
      </w:r>
      <w:r>
        <w:rPr>
          <w:rStyle w:val="IndexLink"/>
          <w:color w:val="FF0000"/>
        </w:rPr>
        <w:fldChar w:fldCharType="end"/>
      </w:r>
    </w:p>
    <w:p w14:paraId="1F11FE3B" w14:textId="77777777" w:rsidR="00153120" w:rsidRDefault="0038071A">
      <w:pPr>
        <w:pStyle w:val="FigureIndex1"/>
        <w:rPr>
          <w:color w:val="FF0000"/>
        </w:rPr>
      </w:pPr>
      <w:hyperlink w:anchor="_toc21">
        <w:r w:rsidR="000E6263">
          <w:rPr>
            <w:rStyle w:val="IndexLink"/>
            <w:color w:val="FF0000"/>
          </w:rPr>
          <w:t>Gambar 2 : Link and Match STT-NF</w:t>
        </w:r>
        <w:r w:rsidR="000E6263">
          <w:rPr>
            <w:rStyle w:val="IndexLink"/>
            <w:color w:val="FF0000"/>
          </w:rPr>
          <w:tab/>
          <w:t>6</w:t>
        </w:r>
      </w:hyperlink>
      <w:commentRangeEnd w:id="16"/>
      <w:r w:rsidR="000E6263">
        <w:rPr>
          <w:rStyle w:val="CommentReference"/>
          <w:rFonts w:cs="Mangal"/>
        </w:rPr>
        <w:commentReference w:id="16"/>
      </w:r>
    </w:p>
    <w:p w14:paraId="57B48352" w14:textId="77777777" w:rsidR="00153120" w:rsidRDefault="0038071A">
      <w:pPr>
        <w:pStyle w:val="FigureIndex1"/>
      </w:pPr>
      <w:hyperlink w:anchor="_toc539">
        <w:r w:rsidR="000E6263">
          <w:rPr>
            <w:rStyle w:val="IndexLink"/>
          </w:rPr>
          <w:t>Gambar 3 : Alur Kerja Metode Scrum</w:t>
        </w:r>
        <w:r w:rsidR="000E6263">
          <w:rPr>
            <w:rStyle w:val="IndexLink"/>
          </w:rPr>
          <w:tab/>
          <w:t>9</w:t>
        </w:r>
      </w:hyperlink>
    </w:p>
    <w:p w14:paraId="431EB828" w14:textId="77777777" w:rsidR="00153120" w:rsidRDefault="0038071A">
      <w:pPr>
        <w:pStyle w:val="FigureIndex1"/>
      </w:pPr>
      <w:hyperlink w:anchor="_toc546">
        <w:r w:rsidR="000E6263">
          <w:rPr>
            <w:rStyle w:val="IndexLink"/>
          </w:rPr>
          <w:t>Gambar 4 : UML Diagram</w:t>
        </w:r>
        <w:r w:rsidR="000E6263">
          <w:rPr>
            <w:rStyle w:val="IndexLink"/>
          </w:rPr>
          <w:tab/>
          <w:t>10</w:t>
        </w:r>
      </w:hyperlink>
    </w:p>
    <w:p w14:paraId="0C8BA86E" w14:textId="77777777" w:rsidR="00153120" w:rsidRDefault="0038071A">
      <w:pPr>
        <w:pStyle w:val="FigureIndex1"/>
      </w:pPr>
      <w:hyperlink w:anchor="_toc580">
        <w:r w:rsidR="000E6263">
          <w:rPr>
            <w:rStyle w:val="IndexLink"/>
          </w:rPr>
          <w:t>Gambar 5 : Arsitektur Laravel</w:t>
        </w:r>
        <w:r w:rsidR="000E6263">
          <w:rPr>
            <w:rStyle w:val="IndexLink"/>
          </w:rPr>
          <w:tab/>
          <w:t>13</w:t>
        </w:r>
      </w:hyperlink>
    </w:p>
    <w:p w14:paraId="64C94BE4" w14:textId="77777777" w:rsidR="00153120" w:rsidRDefault="0038071A">
      <w:pPr>
        <w:pStyle w:val="FigureIndex1"/>
      </w:pPr>
      <w:hyperlink w:anchor="_toc588">
        <w:r w:rsidR="000E6263">
          <w:rPr>
            <w:rStyle w:val="IndexLink"/>
          </w:rPr>
          <w:t>Gambar 6 : Konsep MVC</w:t>
        </w:r>
        <w:r w:rsidR="000E6263">
          <w:rPr>
            <w:rStyle w:val="IndexLink"/>
          </w:rPr>
          <w:tab/>
          <w:t>14</w:t>
        </w:r>
      </w:hyperlink>
    </w:p>
    <w:p w14:paraId="1971520E" w14:textId="77777777" w:rsidR="00153120" w:rsidRDefault="0038071A">
      <w:pPr>
        <w:pStyle w:val="FigureIndex1"/>
      </w:pPr>
      <w:hyperlink w:anchor="_toc595">
        <w:r w:rsidR="000E6263">
          <w:rPr>
            <w:rStyle w:val="IndexLink"/>
          </w:rPr>
          <w:t>Gambar 7 : Arsitektur PostgreSQL</w:t>
        </w:r>
        <w:r w:rsidR="000E6263">
          <w:rPr>
            <w:rStyle w:val="IndexLink"/>
          </w:rPr>
          <w:tab/>
          <w:t>14</w:t>
        </w:r>
      </w:hyperlink>
    </w:p>
    <w:p w14:paraId="2B65AFF7" w14:textId="77777777" w:rsidR="00153120" w:rsidRDefault="0038071A">
      <w:pPr>
        <w:pStyle w:val="FigureIndex1"/>
      </w:pPr>
      <w:hyperlink w:anchor="_toc604">
        <w:r w:rsidR="000E6263">
          <w:rPr>
            <w:rStyle w:val="IndexLink"/>
          </w:rPr>
          <w:t>Gambar 8 : Arsitektur Web Service</w:t>
        </w:r>
        <w:r w:rsidR="000E6263">
          <w:rPr>
            <w:rStyle w:val="IndexLink"/>
          </w:rPr>
          <w:tab/>
          <w:t>16</w:t>
        </w:r>
      </w:hyperlink>
    </w:p>
    <w:p w14:paraId="771C5824" w14:textId="77777777" w:rsidR="00153120" w:rsidRDefault="0038071A">
      <w:pPr>
        <w:pStyle w:val="FigureIndex1"/>
      </w:pPr>
      <w:hyperlink w:anchor="_toc631">
        <w:r w:rsidR="000E6263">
          <w:rPr>
            <w:rStyle w:val="IndexLink"/>
          </w:rPr>
          <w:t>Gambar 9 : Alur Kerja Black Box Testing Link-Match STT-NF</w:t>
        </w:r>
        <w:r w:rsidR="000E6263">
          <w:rPr>
            <w:rStyle w:val="IndexLink"/>
          </w:rPr>
          <w:tab/>
          <w:t>17</w:t>
        </w:r>
      </w:hyperlink>
    </w:p>
    <w:p w14:paraId="156E4CE0" w14:textId="77777777" w:rsidR="00153120" w:rsidRDefault="0038071A">
      <w:pPr>
        <w:pStyle w:val="FigureIndex1"/>
      </w:pPr>
      <w:hyperlink w:anchor="_toc637">
        <w:r w:rsidR="000E6263">
          <w:rPr>
            <w:rStyle w:val="IndexLink"/>
          </w:rPr>
          <w:t>Gambar 10 : Alur Kerja User Acceptance Testing Link-Match STT-NF</w:t>
        </w:r>
        <w:r w:rsidR="000E6263">
          <w:rPr>
            <w:rStyle w:val="IndexLink"/>
          </w:rPr>
          <w:tab/>
          <w:t>18</w:t>
        </w:r>
      </w:hyperlink>
    </w:p>
    <w:p w14:paraId="4387E127" w14:textId="77777777" w:rsidR="00153120" w:rsidRDefault="0038071A">
      <w:pPr>
        <w:pStyle w:val="FigureIndex1"/>
      </w:pPr>
      <w:hyperlink w:anchor="_toc800">
        <w:r w:rsidR="000E6263">
          <w:rPr>
            <w:rStyle w:val="IndexLink"/>
          </w:rPr>
          <w:t>Gambar 11 : Tahapan Penelitian</w:t>
        </w:r>
        <w:r w:rsidR="000E6263">
          <w:rPr>
            <w:rStyle w:val="IndexLink"/>
          </w:rPr>
          <w:tab/>
          <w:t>22</w:t>
        </w:r>
      </w:hyperlink>
    </w:p>
    <w:p w14:paraId="4ED55C59" w14:textId="77777777" w:rsidR="00153120" w:rsidRDefault="0038071A">
      <w:pPr>
        <w:pStyle w:val="FigureIndex1"/>
      </w:pPr>
      <w:hyperlink w:anchor="_toc845">
        <w:r w:rsidR="000E6263">
          <w:rPr>
            <w:rStyle w:val="IndexLink"/>
          </w:rPr>
          <w:t>Gambar 12 : Jadwal Penelitian</w:t>
        </w:r>
        <w:r w:rsidR="000E6263">
          <w:rPr>
            <w:rStyle w:val="IndexLink"/>
          </w:rPr>
          <w:tab/>
          <w:t>25</w:t>
        </w:r>
      </w:hyperlink>
    </w:p>
    <w:p w14:paraId="6A44B199" w14:textId="77777777" w:rsidR="00153120" w:rsidRDefault="0038071A">
      <w:pPr>
        <w:pStyle w:val="FigureIndex1"/>
      </w:pPr>
      <w:hyperlink w:anchor="_toc871">
        <w:r w:rsidR="000E6263">
          <w:rPr>
            <w:rStyle w:val="IndexLink"/>
          </w:rPr>
          <w:t>Gambar 13 : Entity Relationship Diagram</w:t>
        </w:r>
        <w:r w:rsidR="000E6263">
          <w:rPr>
            <w:rStyle w:val="IndexLink"/>
          </w:rPr>
          <w:tab/>
          <w:t>27</w:t>
        </w:r>
      </w:hyperlink>
    </w:p>
    <w:p w14:paraId="685E30AB" w14:textId="77777777" w:rsidR="00153120" w:rsidRDefault="0038071A">
      <w:pPr>
        <w:pStyle w:val="FigureIndex1"/>
      </w:pPr>
      <w:hyperlink w:anchor="_toc875">
        <w:r w:rsidR="000E6263">
          <w:rPr>
            <w:rStyle w:val="IndexLink"/>
          </w:rPr>
          <w:t>Gambar 14 : Use Case Diagram</w:t>
        </w:r>
        <w:r w:rsidR="000E6263">
          <w:rPr>
            <w:rStyle w:val="IndexLink"/>
          </w:rPr>
          <w:tab/>
          <w:t>28</w:t>
        </w:r>
      </w:hyperlink>
    </w:p>
    <w:p w14:paraId="007DF428" w14:textId="77777777" w:rsidR="00153120" w:rsidRDefault="0038071A">
      <w:pPr>
        <w:pStyle w:val="FigureIndex1"/>
      </w:pPr>
      <w:hyperlink w:anchor="_toc886">
        <w:r w:rsidR="000E6263">
          <w:rPr>
            <w:rStyle w:val="IndexLink"/>
          </w:rPr>
          <w:t>Gambar 15 : Use Case Diagram User Management</w:t>
        </w:r>
        <w:r w:rsidR="000E6263">
          <w:rPr>
            <w:rStyle w:val="IndexLink"/>
          </w:rPr>
          <w:tab/>
          <w:t>29</w:t>
        </w:r>
      </w:hyperlink>
    </w:p>
    <w:p w14:paraId="7B0C4273" w14:textId="77777777" w:rsidR="00153120" w:rsidRDefault="0038071A">
      <w:pPr>
        <w:pStyle w:val="FigureIndex1"/>
      </w:pPr>
      <w:hyperlink w:anchor="_toc901">
        <w:r w:rsidR="000E6263">
          <w:rPr>
            <w:rStyle w:val="IndexLink"/>
          </w:rPr>
          <w:t>Gambar 16 : Use Case Diagram Team Management</w:t>
        </w:r>
        <w:r w:rsidR="000E6263">
          <w:rPr>
            <w:rStyle w:val="IndexLink"/>
          </w:rPr>
          <w:tab/>
          <w:t>30</w:t>
        </w:r>
      </w:hyperlink>
    </w:p>
    <w:p w14:paraId="205E1E28" w14:textId="77777777" w:rsidR="00153120" w:rsidRDefault="0038071A">
      <w:pPr>
        <w:pStyle w:val="FigureIndex1"/>
      </w:pPr>
      <w:hyperlink w:anchor="_toc913">
        <w:r w:rsidR="000E6263">
          <w:rPr>
            <w:rStyle w:val="IndexLink"/>
          </w:rPr>
          <w:t>Gambar 17 : Use Case Diagram Project Management</w:t>
        </w:r>
        <w:r w:rsidR="000E6263">
          <w:rPr>
            <w:rStyle w:val="IndexLink"/>
          </w:rPr>
          <w:tab/>
          <w:t>31</w:t>
        </w:r>
      </w:hyperlink>
    </w:p>
    <w:p w14:paraId="55B7A498" w14:textId="77777777" w:rsidR="00153120" w:rsidRDefault="0038071A">
      <w:pPr>
        <w:pStyle w:val="FigureIndex1"/>
      </w:pPr>
      <w:hyperlink w:anchor="_toc928">
        <w:r w:rsidR="000E6263">
          <w:rPr>
            <w:rStyle w:val="IndexLink"/>
          </w:rPr>
          <w:t>Gambar 18 : Activity Diagram</w:t>
        </w:r>
        <w:r w:rsidR="000E6263">
          <w:rPr>
            <w:rStyle w:val="IndexLink"/>
          </w:rPr>
          <w:tab/>
          <w:t>32</w:t>
        </w:r>
      </w:hyperlink>
    </w:p>
    <w:p w14:paraId="013240AD" w14:textId="77777777" w:rsidR="00153120" w:rsidRDefault="0038071A">
      <w:pPr>
        <w:pStyle w:val="FigureIndex1"/>
      </w:pPr>
      <w:hyperlink w:anchor="_toc939">
        <w:r w:rsidR="000E6263">
          <w:rPr>
            <w:rStyle w:val="IndexLink"/>
          </w:rPr>
          <w:t>Gambar 19 : Activity Diagram Role Administrator</w:t>
        </w:r>
        <w:r w:rsidR="000E6263">
          <w:rPr>
            <w:rStyle w:val="IndexLink"/>
          </w:rPr>
          <w:tab/>
          <w:t>33</w:t>
        </w:r>
      </w:hyperlink>
    </w:p>
    <w:p w14:paraId="7FE7DE12" w14:textId="77777777" w:rsidR="00153120" w:rsidRDefault="0038071A">
      <w:pPr>
        <w:pStyle w:val="FigureIndex1"/>
      </w:pPr>
      <w:hyperlink w:anchor="_toc949">
        <w:r w:rsidR="000E6263">
          <w:rPr>
            <w:rStyle w:val="IndexLink"/>
          </w:rPr>
          <w:t>Gambar 20 : Activity Diagram Role Dosen</w:t>
        </w:r>
        <w:r w:rsidR="000E6263">
          <w:rPr>
            <w:rStyle w:val="IndexLink"/>
          </w:rPr>
          <w:tab/>
          <w:t>34</w:t>
        </w:r>
      </w:hyperlink>
    </w:p>
    <w:p w14:paraId="7D3F65B4" w14:textId="77777777" w:rsidR="00153120" w:rsidRDefault="0038071A">
      <w:pPr>
        <w:pStyle w:val="FigureIndex1"/>
      </w:pPr>
      <w:hyperlink w:anchor="_toc959">
        <w:r w:rsidR="000E6263">
          <w:rPr>
            <w:rStyle w:val="IndexLink"/>
          </w:rPr>
          <w:t>Gambar 21 : Activity Diagram Role Scrum Master</w:t>
        </w:r>
        <w:r w:rsidR="000E6263">
          <w:rPr>
            <w:rStyle w:val="IndexLink"/>
          </w:rPr>
          <w:tab/>
          <w:t>35</w:t>
        </w:r>
      </w:hyperlink>
    </w:p>
    <w:p w14:paraId="042D97DD" w14:textId="77777777" w:rsidR="00153120" w:rsidRDefault="0038071A">
      <w:pPr>
        <w:pStyle w:val="FigureIndex1"/>
      </w:pPr>
      <w:hyperlink w:anchor="_toc963">
        <w:r w:rsidR="000E6263">
          <w:rPr>
            <w:rStyle w:val="IndexLink"/>
          </w:rPr>
          <w:t>Gambar 22 : Activity Diagram Role Product Owner</w:t>
        </w:r>
        <w:r w:rsidR="000E6263">
          <w:rPr>
            <w:rStyle w:val="IndexLink"/>
          </w:rPr>
          <w:tab/>
          <w:t>36</w:t>
        </w:r>
      </w:hyperlink>
    </w:p>
    <w:p w14:paraId="6427BB4C" w14:textId="77777777" w:rsidR="00153120" w:rsidRDefault="0038071A">
      <w:pPr>
        <w:pStyle w:val="FigureIndex1"/>
      </w:pPr>
      <w:hyperlink w:anchor="_toc981">
        <w:r w:rsidR="000E6263">
          <w:rPr>
            <w:rStyle w:val="IndexLink"/>
          </w:rPr>
          <w:t>Gambar 23 : Activity Diagram Role Mahasiswa</w:t>
        </w:r>
        <w:r w:rsidR="000E6263">
          <w:rPr>
            <w:rStyle w:val="IndexLink"/>
          </w:rPr>
          <w:tab/>
          <w:t>37</w:t>
        </w:r>
      </w:hyperlink>
    </w:p>
    <w:p w14:paraId="63492D6C" w14:textId="77777777" w:rsidR="00153120" w:rsidRDefault="0038071A">
      <w:pPr>
        <w:pStyle w:val="FigureIndex1"/>
      </w:pPr>
      <w:hyperlink w:anchor="_toc993">
        <w:r w:rsidR="000E6263">
          <w:rPr>
            <w:rStyle w:val="IndexLink"/>
          </w:rPr>
          <w:t>Gambar 24 : User Interface Login</w:t>
        </w:r>
        <w:r w:rsidR="000E6263">
          <w:rPr>
            <w:rStyle w:val="IndexLink"/>
          </w:rPr>
          <w:tab/>
          <w:t>38</w:t>
        </w:r>
      </w:hyperlink>
    </w:p>
    <w:p w14:paraId="096067C6" w14:textId="77777777" w:rsidR="00153120" w:rsidRDefault="0038071A">
      <w:pPr>
        <w:pStyle w:val="FigureIndex1"/>
      </w:pPr>
      <w:hyperlink w:anchor="_toc996">
        <w:r w:rsidR="000E6263">
          <w:rPr>
            <w:rStyle w:val="IndexLink"/>
          </w:rPr>
          <w:t>Gambar 25 : User Interface Role Administrator</w:t>
        </w:r>
        <w:r w:rsidR="000E6263">
          <w:rPr>
            <w:rStyle w:val="IndexLink"/>
          </w:rPr>
          <w:tab/>
          <w:t>38</w:t>
        </w:r>
      </w:hyperlink>
    </w:p>
    <w:p w14:paraId="5279BABF" w14:textId="77777777" w:rsidR="00153120" w:rsidRDefault="0038071A">
      <w:pPr>
        <w:pStyle w:val="FigureIndex1"/>
      </w:pPr>
      <w:hyperlink w:anchor="_toc1000">
        <w:r w:rsidR="000E6263">
          <w:rPr>
            <w:rStyle w:val="IndexLink"/>
          </w:rPr>
          <w:t>Gambar 26 : User Interface Role Dosen</w:t>
        </w:r>
        <w:r w:rsidR="000E6263">
          <w:rPr>
            <w:rStyle w:val="IndexLink"/>
          </w:rPr>
          <w:tab/>
          <w:t>39</w:t>
        </w:r>
      </w:hyperlink>
    </w:p>
    <w:p w14:paraId="22FE047C" w14:textId="77777777" w:rsidR="00153120" w:rsidRDefault="0038071A">
      <w:pPr>
        <w:pStyle w:val="FigureIndex1"/>
      </w:pPr>
      <w:hyperlink w:anchor="_toc1003">
        <w:r w:rsidR="000E6263">
          <w:rPr>
            <w:rStyle w:val="IndexLink"/>
          </w:rPr>
          <w:t>Gambar 27 : User Interface Role Scrum Master</w:t>
        </w:r>
        <w:r w:rsidR="000E6263">
          <w:rPr>
            <w:rStyle w:val="IndexLink"/>
          </w:rPr>
          <w:tab/>
          <w:t>39</w:t>
        </w:r>
      </w:hyperlink>
    </w:p>
    <w:p w14:paraId="05FECD63" w14:textId="77777777" w:rsidR="00153120" w:rsidRDefault="0038071A">
      <w:pPr>
        <w:pStyle w:val="FigureIndex1"/>
      </w:pPr>
      <w:hyperlink w:anchor="_toc1006">
        <w:r w:rsidR="000E6263">
          <w:rPr>
            <w:rStyle w:val="IndexLink"/>
          </w:rPr>
          <w:t>Gambar 28 : User Interface Role Product Owner</w:t>
        </w:r>
        <w:r w:rsidR="000E6263">
          <w:rPr>
            <w:rStyle w:val="IndexLink"/>
          </w:rPr>
          <w:tab/>
          <w:t>40</w:t>
        </w:r>
      </w:hyperlink>
    </w:p>
    <w:p w14:paraId="1B19F541" w14:textId="77777777" w:rsidR="00153120" w:rsidRDefault="0038071A">
      <w:pPr>
        <w:pStyle w:val="FigureIndex1"/>
      </w:pPr>
      <w:hyperlink w:anchor="_toc1009">
        <w:r w:rsidR="000E6263">
          <w:rPr>
            <w:rStyle w:val="IndexLink"/>
          </w:rPr>
          <w:t>Gambar 29 : User Interface Role Mahasiswa</w:t>
        </w:r>
        <w:r w:rsidR="000E6263">
          <w:rPr>
            <w:rStyle w:val="IndexLink"/>
          </w:rPr>
          <w:tab/>
          <w:t>40</w:t>
        </w:r>
      </w:hyperlink>
    </w:p>
    <w:p w14:paraId="4DE2917C" w14:textId="77777777" w:rsidR="00153120" w:rsidRDefault="000E6263">
      <w:pPr>
        <w:pStyle w:val="BodyText"/>
        <w:spacing w:after="0" w:line="240" w:lineRule="auto"/>
        <w:rPr>
          <w:rFonts w:ascii="Times New Roman;Times New Roman" w:hAnsi="Times New Roman;Times New Roman" w:cs="Times New Roman"/>
        </w:rPr>
      </w:pPr>
      <w:r>
        <w:br w:type="page"/>
      </w:r>
    </w:p>
    <w:p w14:paraId="07F417D8" w14:textId="77777777" w:rsidR="00153120" w:rsidRDefault="000E6263">
      <w:pPr>
        <w:pStyle w:val="Heading1"/>
        <w:spacing w:before="0" w:after="0"/>
        <w:jc w:val="center"/>
        <w:rPr>
          <w:color w:val="FF0000"/>
        </w:rPr>
      </w:pPr>
      <w:bookmarkStart w:id="17" w:name="__RefHeading___Toc684_2304900861"/>
      <w:bookmarkEnd w:id="17"/>
      <w:r>
        <w:rPr>
          <w:rFonts w:ascii="Times New Roman;Times New Roman" w:hAnsi="Times New Roman;Times New Roman" w:cs="Times New Roman"/>
          <w:color w:val="FF0000"/>
          <w:sz w:val="24"/>
          <w:szCs w:val="24"/>
        </w:rPr>
        <w:lastRenderedPageBreak/>
        <w:t>DAFTAR TABEL</w:t>
      </w:r>
      <w:r>
        <w:rPr>
          <w:color w:val="FF0000"/>
        </w:rPr>
        <w:br/>
      </w:r>
    </w:p>
    <w:p w14:paraId="3A436C1F" w14:textId="77777777" w:rsidR="00153120" w:rsidRDefault="000E6263">
      <w:pPr>
        <w:pStyle w:val="TableIndex1"/>
      </w:pPr>
      <w:r>
        <w:t>Table1</w:t>
      </w:r>
      <w:r>
        <w:tab/>
        <w:t>ii</w:t>
      </w:r>
    </w:p>
    <w:p w14:paraId="4797B302" w14:textId="77777777" w:rsidR="00153120" w:rsidRDefault="000E6263">
      <w:pPr>
        <w:pStyle w:val="TableIndex1"/>
      </w:pPr>
      <w:r>
        <w:t>Tabel1:SkalaLikert</w:t>
      </w:r>
      <w:r>
        <w:tab/>
        <w:t>19</w:t>
      </w:r>
    </w:p>
    <w:p w14:paraId="21BB3416" w14:textId="77777777" w:rsidR="00153120" w:rsidRDefault="000E6263">
      <w:pPr>
        <w:pStyle w:val="TableIndex1"/>
      </w:pPr>
      <w:r>
        <w:t>Tabel2:PenelitianTerkait</w:t>
      </w:r>
      <w:r>
        <w:tab/>
        <w:t>19</w:t>
      </w:r>
    </w:p>
    <w:p w14:paraId="25C9FA19" w14:textId="77777777" w:rsidR="00153120" w:rsidRDefault="000E6263">
      <w:pPr>
        <w:pStyle w:val="TableIndex1"/>
      </w:pPr>
      <w:r>
        <w:t>Tabel3:PosisiPenelitian</w:t>
      </w:r>
      <w:r>
        <w:tab/>
        <w:t>20</w:t>
      </w:r>
    </w:p>
    <w:p w14:paraId="508C5D35" w14:textId="77777777" w:rsidR="00153120" w:rsidRDefault="000E6263">
      <w:pPr>
        <w:pStyle w:val="TableIndex1"/>
      </w:pPr>
      <w:r>
        <w:t>Tabel4:RancanganPengujianBlackBoxTesting</w:t>
      </w:r>
      <w:r>
        <w:tab/>
        <w:t>41</w:t>
      </w:r>
    </w:p>
    <w:p w14:paraId="33E0A913" w14:textId="77777777" w:rsidR="00153120" w:rsidRDefault="000E6263">
      <w:pPr>
        <w:pStyle w:val="TableIndex1"/>
      </w:pPr>
      <w:r>
        <w:t>Tabel5:RancanganPengujianUserAcceptanceTesting</w:t>
      </w:r>
      <w:r>
        <w:tab/>
        <w:t>44</w:t>
      </w:r>
    </w:p>
    <w:p w14:paraId="65836A74" w14:textId="77777777" w:rsidR="00153120" w:rsidRDefault="00153120">
      <w:pPr>
        <w:pStyle w:val="BodyText"/>
        <w:spacing w:after="0" w:line="360" w:lineRule="auto"/>
        <w:jc w:val="center"/>
        <w:sectPr w:rsidR="00153120">
          <w:footerReference w:type="default" r:id="rId12"/>
          <w:pgSz w:w="11906" w:h="16838"/>
          <w:pgMar w:top="1701" w:right="1701" w:bottom="2267" w:left="2268" w:header="0" w:footer="1701" w:gutter="0"/>
          <w:pgNumType w:fmt="lowerRoman" w:start="1"/>
          <w:cols w:space="720"/>
          <w:formProt w:val="0"/>
          <w:docGrid w:linePitch="312" w:charSpace="14745"/>
        </w:sectPr>
      </w:pPr>
    </w:p>
    <w:p w14:paraId="7D97E3E4" w14:textId="77777777" w:rsidR="00153120" w:rsidRDefault="000E6263">
      <w:pPr>
        <w:pStyle w:val="Heading1"/>
        <w:spacing w:before="0" w:after="0" w:line="360" w:lineRule="auto"/>
        <w:jc w:val="center"/>
        <w:rPr>
          <w:sz w:val="24"/>
          <w:szCs w:val="24"/>
        </w:rPr>
      </w:pPr>
      <w:bookmarkStart w:id="18" w:name="__RefHeading___Toc740_2304900861"/>
      <w:bookmarkEnd w:id="18"/>
      <w:r>
        <w:rPr>
          <w:sz w:val="24"/>
          <w:szCs w:val="24"/>
        </w:rPr>
        <w:lastRenderedPageBreak/>
        <w:t>BAB I</w:t>
      </w:r>
    </w:p>
    <w:p w14:paraId="470E966B" w14:textId="77777777" w:rsidR="00153120" w:rsidRDefault="000E6263">
      <w:pPr>
        <w:pStyle w:val="Heading1"/>
        <w:spacing w:before="0" w:after="0" w:line="360" w:lineRule="auto"/>
        <w:jc w:val="center"/>
        <w:rPr>
          <w:sz w:val="24"/>
          <w:szCs w:val="24"/>
        </w:rPr>
      </w:pPr>
      <w:bookmarkStart w:id="19" w:name="__RefHeading___Toc1514_2193851436"/>
      <w:bookmarkEnd w:id="19"/>
      <w:r>
        <w:rPr>
          <w:sz w:val="24"/>
          <w:szCs w:val="24"/>
        </w:rPr>
        <w:t>PENDAHULUAN</w:t>
      </w:r>
    </w:p>
    <w:p w14:paraId="15AD52A0" w14:textId="77777777" w:rsidR="00153120" w:rsidRDefault="00153120">
      <w:pPr>
        <w:pStyle w:val="BodyText"/>
        <w:spacing w:after="0" w:line="360" w:lineRule="auto"/>
        <w:jc w:val="center"/>
      </w:pPr>
    </w:p>
    <w:p w14:paraId="3547901A" w14:textId="77777777" w:rsidR="00153120" w:rsidRDefault="000E6263">
      <w:pPr>
        <w:pStyle w:val="Heading2"/>
        <w:spacing w:before="0" w:after="0" w:line="360" w:lineRule="auto"/>
      </w:pPr>
      <w:bookmarkStart w:id="20" w:name="__RefHeading___Toc723_2304900861"/>
      <w:bookmarkEnd w:id="20"/>
      <w:r>
        <w:rPr>
          <w:sz w:val="24"/>
          <w:szCs w:val="24"/>
        </w:rPr>
        <w:t>1.1</w:t>
      </w:r>
      <w:r>
        <w:rPr>
          <w:sz w:val="24"/>
          <w:szCs w:val="24"/>
        </w:rPr>
        <w:tab/>
        <w:t>Latar Belakang</w:t>
      </w:r>
    </w:p>
    <w:p w14:paraId="15701655" w14:textId="77777777" w:rsidR="00153120" w:rsidRDefault="000E6263">
      <w:pPr>
        <w:pStyle w:val="BodyText"/>
        <w:spacing w:after="0" w:line="360" w:lineRule="auto"/>
        <w:jc w:val="both"/>
      </w:pPr>
      <w:r>
        <w:tab/>
        <w:t xml:space="preserve">Menurut </w:t>
      </w:r>
      <w:commentRangeStart w:id="21"/>
      <w:r>
        <w:rPr>
          <w:color w:val="FF0000"/>
        </w:rPr>
        <w:t>(Badan Pusat Statistik, 2019)</w:t>
      </w:r>
      <w:commentRangeEnd w:id="21"/>
      <w:r>
        <w:rPr>
          <w:rStyle w:val="CommentReference"/>
          <w:rFonts w:cs="Mangal"/>
        </w:rPr>
        <w:commentReference w:id="21"/>
      </w:r>
      <w:r>
        <w:t xml:space="preserve"> pada Agustus 2019 di Indonesia, terdapat 133,56 juta orang merupakan angkatan kerja, dengan 7,05 juta orang atau sekitar 5% dinyatakan sebagai pengangguran. Jumlah tersebut memang sedikit dibandingkan dengan jumlah orang yang bekerja yaitu 95%, akan tetapi 5% tersebut tetaplah orang-orang yang membutuhkan penghasilan dari pekerjaan untuk memenuhi kebutuhan hidup sehari-hari. Berdasarkan Tingkat Pengangguran Terbuka (TPT) menurut jenjang pendidikan, persentase TPT tertinggi sebesar 10,42% pada jenjang pendidikan Sekolah Menengah Kejuruan (SMK).</w:t>
      </w:r>
    </w:p>
    <w:p w14:paraId="386B53EA" w14:textId="77777777" w:rsidR="00153120" w:rsidRDefault="000E6263">
      <w:pPr>
        <w:pStyle w:val="BodyText"/>
        <w:spacing w:after="0" w:line="360" w:lineRule="auto"/>
        <w:jc w:val="both"/>
      </w:pPr>
      <w:r>
        <w:tab/>
        <w:t xml:space="preserve">Salah satu faktor tingginya pengangguran karena ketidakseimbangan antara permintaan dan penawaran tenaga kerja </w:t>
      </w:r>
      <w:commentRangeStart w:id="22"/>
      <w:r>
        <w:rPr>
          <w:color w:val="FF0000"/>
          <w:highlight w:val="darkYellow"/>
        </w:rPr>
        <w:t xml:space="preserve">(Sholeh, 2007). </w:t>
      </w:r>
      <w:commentRangeEnd w:id="22"/>
      <w:r>
        <w:rPr>
          <w:rStyle w:val="CommentReference"/>
          <w:rFonts w:cs="Mangal"/>
          <w:highlight w:val="darkYellow"/>
        </w:rPr>
        <w:commentReference w:id="22"/>
      </w:r>
      <w:r>
        <w:t xml:space="preserve">Padahal tujuan dari pendidikan menengah kejuruan yaitu mengutamakan siswa untuk memasuki lapangan kerja berdasarkan Peraturan Pemerintah Republik Indonesia Nomor 29 Tahun 1990 Tentang Pendidikan Menengah. Di antara penyebab tingginya pengangguran pada jenjang pendidikan SMK yaitu karena adanya </w:t>
      </w:r>
      <w:r>
        <w:rPr>
          <w:i/>
          <w:iCs/>
        </w:rPr>
        <w:t>mismatch</w:t>
      </w:r>
      <w:r>
        <w:t>.</w:t>
      </w:r>
      <w:r>
        <w:rPr>
          <w:i/>
          <w:iCs/>
        </w:rPr>
        <w:t xml:space="preserve"> Mismatch </w:t>
      </w:r>
      <w:r>
        <w:t>merupakan ketidaksesuaian kurikulum yang ada pada SMK dengan industri pekerjaan, sehingga industri pekerjaan menjadi kesulitan dalam menerima lulusan SMK yang memiliki kompetensi berbeda dari industrinya.</w:t>
      </w:r>
    </w:p>
    <w:p w14:paraId="0BA63CFC" w14:textId="77777777" w:rsidR="00153120" w:rsidRDefault="000E6263">
      <w:pPr>
        <w:pStyle w:val="BodyText"/>
        <w:spacing w:after="0" w:line="360" w:lineRule="auto"/>
        <w:jc w:val="both"/>
      </w:pPr>
      <w:r>
        <w:tab/>
        <w:t xml:space="preserve">Departemen Pendidikan dan Kebudayaan Republik Indonesia membuat sebuah kebijakan program </w:t>
      </w:r>
      <w:r>
        <w:rPr>
          <w:i/>
          <w:iCs/>
        </w:rPr>
        <w:t>Link and Match</w:t>
      </w:r>
      <w:r>
        <w:t xml:space="preserve">. </w:t>
      </w:r>
      <w:r>
        <w:rPr>
          <w:i/>
          <w:iCs/>
        </w:rPr>
        <w:t xml:space="preserve">Link and Match </w:t>
      </w:r>
      <w:r>
        <w:t xml:space="preserve">merupakan program untuk mempelajari kompetensi-kompetensi apa saja yang dibutuhkan di industri pekerjaan. Target </w:t>
      </w:r>
      <w:r>
        <w:rPr>
          <w:i/>
          <w:iCs/>
        </w:rPr>
        <w:t xml:space="preserve">Link and Match </w:t>
      </w:r>
      <w:r>
        <w:t xml:space="preserve">sebenarnya tidak hanya untuk lulusan SMK melainkan juga untuk lulusan perguruan tinggi supaya dapat mengurangi jumlah pengangguran yang terus bertambah. Menurut Soemarso selaku Ketua Dewan Pembina Politeknik, </w:t>
      </w:r>
      <w:r>
        <w:rPr>
          <w:i/>
          <w:iCs/>
        </w:rPr>
        <w:t>Link and match</w:t>
      </w:r>
      <w:r>
        <w:t xml:space="preserve"> pada perguruan tinggi diharapkan dapat menyesuaikan kurikulum dengan kebutuhan yang ada di industri pekerjaan </w:t>
      </w:r>
      <w:r>
        <w:rPr>
          <w:highlight w:val="darkYellow"/>
        </w:rPr>
        <w:t>(Disas, 2018)</w:t>
      </w:r>
      <w:r>
        <w:t>.</w:t>
      </w:r>
    </w:p>
    <w:p w14:paraId="037E48CC" w14:textId="77777777" w:rsidR="00153120" w:rsidRDefault="000E6263">
      <w:pPr>
        <w:pStyle w:val="BodyText"/>
        <w:spacing w:after="0" w:line="360" w:lineRule="auto"/>
        <w:jc w:val="both"/>
      </w:pPr>
      <w:r>
        <w:lastRenderedPageBreak/>
        <w:tab/>
        <w:t xml:space="preserve">Mulai September 2019 Sekolah Tinggi Teknologi Terpadu Nurul Fikri (STT-NF) sudah melaksanakan kebijakan </w:t>
      </w:r>
      <w:r>
        <w:rPr>
          <w:i/>
          <w:iCs/>
        </w:rPr>
        <w:t>Link and Match</w:t>
      </w:r>
      <w:r>
        <w:t xml:space="preserve"> </w:t>
      </w:r>
      <w:r>
        <w:rPr>
          <w:highlight w:val="darkYellow"/>
        </w:rPr>
        <w:t xml:space="preserve">yang difasilitasi oleh </w:t>
      </w:r>
      <w:r>
        <w:rPr>
          <w:i/>
          <w:iCs/>
          <w:highlight w:val="darkYellow"/>
        </w:rPr>
        <w:t>Student Learning and Incubator Business Center</w:t>
      </w:r>
      <w:r>
        <w:rPr>
          <w:highlight w:val="darkYellow"/>
        </w:rPr>
        <w:t xml:space="preserve"> (SLIBC) STT-NF.</w:t>
      </w:r>
      <w:r>
        <w:t xml:space="preserve"> Konsep dari </w:t>
      </w:r>
      <w:r>
        <w:rPr>
          <w:i/>
          <w:iCs/>
        </w:rPr>
        <w:t xml:space="preserve">Link and Match </w:t>
      </w:r>
      <w:r>
        <w:t xml:space="preserve">STT-NF yaitu mengerjakan sebuah proyek yang diberikan oleh </w:t>
      </w:r>
      <w:r>
        <w:rPr>
          <w:i/>
          <w:iCs/>
          <w:highlight w:val="darkYellow"/>
        </w:rPr>
        <w:t>product owner</w:t>
      </w:r>
      <w:r>
        <w:rPr>
          <w:i/>
          <w:iCs/>
        </w:rPr>
        <w:t xml:space="preserve"> </w:t>
      </w:r>
      <w:r>
        <w:t xml:space="preserve">selaku </w:t>
      </w:r>
      <w:r>
        <w:rPr>
          <w:i/>
          <w:iCs/>
        </w:rPr>
        <w:t xml:space="preserve">client </w:t>
      </w:r>
      <w:r>
        <w:t>dari industri pekerjaan (</w:t>
      </w:r>
      <w:commentRangeStart w:id="23"/>
      <w:r>
        <w:rPr>
          <w:color w:val="FF0000"/>
        </w:rPr>
        <w:t>Sekolah Tinggi Teknologi Terpadu Nurul Fikri, 2019</w:t>
      </w:r>
      <w:commentRangeEnd w:id="23"/>
      <w:r>
        <w:rPr>
          <w:rStyle w:val="CommentReference"/>
          <w:rFonts w:cs="Mangal"/>
        </w:rPr>
        <w:commentReference w:id="23"/>
      </w:r>
      <w:r>
        <w:t xml:space="preserve">). </w:t>
      </w:r>
      <w:r>
        <w:rPr>
          <w:highlight w:val="yellow"/>
        </w:rPr>
        <w:t xml:space="preserve">Namun hal tersebut belum terealisasi dengan baik dikarenakan program </w:t>
      </w:r>
      <w:r>
        <w:rPr>
          <w:i/>
          <w:iCs/>
          <w:highlight w:val="yellow"/>
        </w:rPr>
        <w:t xml:space="preserve">Link and Match </w:t>
      </w:r>
      <w:r>
        <w:rPr>
          <w:highlight w:val="yellow"/>
        </w:rPr>
        <w:t>STT-NF baru berjalan dan membutuhkan beberapa sistem demi kelancaran program ini, salah satunya yaitu tersedianya aplikasi</w:t>
      </w:r>
      <w:r>
        <w:rPr>
          <w:i/>
          <w:iCs/>
          <w:highlight w:val="yellow"/>
        </w:rPr>
        <w:t xml:space="preserve"> </w:t>
      </w:r>
      <w:r>
        <w:rPr>
          <w:highlight w:val="yellow"/>
        </w:rPr>
        <w:t>untuk mendokumentasikan proyek-proyek</w:t>
      </w:r>
      <w:r>
        <w:t xml:space="preserve"> apa saja yang telah dikerjakan mahasiswa STT-NF serta penghubung antara </w:t>
      </w:r>
      <w:r>
        <w:rPr>
          <w:i/>
          <w:iCs/>
          <w:highlight w:val="darkYellow"/>
        </w:rPr>
        <w:t>product owner</w:t>
      </w:r>
      <w:r>
        <w:rPr>
          <w:i/>
          <w:iCs/>
        </w:rPr>
        <w:t xml:space="preserve"> </w:t>
      </w:r>
      <w:r>
        <w:t>dengan pihak STT-NF.</w:t>
      </w:r>
    </w:p>
    <w:p w14:paraId="161A742B" w14:textId="77777777" w:rsidR="00153120" w:rsidRDefault="000E6263">
      <w:pPr>
        <w:pStyle w:val="BodyText"/>
        <w:spacing w:after="0" w:line="360" w:lineRule="auto"/>
        <w:jc w:val="both"/>
      </w:pPr>
      <w:r>
        <w:tab/>
        <w:t>Oleh karena itu untuk kelancaran program tersebut maka diadakan sebuah penelitian tentang aplikasi</w:t>
      </w:r>
      <w:r>
        <w:rPr>
          <w:i/>
          <w:iCs/>
        </w:rPr>
        <w:t xml:space="preserve"> </w:t>
      </w:r>
      <w:r>
        <w:rPr>
          <w:highlight w:val="darkYellow"/>
        </w:rPr>
        <w:t>Link-Match</w:t>
      </w:r>
      <w:r>
        <w:rPr>
          <w:i/>
          <w:iCs/>
          <w:highlight w:val="darkYellow"/>
        </w:rPr>
        <w:t xml:space="preserve"> </w:t>
      </w:r>
      <w:r>
        <w:rPr>
          <w:highlight w:val="darkYellow"/>
        </w:rPr>
        <w:t>STT-NF</w:t>
      </w:r>
      <w:r>
        <w:t xml:space="preserve">, sehingga pihak perguruan tinggi ataupun pihak luar dapat dengan mudah melihat hasil dari </w:t>
      </w:r>
      <w:r>
        <w:rPr>
          <w:i/>
          <w:iCs/>
        </w:rPr>
        <w:t xml:space="preserve">Link and Match </w:t>
      </w:r>
      <w:r>
        <w:t>yang ada di STT-NF. Terlepas dari itu semua, pengembangan aplikasi</w:t>
      </w:r>
      <w:r>
        <w:rPr>
          <w:i/>
          <w:iCs/>
        </w:rPr>
        <w:t xml:space="preserve"> </w:t>
      </w:r>
      <w:r>
        <w:t xml:space="preserve">ini tidaklah mudah dikarenakan banyak pihak yang terlibat mulai dari administrator, dosen, asisten dosen, mahasiswa, dan </w:t>
      </w:r>
      <w:r>
        <w:rPr>
          <w:i/>
          <w:iCs/>
          <w:highlight w:val="darkYellow"/>
        </w:rPr>
        <w:t>product owner</w:t>
      </w:r>
      <w:r>
        <w:t xml:space="preserve">, sehingga diperlukan pengembangan yang kompleksitas agar dapat berjalan dengan baik. Dikarenakan hal tersebut pada aplikasi ini dibagi menjadi tiga bagian yaitu modul dosen, mahasiswa, dan kehadiran dengan dua platform diantaranya berbasis web dan berbasis </w:t>
      </w:r>
      <w:r>
        <w:rPr>
          <w:i/>
          <w:iCs/>
        </w:rPr>
        <w:t>mobile</w:t>
      </w:r>
      <w:r>
        <w:t xml:space="preserve">. </w:t>
      </w:r>
      <w:r>
        <w:rPr>
          <w:highlight w:val="darkYellow"/>
        </w:rPr>
        <w:t>Khusus pada penelitian ini akan dikembangkan aplikasi</w:t>
      </w:r>
      <w:r>
        <w:rPr>
          <w:i/>
          <w:iCs/>
          <w:highlight w:val="darkYellow"/>
        </w:rPr>
        <w:t xml:space="preserve"> </w:t>
      </w:r>
      <w:r>
        <w:rPr>
          <w:highlight w:val="darkYellow"/>
        </w:rPr>
        <w:t xml:space="preserve">Link-Match STT-NF modul dosen yang berbasiskan web dengan fitur </w:t>
      </w:r>
      <w:r>
        <w:rPr>
          <w:i/>
          <w:iCs/>
          <w:highlight w:val="darkYellow"/>
        </w:rPr>
        <w:t xml:space="preserve">user management, team management, </w:t>
      </w:r>
      <w:r>
        <w:rPr>
          <w:highlight w:val="darkYellow"/>
        </w:rPr>
        <w:t xml:space="preserve">dan </w:t>
      </w:r>
      <w:r>
        <w:rPr>
          <w:i/>
          <w:iCs/>
          <w:highlight w:val="darkYellow"/>
        </w:rPr>
        <w:t>project management</w:t>
      </w:r>
      <w:r>
        <w:rPr>
          <w:highlight w:val="darkYellow"/>
        </w:rPr>
        <w:t xml:space="preserve"> seperti yang dijelaskan pada gambar 1 berikut.</w:t>
      </w:r>
    </w:p>
    <w:p w14:paraId="0FE75A55" w14:textId="77777777" w:rsidR="00153120" w:rsidRDefault="000E6263">
      <w:pPr>
        <w:pStyle w:val="BodyText"/>
        <w:spacing w:after="0" w:line="360" w:lineRule="auto"/>
        <w:jc w:val="center"/>
      </w:pPr>
      <w:bookmarkStart w:id="24" w:name="_toc468"/>
      <w:bookmarkEnd w:id="24"/>
      <w:r>
        <w:rPr>
          <w:noProof/>
        </w:rPr>
        <w:lastRenderedPageBreak/>
        <w:drawing>
          <wp:inline distT="0" distB="0" distL="0" distR="0" wp14:anchorId="7443F1FD" wp14:editId="6DA77BC1">
            <wp:extent cx="1805940" cy="2232660"/>
            <wp:effectExtent l="0" t="0" r="0" b="0"/>
            <wp:docPr id="6" name="Gambar 1 : Struktur Aplikasi Link-Match STT-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mbar 1 : Struktur Aplikasi Link-Match STT-NF"/>
                    <pic:cNvPicPr>
                      <a:picLocks noChangeAspect="1" noChangeArrowheads="1"/>
                    </pic:cNvPicPr>
                  </pic:nvPicPr>
                  <pic:blipFill>
                    <a:blip r:embed="rId13"/>
                    <a:stretch>
                      <a:fillRect/>
                    </a:stretch>
                  </pic:blipFill>
                  <pic:spPr>
                    <a:xfrm>
                      <a:off x="0" y="0"/>
                      <a:ext cx="1805940" cy="2232660"/>
                    </a:xfrm>
                    <a:prstGeom prst="rect">
                      <a:avLst/>
                    </a:prstGeom>
                  </pic:spPr>
                </pic:pic>
              </a:graphicData>
            </a:graphic>
          </wp:inline>
        </w:drawing>
      </w:r>
    </w:p>
    <w:p w14:paraId="39813802" w14:textId="77777777" w:rsidR="00153120" w:rsidRPr="000E6263" w:rsidRDefault="000E6263">
      <w:pPr>
        <w:pStyle w:val="BodyText"/>
        <w:spacing w:after="0" w:line="360" w:lineRule="auto"/>
        <w:jc w:val="center"/>
        <w:rPr>
          <w:color w:val="FF0000"/>
        </w:rPr>
      </w:pPr>
      <w:commentRangeStart w:id="25"/>
      <w:r w:rsidRPr="000E6263">
        <w:rPr>
          <w:color w:val="FF0000"/>
        </w:rPr>
        <w:t>Gambar 1 : Struktur Aplikasi Link-Match STT-NF</w:t>
      </w:r>
      <w:commentRangeEnd w:id="25"/>
      <w:r>
        <w:rPr>
          <w:rStyle w:val="CommentReference"/>
          <w:rFonts w:cs="Mangal"/>
        </w:rPr>
        <w:commentReference w:id="25"/>
      </w:r>
    </w:p>
    <w:p w14:paraId="2D4E895B" w14:textId="77777777" w:rsidR="00153120" w:rsidRDefault="00153120">
      <w:pPr>
        <w:pStyle w:val="BodyText"/>
        <w:spacing w:after="0" w:line="360" w:lineRule="auto"/>
      </w:pPr>
    </w:p>
    <w:p w14:paraId="38F83FBA" w14:textId="77777777" w:rsidR="00153120" w:rsidRDefault="000E6263">
      <w:pPr>
        <w:pStyle w:val="Heading2"/>
        <w:spacing w:before="0" w:after="0" w:line="360" w:lineRule="auto"/>
        <w:rPr>
          <w:sz w:val="24"/>
          <w:szCs w:val="24"/>
        </w:rPr>
      </w:pPr>
      <w:bookmarkStart w:id="26" w:name="__RefHeading___Toc760_2304900861"/>
      <w:bookmarkEnd w:id="26"/>
      <w:r>
        <w:rPr>
          <w:sz w:val="24"/>
          <w:szCs w:val="24"/>
        </w:rPr>
        <w:t>1.2</w:t>
      </w:r>
      <w:r>
        <w:rPr>
          <w:sz w:val="24"/>
          <w:szCs w:val="24"/>
        </w:rPr>
        <w:tab/>
        <w:t>Perumusan Masalah</w:t>
      </w:r>
    </w:p>
    <w:p w14:paraId="26B189FB" w14:textId="77777777" w:rsidR="00153120" w:rsidRDefault="000E6263">
      <w:pPr>
        <w:pStyle w:val="BodyText"/>
        <w:spacing w:after="0" w:line="360" w:lineRule="auto"/>
        <w:jc w:val="both"/>
      </w:pPr>
      <w:r>
        <w:tab/>
        <w:t xml:space="preserve">Berdasarkan latar belakang di atas, maka rumusan masalah pada tugas akhir ini adalah “Bagaimana mengembangkan aplikasi berbasis web untuk mendukung program </w:t>
      </w:r>
      <w:r>
        <w:rPr>
          <w:i/>
          <w:iCs/>
        </w:rPr>
        <w:t>Link and Match</w:t>
      </w:r>
      <w:r>
        <w:t xml:space="preserve"> di STT-NF </w:t>
      </w:r>
      <w:r>
        <w:rPr>
          <w:highlight w:val="darkYellow"/>
        </w:rPr>
        <w:t>pada modul dosen</w:t>
      </w:r>
      <w:r>
        <w:t>?”. Demi menjawab hal tersebut, maka ada beberapa hal yang perlu dikaji yaitu sebagai berikut :</w:t>
      </w:r>
    </w:p>
    <w:p w14:paraId="040719A2" w14:textId="77777777" w:rsidR="00153120" w:rsidRDefault="000E6263">
      <w:pPr>
        <w:pStyle w:val="BodyText"/>
        <w:numPr>
          <w:ilvl w:val="0"/>
          <w:numId w:val="3"/>
        </w:numPr>
        <w:spacing w:after="0" w:line="360" w:lineRule="auto"/>
        <w:jc w:val="both"/>
      </w:pPr>
      <w:r>
        <w:t xml:space="preserve">Apa saja fitur yang tersedia pada aplikasi </w:t>
      </w:r>
      <w:r>
        <w:rPr>
          <w:highlight w:val="darkYellow"/>
        </w:rPr>
        <w:t>Link-Match STT-NF modul dosen</w:t>
      </w:r>
      <w:r>
        <w:t>?</w:t>
      </w:r>
    </w:p>
    <w:p w14:paraId="1F6F1F37" w14:textId="77777777" w:rsidR="00153120" w:rsidRDefault="000E6263">
      <w:pPr>
        <w:pStyle w:val="BodyText"/>
        <w:numPr>
          <w:ilvl w:val="0"/>
          <w:numId w:val="3"/>
        </w:numPr>
        <w:spacing w:after="0" w:line="360" w:lineRule="auto"/>
        <w:jc w:val="both"/>
      </w:pPr>
      <w:r>
        <w:t>Bagaimana proses pengembangan aplikasi Link-Match</w:t>
      </w:r>
      <w:r>
        <w:rPr>
          <w:i/>
          <w:iCs/>
        </w:rPr>
        <w:t xml:space="preserve"> </w:t>
      </w:r>
      <w:r>
        <w:t xml:space="preserve">STT-NF </w:t>
      </w:r>
      <w:r>
        <w:rPr>
          <w:highlight w:val="darkYellow"/>
        </w:rPr>
        <w:t>modul dosen</w:t>
      </w:r>
      <w:r>
        <w:t xml:space="preserve"> berbasis web menggunakan php </w:t>
      </w:r>
      <w:commentRangeStart w:id="27"/>
      <w:r>
        <w:rPr>
          <w:color w:val="FF0000"/>
        </w:rPr>
        <w:t>framework</w:t>
      </w:r>
      <w:commentRangeEnd w:id="27"/>
      <w:r>
        <w:rPr>
          <w:rStyle w:val="CommentReference"/>
          <w:rFonts w:cs="Mangal"/>
        </w:rPr>
        <w:commentReference w:id="27"/>
      </w:r>
      <w:r>
        <w:t xml:space="preserve"> laravel?</w:t>
      </w:r>
    </w:p>
    <w:p w14:paraId="68544AA5" w14:textId="77777777" w:rsidR="00153120" w:rsidRDefault="000E6263">
      <w:pPr>
        <w:pStyle w:val="BodyText"/>
        <w:numPr>
          <w:ilvl w:val="0"/>
          <w:numId w:val="3"/>
        </w:numPr>
        <w:spacing w:after="0" w:line="360" w:lineRule="auto"/>
        <w:jc w:val="both"/>
        <w:rPr>
          <w:highlight w:val="darkYellow"/>
        </w:rPr>
      </w:pPr>
      <w:r>
        <w:rPr>
          <w:highlight w:val="darkYellow"/>
        </w:rPr>
        <w:t xml:space="preserve">Apakah aplikasi Link-Match STT-NF modul dosen dapat mendukung program </w:t>
      </w:r>
      <w:r>
        <w:rPr>
          <w:i/>
          <w:iCs/>
          <w:highlight w:val="darkYellow"/>
        </w:rPr>
        <w:t xml:space="preserve">Link and Match </w:t>
      </w:r>
      <w:r>
        <w:rPr>
          <w:highlight w:val="darkYellow"/>
        </w:rPr>
        <w:t>di STT-NF?</w:t>
      </w:r>
    </w:p>
    <w:p w14:paraId="04C0933B" w14:textId="77777777" w:rsidR="00153120" w:rsidRDefault="00153120">
      <w:pPr>
        <w:pStyle w:val="BodyText"/>
        <w:spacing w:after="0" w:line="360" w:lineRule="auto"/>
      </w:pPr>
    </w:p>
    <w:p w14:paraId="6ADCF880" w14:textId="77777777" w:rsidR="00153120" w:rsidRDefault="000E6263">
      <w:pPr>
        <w:pStyle w:val="Heading2"/>
        <w:spacing w:before="0" w:after="0" w:line="360" w:lineRule="auto"/>
        <w:rPr>
          <w:sz w:val="24"/>
          <w:szCs w:val="24"/>
        </w:rPr>
      </w:pPr>
      <w:bookmarkStart w:id="28" w:name="__RefHeading___Toc762_2304900861"/>
      <w:bookmarkEnd w:id="28"/>
      <w:r>
        <w:rPr>
          <w:sz w:val="24"/>
          <w:szCs w:val="24"/>
        </w:rPr>
        <w:t>1.3</w:t>
      </w:r>
      <w:r>
        <w:rPr>
          <w:sz w:val="24"/>
          <w:szCs w:val="24"/>
        </w:rPr>
        <w:tab/>
        <w:t>Tujuan Penelitian</w:t>
      </w:r>
    </w:p>
    <w:p w14:paraId="3A363DF0" w14:textId="77777777" w:rsidR="00153120" w:rsidRDefault="000E6263">
      <w:pPr>
        <w:pStyle w:val="BodyText"/>
        <w:spacing w:after="0" w:line="360" w:lineRule="auto"/>
        <w:jc w:val="both"/>
      </w:pPr>
      <w:r>
        <w:tab/>
        <w:t xml:space="preserve">Penelitian ini memiliki tujuan untuk mendukung program </w:t>
      </w:r>
      <w:r>
        <w:rPr>
          <w:i/>
          <w:iCs/>
        </w:rPr>
        <w:t xml:space="preserve">Link and Match </w:t>
      </w:r>
      <w:r>
        <w:t>STT-NF, yaitu :</w:t>
      </w:r>
    </w:p>
    <w:p w14:paraId="4DF2E858" w14:textId="77777777" w:rsidR="00153120" w:rsidRDefault="000E6263">
      <w:pPr>
        <w:pStyle w:val="BodyText"/>
        <w:numPr>
          <w:ilvl w:val="0"/>
          <w:numId w:val="4"/>
        </w:numPr>
        <w:spacing w:after="0" w:line="360" w:lineRule="auto"/>
        <w:jc w:val="both"/>
        <w:rPr>
          <w:highlight w:val="darkYellow"/>
        </w:rPr>
      </w:pPr>
      <w:r>
        <w:rPr>
          <w:highlight w:val="darkYellow"/>
        </w:rPr>
        <w:t>Menyediakan fitur pada aplikasi Link-Match STT-NF modul dosen.</w:t>
      </w:r>
    </w:p>
    <w:p w14:paraId="7AC84EBC" w14:textId="77777777" w:rsidR="00153120" w:rsidRDefault="000E6263">
      <w:pPr>
        <w:pStyle w:val="BodyText"/>
        <w:numPr>
          <w:ilvl w:val="0"/>
          <w:numId w:val="4"/>
        </w:numPr>
        <w:spacing w:after="0" w:line="360" w:lineRule="auto"/>
        <w:jc w:val="both"/>
        <w:rPr>
          <w:highlight w:val="darkYellow"/>
        </w:rPr>
      </w:pPr>
      <w:r>
        <w:rPr>
          <w:highlight w:val="darkYellow"/>
        </w:rPr>
        <w:t>Memberikan tahapan pengembangan aplikasi Link-Match STT-NF modul dosen.</w:t>
      </w:r>
    </w:p>
    <w:p w14:paraId="7181692C" w14:textId="77777777" w:rsidR="00153120" w:rsidRDefault="000E6263">
      <w:pPr>
        <w:pStyle w:val="BodyText"/>
        <w:numPr>
          <w:ilvl w:val="0"/>
          <w:numId w:val="4"/>
        </w:numPr>
        <w:spacing w:after="0" w:line="360" w:lineRule="auto"/>
        <w:jc w:val="both"/>
        <w:rPr>
          <w:highlight w:val="darkYellow"/>
        </w:rPr>
      </w:pPr>
      <w:r>
        <w:rPr>
          <w:highlight w:val="darkYellow"/>
        </w:rPr>
        <w:t xml:space="preserve">Menjadi solusi dalam program </w:t>
      </w:r>
      <w:r>
        <w:rPr>
          <w:i/>
          <w:iCs/>
          <w:highlight w:val="darkYellow"/>
        </w:rPr>
        <w:t>Link and Match</w:t>
      </w:r>
      <w:r>
        <w:rPr>
          <w:highlight w:val="darkYellow"/>
        </w:rPr>
        <w:t xml:space="preserve"> di STT-NF bagian modul dosen.</w:t>
      </w:r>
    </w:p>
    <w:p w14:paraId="0CACA5F6" w14:textId="77777777" w:rsidR="00153120" w:rsidRDefault="00153120">
      <w:pPr>
        <w:pStyle w:val="BodyText"/>
        <w:spacing w:after="0" w:line="360" w:lineRule="auto"/>
        <w:jc w:val="both"/>
      </w:pPr>
    </w:p>
    <w:p w14:paraId="56679446" w14:textId="77777777" w:rsidR="00153120" w:rsidRDefault="000E6263">
      <w:pPr>
        <w:pStyle w:val="Heading2"/>
        <w:spacing w:before="0" w:after="0" w:line="360" w:lineRule="auto"/>
        <w:rPr>
          <w:sz w:val="24"/>
          <w:szCs w:val="24"/>
          <w:highlight w:val="darkYellow"/>
        </w:rPr>
      </w:pPr>
      <w:bookmarkStart w:id="29" w:name="__RefHeading___Toc5804_3720861844"/>
      <w:bookmarkEnd w:id="29"/>
      <w:r>
        <w:rPr>
          <w:sz w:val="24"/>
          <w:szCs w:val="24"/>
          <w:highlight w:val="darkYellow"/>
        </w:rPr>
        <w:t>1.4</w:t>
      </w:r>
      <w:r>
        <w:rPr>
          <w:sz w:val="24"/>
          <w:szCs w:val="24"/>
          <w:highlight w:val="darkYellow"/>
        </w:rPr>
        <w:tab/>
        <w:t>Manfaat Penelitian</w:t>
      </w:r>
    </w:p>
    <w:p w14:paraId="5EB02D53" w14:textId="77777777" w:rsidR="00153120" w:rsidRDefault="000E6263">
      <w:pPr>
        <w:pStyle w:val="BodyText"/>
        <w:spacing w:after="0" w:line="360" w:lineRule="auto"/>
        <w:jc w:val="both"/>
      </w:pPr>
      <w:r>
        <w:tab/>
        <w:t xml:space="preserve">Penelitian ini memiliki manfaat untuk mendukung program </w:t>
      </w:r>
      <w:r>
        <w:rPr>
          <w:i/>
          <w:iCs/>
        </w:rPr>
        <w:t xml:space="preserve">Link and Match </w:t>
      </w:r>
      <w:r>
        <w:t>STT-NF pada modul dosen, yaitu :</w:t>
      </w:r>
    </w:p>
    <w:p w14:paraId="27C7B893" w14:textId="77777777" w:rsidR="00153120" w:rsidRDefault="000E6263">
      <w:pPr>
        <w:pStyle w:val="BodyText"/>
        <w:numPr>
          <w:ilvl w:val="0"/>
          <w:numId w:val="5"/>
        </w:numPr>
        <w:spacing w:after="0" w:line="360" w:lineRule="auto"/>
        <w:jc w:val="both"/>
      </w:pPr>
      <w:r>
        <w:t xml:space="preserve">Mendukung program </w:t>
      </w:r>
      <w:r>
        <w:rPr>
          <w:i/>
          <w:iCs/>
        </w:rPr>
        <w:t xml:space="preserve">Link and Match </w:t>
      </w:r>
      <w:r>
        <w:t>STT-NF khusus modul dosen.</w:t>
      </w:r>
    </w:p>
    <w:p w14:paraId="340096B3" w14:textId="77777777" w:rsidR="00153120" w:rsidRDefault="000E6263">
      <w:pPr>
        <w:pStyle w:val="BodyText"/>
        <w:numPr>
          <w:ilvl w:val="0"/>
          <w:numId w:val="5"/>
        </w:numPr>
        <w:spacing w:after="0" w:line="360" w:lineRule="auto"/>
        <w:jc w:val="both"/>
      </w:pPr>
      <w:r>
        <w:t xml:space="preserve">Memonitor proyek </w:t>
      </w:r>
      <w:r>
        <w:rPr>
          <w:i/>
          <w:iCs/>
        </w:rPr>
        <w:t xml:space="preserve">Link and Match </w:t>
      </w:r>
      <w:r>
        <w:t>STT-NF yang dikerjakan mahasiswa.</w:t>
      </w:r>
    </w:p>
    <w:p w14:paraId="15A22CD1" w14:textId="77777777" w:rsidR="00153120" w:rsidRDefault="000E6263">
      <w:pPr>
        <w:pStyle w:val="BodyText"/>
        <w:numPr>
          <w:ilvl w:val="0"/>
          <w:numId w:val="5"/>
        </w:numPr>
        <w:spacing w:after="0" w:line="360" w:lineRule="auto"/>
        <w:jc w:val="both"/>
      </w:pPr>
      <w:r>
        <w:t xml:space="preserve">Mendokumentasikan proyek yang dikerjakan mahasiswa dalam program </w:t>
      </w:r>
      <w:r>
        <w:rPr>
          <w:i/>
          <w:iCs/>
        </w:rPr>
        <w:t xml:space="preserve">Link and Match </w:t>
      </w:r>
      <w:r>
        <w:t>STT-NF.</w:t>
      </w:r>
    </w:p>
    <w:p w14:paraId="099E14F6" w14:textId="77777777" w:rsidR="00153120" w:rsidRDefault="000E6263">
      <w:pPr>
        <w:pStyle w:val="BodyText"/>
        <w:numPr>
          <w:ilvl w:val="0"/>
          <w:numId w:val="5"/>
        </w:numPr>
        <w:spacing w:after="0" w:line="360" w:lineRule="auto"/>
        <w:jc w:val="both"/>
      </w:pPr>
      <w:r>
        <w:t>Mempermudah</w:t>
      </w:r>
      <w:r>
        <w:rPr>
          <w:i/>
          <w:iCs/>
        </w:rPr>
        <w:t xml:space="preserve"> user </w:t>
      </w:r>
      <w:r>
        <w:t xml:space="preserve">admin dalam manajemen proyek </w:t>
      </w:r>
      <w:r>
        <w:rPr>
          <w:i/>
          <w:iCs/>
        </w:rPr>
        <w:t xml:space="preserve">Link and Match </w:t>
      </w:r>
      <w:r>
        <w:t>STT-NF.</w:t>
      </w:r>
    </w:p>
    <w:p w14:paraId="1096DC57" w14:textId="77777777" w:rsidR="00153120" w:rsidRDefault="00153120">
      <w:pPr>
        <w:pStyle w:val="BodyText"/>
        <w:spacing w:after="0" w:line="360" w:lineRule="auto"/>
        <w:jc w:val="both"/>
      </w:pPr>
    </w:p>
    <w:p w14:paraId="068FA736" w14:textId="77777777" w:rsidR="00153120" w:rsidRDefault="000E6263">
      <w:pPr>
        <w:pStyle w:val="Heading2"/>
        <w:spacing w:before="0" w:after="0" w:line="360" w:lineRule="auto"/>
        <w:rPr>
          <w:sz w:val="24"/>
          <w:szCs w:val="24"/>
        </w:rPr>
      </w:pPr>
      <w:bookmarkStart w:id="30" w:name="__RefHeading___Toc764_2304900861"/>
      <w:bookmarkEnd w:id="30"/>
      <w:r>
        <w:rPr>
          <w:sz w:val="24"/>
          <w:szCs w:val="24"/>
        </w:rPr>
        <w:t>1.5</w:t>
      </w:r>
      <w:r>
        <w:rPr>
          <w:sz w:val="24"/>
          <w:szCs w:val="24"/>
        </w:rPr>
        <w:tab/>
        <w:t>Batasan Masalah</w:t>
      </w:r>
    </w:p>
    <w:p w14:paraId="500E7F89" w14:textId="77777777" w:rsidR="00153120" w:rsidRDefault="000E6263">
      <w:pPr>
        <w:pStyle w:val="BodyText"/>
        <w:spacing w:after="0" w:line="360" w:lineRule="auto"/>
        <w:jc w:val="both"/>
      </w:pPr>
      <w:r>
        <w:tab/>
        <w:t>Pada tugas akhir ini terdapat batasan-batasan masalah yang perlu diperhatikan yaitu :</w:t>
      </w:r>
    </w:p>
    <w:p w14:paraId="573F7818" w14:textId="77777777" w:rsidR="00153120" w:rsidRDefault="000E6263">
      <w:pPr>
        <w:pStyle w:val="BodyText"/>
        <w:numPr>
          <w:ilvl w:val="0"/>
          <w:numId w:val="6"/>
        </w:numPr>
        <w:spacing w:after="0" w:line="360" w:lineRule="auto"/>
        <w:jc w:val="both"/>
      </w:pPr>
      <w:r>
        <w:t xml:space="preserve">Penelitian ini mengembangkan aplikasi </w:t>
      </w:r>
      <w:r>
        <w:rPr>
          <w:i/>
          <w:iCs/>
        </w:rPr>
        <w:t xml:space="preserve">Link and Match </w:t>
      </w:r>
      <w:r>
        <w:t>di STT-NF.</w:t>
      </w:r>
    </w:p>
    <w:p w14:paraId="38EF1BF1" w14:textId="77777777" w:rsidR="00153120" w:rsidRDefault="000E6263">
      <w:pPr>
        <w:pStyle w:val="BodyText"/>
        <w:numPr>
          <w:ilvl w:val="0"/>
          <w:numId w:val="6"/>
        </w:numPr>
        <w:spacing w:after="0" w:line="360" w:lineRule="auto"/>
      </w:pPr>
      <w:r>
        <w:t xml:space="preserve">Penelitian ini khusus dikembangkan dengan berbasis </w:t>
      </w:r>
      <w:r>
        <w:rPr>
          <w:i/>
          <w:iCs/>
        </w:rPr>
        <w:t>website</w:t>
      </w:r>
      <w:r>
        <w:t>.</w:t>
      </w:r>
    </w:p>
    <w:p w14:paraId="480FC39E" w14:textId="77777777" w:rsidR="00153120" w:rsidRDefault="000E6263">
      <w:pPr>
        <w:pStyle w:val="BodyText"/>
        <w:numPr>
          <w:ilvl w:val="0"/>
          <w:numId w:val="6"/>
        </w:numPr>
        <w:spacing w:after="0" w:line="360" w:lineRule="auto"/>
        <w:jc w:val="both"/>
      </w:pPr>
      <w:r>
        <w:rPr>
          <w:i/>
          <w:iCs/>
        </w:rPr>
        <w:t>Website</w:t>
      </w:r>
      <w:r>
        <w:t xml:space="preserve"> </w:t>
      </w:r>
      <w:r>
        <w:rPr>
          <w:i/>
          <w:iCs/>
        </w:rPr>
        <w:t>Link and Match</w:t>
      </w:r>
      <w:r>
        <w:t xml:space="preserve"> di STT-NF ini berfokus pada pengembangan modul dosen.</w:t>
      </w:r>
    </w:p>
    <w:p w14:paraId="1FD060CA" w14:textId="77777777" w:rsidR="00153120" w:rsidRDefault="000E6263">
      <w:pPr>
        <w:pStyle w:val="BodyText"/>
        <w:numPr>
          <w:ilvl w:val="0"/>
          <w:numId w:val="6"/>
        </w:numPr>
        <w:spacing w:after="0" w:line="360" w:lineRule="auto"/>
        <w:jc w:val="both"/>
      </w:pPr>
      <w:r>
        <w:t xml:space="preserve">Modul dosen pada </w:t>
      </w:r>
      <w:r>
        <w:rPr>
          <w:i/>
          <w:iCs/>
        </w:rPr>
        <w:t xml:space="preserve">website Link and Match </w:t>
      </w:r>
      <w:r>
        <w:t xml:space="preserve">di STT-NF hanya digunakan oleh </w:t>
      </w:r>
      <w:r>
        <w:rPr>
          <w:i/>
          <w:iCs/>
        </w:rPr>
        <w:t xml:space="preserve">user </w:t>
      </w:r>
      <w:r>
        <w:t xml:space="preserve">administrator, dosen, asisten dosen dan </w:t>
      </w:r>
      <w:r>
        <w:rPr>
          <w:i/>
          <w:iCs/>
          <w:highlight w:val="darkYellow"/>
        </w:rPr>
        <w:t>product owner</w:t>
      </w:r>
      <w:r>
        <w:t>.</w:t>
      </w:r>
    </w:p>
    <w:p w14:paraId="181DD770" w14:textId="77777777" w:rsidR="00153120" w:rsidRDefault="000E6263">
      <w:pPr>
        <w:pStyle w:val="BodyText"/>
        <w:numPr>
          <w:ilvl w:val="0"/>
          <w:numId w:val="6"/>
        </w:numPr>
        <w:spacing w:after="0" w:line="360" w:lineRule="auto"/>
        <w:jc w:val="both"/>
      </w:pPr>
      <w:r>
        <w:t xml:space="preserve">Implementasi pada penelitian ini hanya terbatas fitur manajemen </w:t>
      </w:r>
      <w:r>
        <w:rPr>
          <w:i/>
          <w:iCs/>
        </w:rPr>
        <w:t>user</w:t>
      </w:r>
      <w:r>
        <w:t>, manajemen tim, manajemen skor, dan memonitor proyek.</w:t>
      </w:r>
    </w:p>
    <w:p w14:paraId="4BDEA40D" w14:textId="77777777" w:rsidR="00153120" w:rsidRDefault="00153120">
      <w:pPr>
        <w:pStyle w:val="BodyText"/>
        <w:spacing w:after="0" w:line="360" w:lineRule="auto"/>
      </w:pPr>
    </w:p>
    <w:p w14:paraId="374861B0" w14:textId="77777777" w:rsidR="00153120" w:rsidRDefault="000E6263">
      <w:pPr>
        <w:pStyle w:val="Heading2"/>
        <w:spacing w:before="0" w:after="0" w:line="360" w:lineRule="auto"/>
        <w:rPr>
          <w:sz w:val="24"/>
          <w:szCs w:val="24"/>
        </w:rPr>
      </w:pPr>
      <w:bookmarkStart w:id="31" w:name="__RefHeading___Toc768_2304900861"/>
      <w:bookmarkEnd w:id="31"/>
      <w:r>
        <w:rPr>
          <w:sz w:val="24"/>
          <w:szCs w:val="24"/>
        </w:rPr>
        <w:t>1.6</w:t>
      </w:r>
      <w:r>
        <w:rPr>
          <w:sz w:val="24"/>
          <w:szCs w:val="24"/>
        </w:rPr>
        <w:tab/>
        <w:t>Sistematika Penulisan</w:t>
      </w:r>
    </w:p>
    <w:p w14:paraId="6ED8640B" w14:textId="77777777" w:rsidR="00153120" w:rsidRDefault="000E6263">
      <w:pPr>
        <w:pStyle w:val="BodyText"/>
        <w:spacing w:after="0" w:line="360" w:lineRule="auto"/>
        <w:jc w:val="both"/>
      </w:pPr>
      <w:r>
        <w:tab/>
        <w:t>Pada penelitian ini untuk memudahkan dalam memahami tugas akhir ini secara keseluruhan maka diperlukan sistematika penulisan yaitu:</w:t>
      </w:r>
    </w:p>
    <w:p w14:paraId="7E82E24B" w14:textId="77777777" w:rsidR="00153120" w:rsidRDefault="000E6263">
      <w:pPr>
        <w:pStyle w:val="BodyText"/>
        <w:numPr>
          <w:ilvl w:val="0"/>
          <w:numId w:val="7"/>
        </w:numPr>
        <w:spacing w:after="0" w:line="360" w:lineRule="auto"/>
        <w:jc w:val="both"/>
      </w:pPr>
      <w:r>
        <w:t>BAB I PENDAHULUAN merupakan bab yang berisi pembuka dari penelitian ini yaitu latar belakang, perumusan masalah, tujuan dan manfaat, batasan masalah, metode penelitian, dan sistematika penulisan.</w:t>
      </w:r>
    </w:p>
    <w:p w14:paraId="7E305173" w14:textId="77777777" w:rsidR="00153120" w:rsidRDefault="000E6263">
      <w:pPr>
        <w:pStyle w:val="BodyText"/>
        <w:numPr>
          <w:ilvl w:val="0"/>
          <w:numId w:val="7"/>
        </w:numPr>
        <w:spacing w:after="0" w:line="360" w:lineRule="auto"/>
        <w:jc w:val="both"/>
      </w:pPr>
      <w:r>
        <w:t>BAB II LANDASAN TEORI merupakan bab yang akan menjadi pedoman dasar dari penelitian ini yaitu tinjauan pustaka dan penelitian terkait.</w:t>
      </w:r>
    </w:p>
    <w:p w14:paraId="1EB1B2DF" w14:textId="77777777" w:rsidR="00153120" w:rsidRDefault="000E6263">
      <w:pPr>
        <w:pStyle w:val="BodyText"/>
        <w:numPr>
          <w:ilvl w:val="0"/>
          <w:numId w:val="7"/>
        </w:numPr>
        <w:spacing w:after="0" w:line="360" w:lineRule="auto"/>
        <w:jc w:val="both"/>
      </w:pPr>
      <w:r>
        <w:lastRenderedPageBreak/>
        <w:t>BAB III METODE PENELITIAN merupakan bab yang berisi tahapan-tahapan dari penelitian ini yaitu tahapan penelitian, rancangan penelitian, solusi pemecahan masalah, jenis penelitian, metode pengumpulan data, lingkungan pengembangan, dan waktu penelitian.</w:t>
      </w:r>
    </w:p>
    <w:p w14:paraId="2227E5DD" w14:textId="77777777" w:rsidR="00153120" w:rsidRDefault="000E6263">
      <w:pPr>
        <w:pStyle w:val="BodyText"/>
        <w:numPr>
          <w:ilvl w:val="0"/>
          <w:numId w:val="7"/>
        </w:numPr>
        <w:spacing w:after="0" w:line="360" w:lineRule="auto"/>
        <w:jc w:val="both"/>
        <w:rPr>
          <w:color w:val="FF0000"/>
        </w:rPr>
      </w:pPr>
      <w:commentRangeStart w:id="32"/>
      <w:r>
        <w:rPr>
          <w:color w:val="FF0000"/>
          <w:lang w:val="en-US"/>
        </w:rPr>
        <w:t>BAB IV….</w:t>
      </w:r>
    </w:p>
    <w:p w14:paraId="6FAA0262" w14:textId="77777777" w:rsidR="00153120" w:rsidRDefault="000E6263">
      <w:pPr>
        <w:pStyle w:val="BodyText"/>
        <w:numPr>
          <w:ilvl w:val="0"/>
          <w:numId w:val="7"/>
        </w:numPr>
        <w:spacing w:after="0" w:line="360" w:lineRule="auto"/>
        <w:jc w:val="both"/>
        <w:rPr>
          <w:color w:val="FF0000"/>
        </w:rPr>
      </w:pPr>
      <w:r>
        <w:rPr>
          <w:color w:val="FF0000"/>
          <w:lang w:val="en-US"/>
        </w:rPr>
        <w:t>BAB V…</w:t>
      </w:r>
      <w:commentRangeEnd w:id="32"/>
      <w:r>
        <w:rPr>
          <w:rStyle w:val="CommentReference"/>
          <w:rFonts w:cs="Mangal"/>
        </w:rPr>
        <w:commentReference w:id="32"/>
      </w:r>
    </w:p>
    <w:p w14:paraId="3D779D9A" w14:textId="77777777" w:rsidR="00153120" w:rsidRDefault="000E6263">
      <w:pPr>
        <w:pStyle w:val="BodyText"/>
        <w:spacing w:after="0" w:line="360" w:lineRule="auto"/>
      </w:pPr>
      <w:r>
        <w:br w:type="page"/>
      </w:r>
    </w:p>
    <w:p w14:paraId="30E5F044" w14:textId="77777777" w:rsidR="00153120" w:rsidRDefault="000E6263">
      <w:pPr>
        <w:pStyle w:val="Heading1"/>
        <w:spacing w:before="0" w:after="0" w:line="360" w:lineRule="auto"/>
        <w:jc w:val="center"/>
      </w:pPr>
      <w:bookmarkStart w:id="33" w:name="__RefHeading___Toc1209_2304900861"/>
      <w:bookmarkEnd w:id="33"/>
      <w:r>
        <w:rPr>
          <w:sz w:val="24"/>
          <w:szCs w:val="24"/>
        </w:rPr>
        <w:lastRenderedPageBreak/>
        <w:t xml:space="preserve">BAB II </w:t>
      </w:r>
    </w:p>
    <w:p w14:paraId="003F39F2" w14:textId="77777777" w:rsidR="00153120" w:rsidRDefault="000E6263">
      <w:pPr>
        <w:pStyle w:val="Heading1"/>
        <w:spacing w:before="0" w:after="0" w:line="360" w:lineRule="auto"/>
        <w:jc w:val="center"/>
        <w:rPr>
          <w:sz w:val="24"/>
          <w:szCs w:val="24"/>
        </w:rPr>
      </w:pPr>
      <w:bookmarkStart w:id="34" w:name="__RefHeading___Toc4085_2193851436"/>
      <w:bookmarkEnd w:id="34"/>
      <w:r>
        <w:rPr>
          <w:sz w:val="24"/>
          <w:szCs w:val="24"/>
        </w:rPr>
        <w:t>LANDASAN TEORI</w:t>
      </w:r>
    </w:p>
    <w:p w14:paraId="149EB935" w14:textId="77777777" w:rsidR="00153120" w:rsidRDefault="00153120">
      <w:pPr>
        <w:pStyle w:val="BodyText"/>
        <w:spacing w:after="0" w:line="360" w:lineRule="auto"/>
        <w:jc w:val="center"/>
      </w:pPr>
    </w:p>
    <w:p w14:paraId="2833D3E3" w14:textId="77777777" w:rsidR="00153120" w:rsidRDefault="000E6263">
      <w:pPr>
        <w:pStyle w:val="Heading2"/>
        <w:spacing w:before="0" w:after="0" w:line="360" w:lineRule="auto"/>
        <w:rPr>
          <w:sz w:val="24"/>
          <w:szCs w:val="24"/>
        </w:rPr>
      </w:pPr>
      <w:bookmarkStart w:id="35" w:name="__RefHeading___Toc1302_2304900861"/>
      <w:bookmarkEnd w:id="35"/>
      <w:r>
        <w:rPr>
          <w:sz w:val="24"/>
          <w:szCs w:val="24"/>
        </w:rPr>
        <w:t>2.1</w:t>
      </w:r>
      <w:r>
        <w:rPr>
          <w:sz w:val="24"/>
          <w:szCs w:val="24"/>
        </w:rPr>
        <w:tab/>
        <w:t>Tinjauan Pustaka</w:t>
      </w:r>
    </w:p>
    <w:p w14:paraId="6754850F" w14:textId="77777777" w:rsidR="00153120" w:rsidRDefault="000E6263">
      <w:pPr>
        <w:pStyle w:val="BodyText"/>
        <w:spacing w:after="0" w:line="360" w:lineRule="auto"/>
        <w:jc w:val="both"/>
      </w:pPr>
      <w:r>
        <w:tab/>
        <w:t xml:space="preserve">Tinjauan pustaka ini akan menjelaskan teori yang dijadikan sebagai acuan dari penelitian ini meliputi </w:t>
      </w:r>
      <w:r>
        <w:rPr>
          <w:i/>
          <w:iCs/>
        </w:rPr>
        <w:t>Link and Match</w:t>
      </w:r>
      <w:r>
        <w:t xml:space="preserve">, model pengembangan, </w:t>
      </w:r>
      <w:r>
        <w:rPr>
          <w:i/>
          <w:iCs/>
        </w:rPr>
        <w:t>tools</w:t>
      </w:r>
      <w:r>
        <w:t xml:space="preserve"> pengembangan, </w:t>
      </w:r>
      <w:r>
        <w:rPr>
          <w:i/>
          <w:iCs/>
        </w:rPr>
        <w:t>web service</w:t>
      </w:r>
      <w:r>
        <w:t>, pengujian sistem.</w:t>
      </w:r>
    </w:p>
    <w:p w14:paraId="30817B73" w14:textId="77777777" w:rsidR="00153120" w:rsidRDefault="00153120">
      <w:pPr>
        <w:pStyle w:val="BodyText"/>
        <w:spacing w:after="0" w:line="360" w:lineRule="auto"/>
        <w:jc w:val="both"/>
      </w:pPr>
    </w:p>
    <w:p w14:paraId="7269ACF0" w14:textId="77777777" w:rsidR="00153120" w:rsidRDefault="000E6263">
      <w:pPr>
        <w:pStyle w:val="Heading3"/>
        <w:spacing w:before="0" w:after="0" w:line="360" w:lineRule="auto"/>
        <w:rPr>
          <w:szCs w:val="24"/>
        </w:rPr>
      </w:pPr>
      <w:bookmarkStart w:id="36" w:name="__RefHeading___Toc2005_946457605"/>
      <w:bookmarkEnd w:id="36"/>
      <w:r>
        <w:rPr>
          <w:szCs w:val="24"/>
        </w:rPr>
        <w:t>2.1.1</w:t>
      </w:r>
      <w:r>
        <w:rPr>
          <w:szCs w:val="24"/>
        </w:rPr>
        <w:tab/>
      </w:r>
      <w:r>
        <w:rPr>
          <w:i/>
          <w:iCs/>
          <w:szCs w:val="24"/>
        </w:rPr>
        <w:t>Link and Match</w:t>
      </w:r>
    </w:p>
    <w:p w14:paraId="5B1C5BF0" w14:textId="77777777" w:rsidR="00153120" w:rsidRDefault="000E6263">
      <w:pPr>
        <w:pStyle w:val="BodyText"/>
        <w:spacing w:after="0" w:line="360" w:lineRule="auto"/>
        <w:jc w:val="both"/>
      </w:pPr>
      <w:r>
        <w:tab/>
        <w:t xml:space="preserve">Penelitian ini mempunyai fokus utama yaitu dalam mengembangkan sebuah program bernama </w:t>
      </w:r>
      <w:r>
        <w:rPr>
          <w:i/>
          <w:iCs/>
        </w:rPr>
        <w:t xml:space="preserve">Link and Match. </w:t>
      </w:r>
      <w:r>
        <w:t>Menurut</w:t>
      </w:r>
      <w:r>
        <w:rPr>
          <w:i/>
          <w:iCs/>
        </w:rPr>
        <w:t xml:space="preserve"> </w:t>
      </w:r>
      <w:r>
        <w:t>(</w:t>
      </w:r>
      <w:r>
        <w:rPr>
          <w:color w:val="FF0000"/>
        </w:rPr>
        <w:t>Disas, 2018</w:t>
      </w:r>
      <w:r>
        <w:t xml:space="preserve">) </w:t>
      </w:r>
      <w:r>
        <w:rPr>
          <w:i/>
          <w:iCs/>
        </w:rPr>
        <w:t xml:space="preserve">Link and Match </w:t>
      </w:r>
      <w:r>
        <w:t>merupakan program guna meningkatan relevansi antara kurikulum pendidikan di sekolah dengan kebutuhan di dunia kerja. Program ini merupakan salah satu kebijakan Departemen Pendidikan dan Kebudayaan Republik Indonesia dalam menekan angka pengangguran di Indonesia. Penekanan pengangguran yang dimaksud khusus sektor pendidikan karena kurikulum pendidikan sebelumnya belum sesuai dengan kondisi dunia kerja saat ini, hal ini yang disebut</w:t>
      </w:r>
      <w:r>
        <w:rPr>
          <w:i/>
          <w:iCs/>
        </w:rPr>
        <w:t xml:space="preserve"> education mismatch</w:t>
      </w:r>
      <w:r>
        <w:t xml:space="preserve">. </w:t>
      </w:r>
    </w:p>
    <w:p w14:paraId="69FFDDA0" w14:textId="77777777" w:rsidR="00153120" w:rsidRDefault="000E6263">
      <w:pPr>
        <w:pStyle w:val="BodyText"/>
        <w:spacing w:after="0" w:line="360" w:lineRule="auto"/>
        <w:jc w:val="both"/>
      </w:pPr>
      <w:r>
        <w:tab/>
        <w:t xml:space="preserve">Oleh karena itu salah satu perguruan tinggi swasta di Indonesia yaitu Sekolah Tinggi Teknologi Terpadu Nurul Fikri (STT-NF) di tahun 2019 mulai menerapkan program tersebut supaya lulusannya mendapatkan pembelajaran yang sesuai dengan dunia kerja saat ini, </w:t>
      </w:r>
      <w:r>
        <w:rPr>
          <w:highlight w:val="darkYellow"/>
        </w:rPr>
        <w:t xml:space="preserve">terlihat suasana program </w:t>
      </w:r>
      <w:r>
        <w:rPr>
          <w:i/>
          <w:iCs/>
          <w:highlight w:val="darkYellow"/>
        </w:rPr>
        <w:t>Link and Match</w:t>
      </w:r>
      <w:r>
        <w:rPr>
          <w:highlight w:val="darkYellow"/>
        </w:rPr>
        <w:t xml:space="preserve"> di STT-NF pada gambar 2. </w:t>
      </w:r>
    </w:p>
    <w:p w14:paraId="17E6425B" w14:textId="77777777" w:rsidR="00153120" w:rsidRDefault="000E6263">
      <w:pPr>
        <w:pStyle w:val="BodyText"/>
        <w:spacing w:after="0" w:line="360" w:lineRule="auto"/>
        <w:jc w:val="center"/>
      </w:pPr>
      <w:r>
        <w:rPr>
          <w:noProof/>
        </w:rPr>
        <mc:AlternateContent>
          <mc:Choice Requires="wps">
            <w:drawing>
              <wp:inline distT="0" distB="0" distL="0" distR="0" wp14:anchorId="4D439D43" wp14:editId="35F500D0">
                <wp:extent cx="2578100" cy="2040890"/>
                <wp:effectExtent l="0" t="0" r="0" b="0"/>
                <wp:docPr id="7" name="Frame2"/>
                <wp:cNvGraphicFramePr/>
                <a:graphic xmlns:a="http://schemas.openxmlformats.org/drawingml/2006/main">
                  <a:graphicData uri="http://schemas.microsoft.com/office/word/2010/wordprocessingShape">
                    <wps:wsp>
                      <wps:cNvSpPr txBox="1"/>
                      <wps:spPr>
                        <a:xfrm>
                          <a:off x="0" y="0"/>
                          <a:ext cx="2578100" cy="2040890"/>
                        </a:xfrm>
                        <a:prstGeom prst="rect">
                          <a:avLst/>
                        </a:prstGeom>
                      </wps:spPr>
                      <wps:txbx>
                        <w:txbxContent>
                          <w:p w14:paraId="66BD227A" w14:textId="77777777" w:rsidR="0038071A" w:rsidRPr="00855976" w:rsidRDefault="0038071A">
                            <w:pPr>
                              <w:pStyle w:val="Caption"/>
                              <w:jc w:val="center"/>
                              <w:rPr>
                                <w:color w:val="FF0000"/>
                              </w:rPr>
                            </w:pPr>
                            <w:bookmarkStart w:id="37" w:name="_toc21"/>
                            <w:bookmarkEnd w:id="37"/>
                            <w:r>
                              <w:rPr>
                                <w:noProof/>
                              </w:rPr>
                              <w:drawing>
                                <wp:inline distT="0" distB="0" distL="0" distR="0" wp14:anchorId="0251D9B9" wp14:editId="191A4C7A">
                                  <wp:extent cx="2578100" cy="1789430"/>
                                  <wp:effectExtent l="0" t="0" r="0" b="0"/>
                                  <wp:docPr id="8" name="Gambar 2 : Link and Match STT-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mbar 2 : Link and Match STT-NF"/>
                                          <pic:cNvPicPr>
                                            <a:picLocks noChangeAspect="1" noChangeArrowheads="1"/>
                                          </pic:cNvPicPr>
                                        </pic:nvPicPr>
                                        <pic:blipFill>
                                          <a:blip r:embed="rId15"/>
                                          <a:stretch>
                                            <a:fillRect/>
                                          </a:stretch>
                                        </pic:blipFill>
                                        <pic:spPr>
                                          <a:xfrm>
                                            <a:off x="0" y="0"/>
                                            <a:ext cx="2578100" cy="1789430"/>
                                          </a:xfrm>
                                          <a:prstGeom prst="rect">
                                            <a:avLst/>
                                          </a:prstGeom>
                                        </pic:spPr>
                                      </pic:pic>
                                    </a:graphicData>
                                  </a:graphic>
                                </wp:inline>
                              </w:drawing>
                            </w:r>
                            <w:r w:rsidRPr="00855976">
                              <w:rPr>
                                <w:i w:val="0"/>
                                <w:iCs w:val="0"/>
                                <w:color w:val="FF0000"/>
                              </w:rPr>
                              <w:t xml:space="preserve">Gambar 2 : </w:t>
                            </w:r>
                            <w:r w:rsidRPr="00855976">
                              <w:rPr>
                                <w:color w:val="FF0000"/>
                              </w:rPr>
                              <w:t>Link and Match</w:t>
                            </w:r>
                            <w:r w:rsidRPr="00855976">
                              <w:rPr>
                                <w:i w:val="0"/>
                                <w:iCs w:val="0"/>
                                <w:color w:val="FF0000"/>
                              </w:rPr>
                              <w:t xml:space="preserve"> STT-NF</w:t>
                            </w:r>
                          </w:p>
                        </w:txbxContent>
                      </wps:txbx>
                      <wps:bodyPr lIns="0" tIns="0" rIns="0" bIns="0" anchor="t">
                        <a:noAutofit/>
                      </wps:bodyPr>
                    </wps:wsp>
                  </a:graphicData>
                </a:graphic>
              </wp:inline>
            </w:drawing>
          </mc:Choice>
          <mc:Fallback>
            <w:pict>
              <v:shapetype w14:anchorId="4D439D43" id="_x0000_t202" coordsize="21600,21600" o:spt="202" path="m,l,21600r21600,l21600,xe">
                <v:stroke joinstyle="miter"/>
                <v:path gradientshapeok="t" o:connecttype="rect"/>
              </v:shapetype>
              <v:shape id="Frame2" o:spid="_x0000_s1026" type="#_x0000_t202" style="width:203pt;height:16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" filled="f" stroked="f">
                <v:textbox inset="0,0,0,0">
                  <w:txbxContent>
                    <w:p w14:paraId="66BD227A" w14:textId="77777777" w:rsidR="0038071A" w:rsidRPr="00855976" w:rsidRDefault="0038071A">
                      <w:pPr>
                        <w:pStyle w:val="Caption"/>
                        <w:jc w:val="center"/>
                        <w:rPr>
                          <w:color w:val="FF0000"/>
                        </w:rPr>
                      </w:pPr>
                      <w:bookmarkStart w:id="38" w:name="_toc21"/>
                      <w:bookmarkEnd w:id="38"/>
                      <w:r>
                        <w:rPr>
                          <w:noProof/>
                        </w:rPr>
                        <w:drawing>
                          <wp:inline distT="0" distB="0" distL="0" distR="0" wp14:anchorId="0251D9B9" wp14:editId="191A4C7A">
                            <wp:extent cx="2578100" cy="1789430"/>
                            <wp:effectExtent l="0" t="0" r="0" b="0"/>
                            <wp:docPr id="8" name="Gambar 2 : Link and Match STT-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mbar 2 : Link and Match STT-NF"/>
                                    <pic:cNvPicPr>
                                      <a:picLocks noChangeAspect="1" noChangeArrowheads="1"/>
                                    </pic:cNvPicPr>
                                  </pic:nvPicPr>
                                  <pic:blipFill>
                                    <a:blip r:embed="rId15"/>
                                    <a:stretch>
                                      <a:fillRect/>
                                    </a:stretch>
                                  </pic:blipFill>
                                  <pic:spPr>
                                    <a:xfrm>
                                      <a:off x="0" y="0"/>
                                      <a:ext cx="2578100" cy="1789430"/>
                                    </a:xfrm>
                                    <a:prstGeom prst="rect">
                                      <a:avLst/>
                                    </a:prstGeom>
                                  </pic:spPr>
                                </pic:pic>
                              </a:graphicData>
                            </a:graphic>
                          </wp:inline>
                        </w:drawing>
                      </w:r>
                      <w:r w:rsidRPr="00855976">
                        <w:rPr>
                          <w:i w:val="0"/>
                          <w:iCs w:val="0"/>
                          <w:color w:val="FF0000"/>
                        </w:rPr>
                        <w:t xml:space="preserve">Gambar 2 : </w:t>
                      </w:r>
                      <w:r w:rsidRPr="00855976">
                        <w:rPr>
                          <w:color w:val="FF0000"/>
                        </w:rPr>
                        <w:t>Link and Match</w:t>
                      </w:r>
                      <w:r w:rsidRPr="00855976">
                        <w:rPr>
                          <w:i w:val="0"/>
                          <w:iCs w:val="0"/>
                          <w:color w:val="FF0000"/>
                        </w:rPr>
                        <w:t xml:space="preserve"> STT-NF</w:t>
                      </w:r>
                    </w:p>
                  </w:txbxContent>
                </v:textbox>
                <w10:anchorlock/>
              </v:shape>
            </w:pict>
          </mc:Fallback>
        </mc:AlternateContent>
      </w:r>
    </w:p>
    <w:p w14:paraId="00E09424" w14:textId="77777777" w:rsidR="00153120" w:rsidRDefault="000E6263">
      <w:pPr>
        <w:pStyle w:val="BodyText"/>
        <w:spacing w:after="0" w:line="360" w:lineRule="auto"/>
        <w:jc w:val="both"/>
      </w:pPr>
      <w:r>
        <w:lastRenderedPageBreak/>
        <w:tab/>
        <w:t xml:space="preserve">Program </w:t>
      </w:r>
      <w:r>
        <w:rPr>
          <w:i/>
          <w:iCs/>
        </w:rPr>
        <w:t xml:space="preserve">Link and Match </w:t>
      </w:r>
      <w:r>
        <w:t>di STT-NF saat ini menggunakan metode scrum, harapannya setelah mengikuti program tersebut</w:t>
      </w:r>
      <w:r>
        <w:rPr>
          <w:rStyle w:val="Emphasis"/>
        </w:rPr>
        <w:t xml:space="preserve"> </w:t>
      </w:r>
      <w:r>
        <w:t>dapat menambah portofolio</w:t>
      </w:r>
      <w:r>
        <w:rPr>
          <w:rStyle w:val="Emphasis"/>
        </w:rPr>
        <w:t xml:space="preserve">, </w:t>
      </w:r>
      <w:r>
        <w:t>mendapatkan pengalaman di dunia kerja sebelum lulus, dan memiliki kompetensi yang baik (</w:t>
      </w:r>
      <w:commentRangeStart w:id="39"/>
      <w:r>
        <w:rPr>
          <w:color w:val="FF0000"/>
        </w:rPr>
        <w:t>Sekolah Tinggi Teknologi Terpadu Nurul Fikri, 2019</w:t>
      </w:r>
      <w:commentRangeEnd w:id="39"/>
      <w:r>
        <w:rPr>
          <w:rStyle w:val="CommentReference"/>
          <w:rFonts w:cs="Mangal"/>
        </w:rPr>
        <w:commentReference w:id="39"/>
      </w:r>
      <w:r>
        <w:t xml:space="preserve">). Dalam mendukung program tersebut dibuatlah sebuah aplikasi Link-Match STT-NF yang terdiri dari dua platform yaitu berbasis web dan </w:t>
      </w:r>
      <w:r>
        <w:rPr>
          <w:color w:val="FF0000"/>
        </w:rPr>
        <w:t>mobile</w:t>
      </w:r>
      <w:r>
        <w:t>, serta dibagi menjadi tiga modul yaitu modul dosen, mahasiswa, dan kehadiran. Pada penelitian ini hanya berfokus pada pengembangan aplikasi Link-Match STT-NF yang berbasiskan web dengan modul dosen.</w:t>
      </w:r>
    </w:p>
    <w:p w14:paraId="095BAB15" w14:textId="77777777" w:rsidR="00153120" w:rsidRDefault="00153120">
      <w:pPr>
        <w:pStyle w:val="BodyText"/>
        <w:spacing w:after="0" w:line="360" w:lineRule="auto"/>
        <w:jc w:val="both"/>
      </w:pPr>
    </w:p>
    <w:p w14:paraId="1CBEFCC1" w14:textId="77777777" w:rsidR="00153120" w:rsidRDefault="000E6263">
      <w:pPr>
        <w:pStyle w:val="Heading3"/>
        <w:spacing w:before="0" w:after="0" w:line="360" w:lineRule="auto"/>
        <w:rPr>
          <w:szCs w:val="24"/>
        </w:rPr>
      </w:pPr>
      <w:bookmarkStart w:id="40" w:name="__RefHeading___Toc2007_946457605"/>
      <w:bookmarkEnd w:id="40"/>
      <w:r>
        <w:rPr>
          <w:szCs w:val="24"/>
        </w:rPr>
        <w:t>2.1.2</w:t>
      </w:r>
      <w:r>
        <w:rPr>
          <w:szCs w:val="24"/>
        </w:rPr>
        <w:tab/>
        <w:t>Model Pengembangan</w:t>
      </w:r>
    </w:p>
    <w:p w14:paraId="65F32D76" w14:textId="77777777" w:rsidR="00153120" w:rsidRDefault="000E6263">
      <w:pPr>
        <w:pStyle w:val="BodyText"/>
        <w:spacing w:after="0" w:line="360" w:lineRule="auto"/>
        <w:jc w:val="both"/>
      </w:pPr>
      <w:r>
        <w:tab/>
        <w:t>Penelitian ini menggunakan dua model pengembangan yaitu scrum dan UML.</w:t>
      </w:r>
    </w:p>
    <w:p w14:paraId="3D23EE4B" w14:textId="77777777" w:rsidR="00153120" w:rsidRDefault="00153120">
      <w:pPr>
        <w:pStyle w:val="BodyText"/>
        <w:spacing w:after="0" w:line="360" w:lineRule="auto"/>
        <w:jc w:val="both"/>
      </w:pPr>
    </w:p>
    <w:p w14:paraId="267998B3" w14:textId="77777777" w:rsidR="00153120" w:rsidRDefault="000E6263">
      <w:pPr>
        <w:pStyle w:val="Heading4"/>
        <w:spacing w:before="0" w:after="0" w:line="360" w:lineRule="auto"/>
        <w:rPr>
          <w:highlight w:val="darkYellow"/>
        </w:rPr>
      </w:pPr>
      <w:bookmarkStart w:id="41" w:name="__RefHeading___Toc5245_2595941674"/>
      <w:bookmarkEnd w:id="41"/>
      <w:r>
        <w:rPr>
          <w:i w:val="0"/>
          <w:iCs w:val="0"/>
          <w:sz w:val="24"/>
          <w:szCs w:val="24"/>
          <w:highlight w:val="darkYellow"/>
        </w:rPr>
        <w:t>2.1.2.1</w:t>
      </w:r>
      <w:r>
        <w:rPr>
          <w:i w:val="0"/>
          <w:iCs w:val="0"/>
          <w:sz w:val="24"/>
          <w:szCs w:val="24"/>
          <w:highlight w:val="darkYellow"/>
        </w:rPr>
        <w:tab/>
        <w:t>Scrum</w:t>
      </w:r>
    </w:p>
    <w:p w14:paraId="21E3E29F" w14:textId="77777777" w:rsidR="00153120" w:rsidRDefault="000E6263">
      <w:pPr>
        <w:pStyle w:val="BodyText"/>
        <w:spacing w:after="0" w:line="360" w:lineRule="auto"/>
        <w:jc w:val="both"/>
      </w:pPr>
      <w:r>
        <w:t xml:space="preserve">Menurut </w:t>
      </w:r>
      <w:commentRangeStart w:id="42"/>
      <w:r>
        <w:rPr>
          <w:highlight w:val="darkYellow"/>
        </w:rPr>
        <w:t>(</w:t>
      </w:r>
      <w:r>
        <w:rPr>
          <w:color w:val="FF0000"/>
          <w:highlight w:val="darkYellow"/>
        </w:rPr>
        <w:t>Azdy &amp; Azhari, 2012)</w:t>
      </w:r>
      <w:commentRangeEnd w:id="42"/>
      <w:r w:rsidR="00855976">
        <w:rPr>
          <w:rStyle w:val="CommentReference"/>
          <w:rFonts w:cs="Mangal"/>
        </w:rPr>
        <w:commentReference w:id="42"/>
      </w:r>
      <w:r>
        <w:t xml:space="preserve"> scrum merupakan model pengembangan yang bersifat fleksibel dalam mengatasi permasalahan sebuah produk atau dalam penelitian ini disebut sebagai aplikasi yang sedang dikembangkan secara kompleks. Model pengembangan scrum ini sering digunakan karena permasalahan-permasalahan yang dialami ketika mengembangkan suatu aplikasi seperti berikut :</w:t>
      </w:r>
    </w:p>
    <w:p w14:paraId="3E79AE33" w14:textId="77777777" w:rsidR="00153120" w:rsidRDefault="000E6263">
      <w:pPr>
        <w:pStyle w:val="BodyText"/>
        <w:numPr>
          <w:ilvl w:val="0"/>
          <w:numId w:val="8"/>
        </w:numPr>
        <w:spacing w:after="0" w:line="360" w:lineRule="auto"/>
        <w:jc w:val="both"/>
      </w:pPr>
      <w:r>
        <w:t>Adanya ketidakpastian dalam proses pengembangan aplikasi.</w:t>
      </w:r>
    </w:p>
    <w:p w14:paraId="5D1CBC75" w14:textId="77777777" w:rsidR="00153120" w:rsidRDefault="000E6263">
      <w:pPr>
        <w:pStyle w:val="BodyText"/>
        <w:numPr>
          <w:ilvl w:val="0"/>
          <w:numId w:val="8"/>
        </w:numPr>
        <w:spacing w:after="0" w:line="360" w:lineRule="auto"/>
        <w:jc w:val="both"/>
      </w:pPr>
      <w:r>
        <w:t>Kebutuhan-kebutuhan pada aplikasi tidak dapat diketahui secara detail sampai aplikasi tersebut digunakan secara langsung.</w:t>
      </w:r>
    </w:p>
    <w:p w14:paraId="3276BDDB" w14:textId="77777777" w:rsidR="00153120" w:rsidRDefault="000E6263">
      <w:pPr>
        <w:pStyle w:val="BodyText"/>
        <w:numPr>
          <w:ilvl w:val="0"/>
          <w:numId w:val="8"/>
        </w:numPr>
        <w:spacing w:after="0" w:line="360" w:lineRule="auto"/>
        <w:jc w:val="both"/>
      </w:pPr>
      <w:r>
        <w:t>Menspesifikasikan suatu aplikasi secara menyeluruh diperlukan adanya interaksi antara pengguna dan aplikasi tersebut.</w:t>
      </w:r>
    </w:p>
    <w:p w14:paraId="105E3CE0" w14:textId="77777777" w:rsidR="00153120" w:rsidRDefault="000E6263">
      <w:pPr>
        <w:pStyle w:val="BodyText"/>
        <w:numPr>
          <w:ilvl w:val="0"/>
          <w:numId w:val="8"/>
        </w:numPr>
        <w:spacing w:after="0" w:line="360" w:lineRule="auto"/>
        <w:jc w:val="both"/>
      </w:pPr>
      <w:r>
        <w:t>Kebutuhan aplikasi yang tidak jelas, sering berubah-ubah, dan teknologi yang terus berkembang pesat dapat menjadikan pengembangan aplikasi tidak dapat diprediksi dengan tepat.</w:t>
      </w:r>
    </w:p>
    <w:p w14:paraId="0A520757" w14:textId="77777777" w:rsidR="00153120" w:rsidRDefault="000E6263">
      <w:pPr>
        <w:pStyle w:val="BodyText"/>
        <w:spacing w:after="0" w:line="360" w:lineRule="auto"/>
        <w:jc w:val="both"/>
      </w:pPr>
      <w:r>
        <w:tab/>
        <w:t xml:space="preserve">Permasalahan di atas dapat ditanggulangi dengan adanya model pengembangan yaitu scrum, karena setiap waktunya terus menganalisa kebutuhan </w:t>
      </w:r>
      <w:r>
        <w:lastRenderedPageBreak/>
        <w:t xml:space="preserve">aplikasi secara detail dan menyeluruh. Scrum dapat dikatakan suatu metode dalam mengembangkan aplikasi yang di dalamnya terdapat proses pengelolaan agar dapat menghasilkan aplikasi yang tepat. </w:t>
      </w:r>
      <w:commentRangeStart w:id="43"/>
      <w:r w:rsidRPr="00855976">
        <w:rPr>
          <w:color w:val="FF0000"/>
        </w:rPr>
        <w:t xml:space="preserve">Pengelolaan metode scrum tersebut terdiri dari beberapa komponen yaitu </w:t>
      </w:r>
      <w:commentRangeEnd w:id="43"/>
      <w:r w:rsidR="00855976">
        <w:rPr>
          <w:rStyle w:val="CommentReference"/>
          <w:rFonts w:cs="Mangal"/>
        </w:rPr>
        <w:commentReference w:id="43"/>
      </w:r>
      <w:r>
        <w:t>:</w:t>
      </w:r>
    </w:p>
    <w:p w14:paraId="07F03D4C" w14:textId="77777777" w:rsidR="00153120" w:rsidRDefault="000E6263">
      <w:pPr>
        <w:pStyle w:val="BodyText"/>
        <w:numPr>
          <w:ilvl w:val="0"/>
          <w:numId w:val="9"/>
        </w:numPr>
        <w:spacing w:after="0" w:line="360" w:lineRule="auto"/>
        <w:jc w:val="both"/>
      </w:pPr>
      <w:r>
        <w:rPr>
          <w:i/>
          <w:iCs/>
        </w:rPr>
        <w:t>Role</w:t>
      </w:r>
      <w:r>
        <w:t xml:space="preserve">, dalam scrum terdapat peran-peran bagi para pengembang diantaranya </w:t>
      </w:r>
      <w:r>
        <w:rPr>
          <w:i/>
          <w:iCs/>
        </w:rPr>
        <w:t>product owner</w:t>
      </w:r>
      <w:r>
        <w:t xml:space="preserve">, </w:t>
      </w:r>
      <w:r>
        <w:rPr>
          <w:i/>
          <w:iCs/>
        </w:rPr>
        <w:t>scrum master</w:t>
      </w:r>
      <w:r>
        <w:t xml:space="preserve">, dan tim pengembang, berikut masing-masing penjelasannya : </w:t>
      </w:r>
    </w:p>
    <w:p w14:paraId="266C31ED" w14:textId="77777777" w:rsidR="00153120" w:rsidRDefault="000E6263">
      <w:pPr>
        <w:pStyle w:val="BodyText"/>
        <w:numPr>
          <w:ilvl w:val="1"/>
          <w:numId w:val="10"/>
        </w:numPr>
        <w:spacing w:after="0" w:line="360" w:lineRule="auto"/>
        <w:jc w:val="both"/>
      </w:pPr>
      <w:r>
        <w:rPr>
          <w:i/>
          <w:iCs/>
        </w:rPr>
        <w:t xml:space="preserve">Product owner </w:t>
      </w:r>
      <w:r>
        <w:t>berperan sebagai penanggung jawab terhadap aplikasi yang sedang dikembangkan.</w:t>
      </w:r>
      <w:r>
        <w:rPr>
          <w:i/>
          <w:iCs/>
        </w:rPr>
        <w:t xml:space="preserve"> </w:t>
      </w:r>
    </w:p>
    <w:p w14:paraId="1FC4161C" w14:textId="77777777" w:rsidR="00153120" w:rsidRDefault="000E6263">
      <w:pPr>
        <w:pStyle w:val="BodyText"/>
        <w:numPr>
          <w:ilvl w:val="1"/>
          <w:numId w:val="10"/>
        </w:numPr>
        <w:spacing w:before="57" w:after="57" w:line="360" w:lineRule="auto"/>
        <w:jc w:val="both"/>
      </w:pPr>
      <w:r>
        <w:rPr>
          <w:i/>
          <w:iCs/>
        </w:rPr>
        <w:t>Scrum master</w:t>
      </w:r>
      <w:r>
        <w:t xml:space="preserve"> berperan sebagai pengontrol dari tim pengembang aplikasi agar setiap individu dapat berkontribusi secara maksimal. </w:t>
      </w:r>
    </w:p>
    <w:p w14:paraId="4090EED0" w14:textId="77777777" w:rsidR="00153120" w:rsidRDefault="000E6263">
      <w:pPr>
        <w:pStyle w:val="BodyText"/>
        <w:numPr>
          <w:ilvl w:val="1"/>
          <w:numId w:val="10"/>
        </w:numPr>
        <w:spacing w:after="0" w:line="360" w:lineRule="auto"/>
        <w:jc w:val="both"/>
      </w:pPr>
      <w:r>
        <w:t>Tim pengembang berperan secara langsung dalam implementasi pengembangan sebuah aplikasi.</w:t>
      </w:r>
    </w:p>
    <w:p w14:paraId="132675B6" w14:textId="77777777" w:rsidR="00153120" w:rsidRDefault="000E6263">
      <w:pPr>
        <w:pStyle w:val="BodyText"/>
        <w:numPr>
          <w:ilvl w:val="0"/>
          <w:numId w:val="9"/>
        </w:numPr>
        <w:spacing w:after="0" w:line="360" w:lineRule="auto"/>
        <w:jc w:val="both"/>
      </w:pPr>
      <w:r>
        <w:rPr>
          <w:i/>
          <w:iCs/>
        </w:rPr>
        <w:t>Artifact</w:t>
      </w:r>
      <w:r>
        <w:t xml:space="preserve">, merupakan bahan-bahan yang perlu disiapkan dalam pengembangan aplikasi dengan metode scrum dan terdiri dari </w:t>
      </w:r>
      <w:r>
        <w:rPr>
          <w:i/>
          <w:iCs/>
        </w:rPr>
        <w:t xml:space="preserve">product backlog, sprint backlog, </w:t>
      </w:r>
      <w:r>
        <w:t xml:space="preserve">dan </w:t>
      </w:r>
      <w:r>
        <w:rPr>
          <w:i/>
          <w:iCs/>
        </w:rPr>
        <w:t>burndown chart</w:t>
      </w:r>
      <w:r>
        <w:t xml:space="preserve">, berikut masing-masing penjelasannya : </w:t>
      </w:r>
    </w:p>
    <w:p w14:paraId="457E79EB" w14:textId="77777777" w:rsidR="00153120" w:rsidRDefault="000E6263">
      <w:pPr>
        <w:pStyle w:val="BodyText"/>
        <w:numPr>
          <w:ilvl w:val="1"/>
          <w:numId w:val="11"/>
        </w:numPr>
        <w:spacing w:after="0" w:line="360" w:lineRule="auto"/>
        <w:jc w:val="both"/>
      </w:pPr>
      <w:r>
        <w:rPr>
          <w:i/>
          <w:iCs/>
        </w:rPr>
        <w:t xml:space="preserve">Product backlog </w:t>
      </w:r>
      <w:r>
        <w:t xml:space="preserve">yaitu daftar keseluruhan tugas yang harus dikerjakan dalam pengembangan aplikasi. </w:t>
      </w:r>
    </w:p>
    <w:p w14:paraId="20180C0F" w14:textId="77777777" w:rsidR="00153120" w:rsidRDefault="000E6263">
      <w:pPr>
        <w:pStyle w:val="BodyText"/>
        <w:numPr>
          <w:ilvl w:val="1"/>
          <w:numId w:val="11"/>
        </w:numPr>
        <w:spacing w:after="0" w:line="360" w:lineRule="auto"/>
        <w:jc w:val="both"/>
      </w:pPr>
      <w:r>
        <w:rPr>
          <w:i/>
          <w:iCs/>
        </w:rPr>
        <w:t xml:space="preserve">Sprint </w:t>
      </w:r>
      <w:r>
        <w:t xml:space="preserve">yaitu rentang waktu yang telah ditentukan dalam menyelesaikan tugas yang ada pada pengembangan aplikasi. </w:t>
      </w:r>
      <w:r>
        <w:rPr>
          <w:i/>
          <w:iCs/>
        </w:rPr>
        <w:t xml:space="preserve">Sprint backlog </w:t>
      </w:r>
      <w:r>
        <w:t>yaitu sebagian daftar tugas yang telah ditentukan dari</w:t>
      </w:r>
      <w:r>
        <w:rPr>
          <w:i/>
          <w:iCs/>
        </w:rPr>
        <w:t xml:space="preserve"> product backlog </w:t>
      </w:r>
      <w:r>
        <w:t xml:space="preserve">untuk dikerjakan dalam waktu satu </w:t>
      </w:r>
      <w:r>
        <w:rPr>
          <w:i/>
          <w:iCs/>
        </w:rPr>
        <w:t>sprint</w:t>
      </w:r>
      <w:r>
        <w:t xml:space="preserve">. </w:t>
      </w:r>
    </w:p>
    <w:p w14:paraId="55934D33" w14:textId="77777777" w:rsidR="00153120" w:rsidRDefault="000E6263">
      <w:pPr>
        <w:pStyle w:val="BodyText"/>
        <w:numPr>
          <w:ilvl w:val="1"/>
          <w:numId w:val="11"/>
        </w:numPr>
        <w:spacing w:after="0" w:line="360" w:lineRule="auto"/>
        <w:jc w:val="both"/>
      </w:pPr>
      <w:r>
        <w:rPr>
          <w:i/>
          <w:iCs/>
        </w:rPr>
        <w:t xml:space="preserve">Burndown chart </w:t>
      </w:r>
      <w:r>
        <w:t xml:space="preserve">yaitu menampilkan pekerjaan yang belum terselesaikan dalam </w:t>
      </w:r>
      <w:r>
        <w:rPr>
          <w:i/>
          <w:iCs/>
        </w:rPr>
        <w:t>product backlog</w:t>
      </w:r>
      <w:r>
        <w:t xml:space="preserve">. </w:t>
      </w:r>
    </w:p>
    <w:p w14:paraId="0F058EBF" w14:textId="77777777" w:rsidR="00153120" w:rsidRDefault="000E6263">
      <w:pPr>
        <w:pStyle w:val="BodyText"/>
        <w:numPr>
          <w:ilvl w:val="0"/>
          <w:numId w:val="9"/>
        </w:numPr>
        <w:spacing w:after="0" w:line="360" w:lineRule="auto"/>
        <w:jc w:val="both"/>
      </w:pPr>
      <w:r>
        <w:rPr>
          <w:i/>
          <w:iCs/>
        </w:rPr>
        <w:t>Event</w:t>
      </w:r>
      <w:r>
        <w:t xml:space="preserve">, dalam pengelolaan suatu aplikasi dengan metode scrum terdapat banyak kegiatan berupa </w:t>
      </w:r>
      <w:r>
        <w:rPr>
          <w:i/>
          <w:iCs/>
        </w:rPr>
        <w:t>sprint planning</w:t>
      </w:r>
      <w:r>
        <w:t xml:space="preserve">, </w:t>
      </w:r>
      <w:r>
        <w:rPr>
          <w:i/>
          <w:iCs/>
        </w:rPr>
        <w:t>daily scrum</w:t>
      </w:r>
      <w:r>
        <w:t xml:space="preserve">, </w:t>
      </w:r>
      <w:r>
        <w:rPr>
          <w:i/>
          <w:iCs/>
        </w:rPr>
        <w:t>sprint review</w:t>
      </w:r>
      <w:r>
        <w:t xml:space="preserve">, dan </w:t>
      </w:r>
      <w:r>
        <w:rPr>
          <w:i/>
          <w:iCs/>
        </w:rPr>
        <w:t>sprint retrospective</w:t>
      </w:r>
      <w:r>
        <w:t>, berikut masing-masing penjelasannya :</w:t>
      </w:r>
      <w:r>
        <w:rPr>
          <w:i/>
          <w:iCs/>
        </w:rPr>
        <w:t xml:space="preserve"> </w:t>
      </w:r>
      <w:r>
        <w:t xml:space="preserve"> </w:t>
      </w:r>
    </w:p>
    <w:p w14:paraId="6341FA78" w14:textId="77777777" w:rsidR="00153120" w:rsidRDefault="000E6263">
      <w:pPr>
        <w:pStyle w:val="BodyText"/>
        <w:numPr>
          <w:ilvl w:val="1"/>
          <w:numId w:val="12"/>
        </w:numPr>
        <w:spacing w:after="0" w:line="360" w:lineRule="auto"/>
        <w:jc w:val="both"/>
      </w:pPr>
      <w:r>
        <w:rPr>
          <w:i/>
          <w:iCs/>
        </w:rPr>
        <w:lastRenderedPageBreak/>
        <w:t>Sprint planning</w:t>
      </w:r>
      <w:r>
        <w:t xml:space="preserve"> yaitu merencanakan tugas-tugas yang akan dikerjakan selama satu</w:t>
      </w:r>
      <w:r>
        <w:rPr>
          <w:i/>
          <w:iCs/>
        </w:rPr>
        <w:t xml:space="preserve"> sprint</w:t>
      </w:r>
      <w:r>
        <w:t>.</w:t>
      </w:r>
    </w:p>
    <w:p w14:paraId="7532B990" w14:textId="77777777" w:rsidR="00153120" w:rsidRDefault="000E6263">
      <w:pPr>
        <w:pStyle w:val="BodyText"/>
        <w:numPr>
          <w:ilvl w:val="1"/>
          <w:numId w:val="12"/>
        </w:numPr>
        <w:spacing w:after="0" w:line="360" w:lineRule="auto"/>
        <w:jc w:val="both"/>
      </w:pPr>
      <w:r>
        <w:rPr>
          <w:i/>
          <w:iCs/>
        </w:rPr>
        <w:t>Daily scrum</w:t>
      </w:r>
      <w:r>
        <w:t xml:space="preserve"> yaitu kegiatan yang setiap harinya melaporkan progres tugas yang sedang dikerjakan.</w:t>
      </w:r>
      <w:r>
        <w:rPr>
          <w:i/>
          <w:iCs/>
        </w:rPr>
        <w:t xml:space="preserve"> </w:t>
      </w:r>
    </w:p>
    <w:p w14:paraId="3605BFB3" w14:textId="77777777" w:rsidR="00153120" w:rsidRDefault="000E6263">
      <w:pPr>
        <w:pStyle w:val="BodyText"/>
        <w:numPr>
          <w:ilvl w:val="1"/>
          <w:numId w:val="12"/>
        </w:numPr>
        <w:spacing w:after="0" w:line="360" w:lineRule="auto"/>
        <w:jc w:val="both"/>
      </w:pPr>
      <w:r>
        <w:rPr>
          <w:i/>
          <w:iCs/>
        </w:rPr>
        <w:t>Sprint review</w:t>
      </w:r>
      <w:r>
        <w:t xml:space="preserve"> yaitu melaporkan tugas yang telah dikerjakan selama satu </w:t>
      </w:r>
      <w:r>
        <w:rPr>
          <w:i/>
          <w:iCs/>
        </w:rPr>
        <w:t>sprint</w:t>
      </w:r>
      <w:r>
        <w:t>.</w:t>
      </w:r>
      <w:r>
        <w:rPr>
          <w:i/>
          <w:iCs/>
        </w:rPr>
        <w:t xml:space="preserve"> </w:t>
      </w:r>
    </w:p>
    <w:p w14:paraId="15980F92" w14:textId="77777777" w:rsidR="00153120" w:rsidRDefault="000E6263">
      <w:pPr>
        <w:pStyle w:val="BodyText"/>
        <w:numPr>
          <w:ilvl w:val="1"/>
          <w:numId w:val="12"/>
        </w:numPr>
        <w:spacing w:after="0" w:line="360" w:lineRule="auto"/>
        <w:jc w:val="both"/>
      </w:pPr>
      <w:r>
        <w:rPr>
          <w:i/>
          <w:iCs/>
        </w:rPr>
        <w:t xml:space="preserve">Sprint restrospective </w:t>
      </w:r>
      <w:r>
        <w:t xml:space="preserve">yaitu kegiatan khusus dimana tim pengembang membahas evaluasi apa saja yang telah dikerjakan selama </w:t>
      </w:r>
      <w:r>
        <w:rPr>
          <w:i/>
          <w:iCs/>
        </w:rPr>
        <w:t xml:space="preserve">sprint </w:t>
      </w:r>
      <w:r>
        <w:t>sebelumnya.</w:t>
      </w:r>
    </w:p>
    <w:p w14:paraId="059A09D7" w14:textId="77777777" w:rsidR="00153120" w:rsidRDefault="000E6263">
      <w:pPr>
        <w:pStyle w:val="BodyText"/>
        <w:spacing w:after="0" w:line="360" w:lineRule="auto"/>
        <w:jc w:val="center"/>
      </w:pPr>
      <w:bookmarkStart w:id="44" w:name="_toc539"/>
      <w:bookmarkEnd w:id="44"/>
      <w:r>
        <w:rPr>
          <w:noProof/>
        </w:rPr>
        <w:drawing>
          <wp:inline distT="0" distB="0" distL="0" distR="0" wp14:anchorId="132CED81" wp14:editId="3DA01B58">
            <wp:extent cx="3023870" cy="2186305"/>
            <wp:effectExtent l="0" t="0" r="0" b="0"/>
            <wp:docPr id="9" name="Gambar 3 : Alur Kerja Metode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mbar 3 : Alur Kerja Metode Scrum"/>
                    <pic:cNvPicPr>
                      <a:picLocks noChangeAspect="1" noChangeArrowheads="1"/>
                    </pic:cNvPicPr>
                  </pic:nvPicPr>
                  <pic:blipFill>
                    <a:blip r:embed="rId16"/>
                    <a:stretch>
                      <a:fillRect/>
                    </a:stretch>
                  </pic:blipFill>
                  <pic:spPr>
                    <a:xfrm>
                      <a:off x="0" y="0"/>
                      <a:ext cx="3023870" cy="2186305"/>
                    </a:xfrm>
                    <a:prstGeom prst="rect">
                      <a:avLst/>
                    </a:prstGeom>
                  </pic:spPr>
                </pic:pic>
              </a:graphicData>
            </a:graphic>
          </wp:inline>
        </w:drawing>
      </w:r>
    </w:p>
    <w:p w14:paraId="0178409F" w14:textId="77777777" w:rsidR="00153120" w:rsidRPr="000D433B" w:rsidRDefault="000E6263">
      <w:pPr>
        <w:pStyle w:val="BodyText"/>
        <w:spacing w:after="0" w:line="360" w:lineRule="auto"/>
        <w:jc w:val="center"/>
        <w:rPr>
          <w:color w:val="FF0000"/>
        </w:rPr>
      </w:pPr>
      <w:r w:rsidRPr="000D433B">
        <w:rPr>
          <w:color w:val="FF0000"/>
        </w:rPr>
        <w:t>Gambar 3 : Alur Kerja Metode Scrum</w:t>
      </w:r>
    </w:p>
    <w:p w14:paraId="7D53BA1F" w14:textId="77777777" w:rsidR="00153120" w:rsidRDefault="00153120">
      <w:pPr>
        <w:pStyle w:val="BodyText"/>
        <w:spacing w:after="0" w:line="360" w:lineRule="auto"/>
        <w:jc w:val="center"/>
      </w:pPr>
    </w:p>
    <w:p w14:paraId="10183778" w14:textId="77777777" w:rsidR="00153120" w:rsidRDefault="000E6263">
      <w:pPr>
        <w:pStyle w:val="BodyText"/>
        <w:spacing w:after="0" w:line="360" w:lineRule="auto"/>
        <w:jc w:val="both"/>
      </w:pPr>
      <w:r>
        <w:tab/>
      </w:r>
      <w:r>
        <w:rPr>
          <w:highlight w:val="darkYellow"/>
        </w:rPr>
        <w:t>Pada gambar 3 di atas merupakan alur kerja dari metode scrum,</w:t>
      </w:r>
      <w:r>
        <w:t xml:space="preserve"> akan tetapi metode scrum di atas perlu dispesifikasikan untuk menentukan tugas apa saja yang harus dikerjakan dalam mengembangkan suatu aplikasi. Oleh karena itu dibutuhkan suatu pemodelan aplikasi salah satunya menggunakan </w:t>
      </w:r>
      <w:r>
        <w:rPr>
          <w:i/>
          <w:iCs/>
        </w:rPr>
        <w:t>Unified Modelling Language</w:t>
      </w:r>
      <w:r>
        <w:t xml:space="preserve">. </w:t>
      </w:r>
    </w:p>
    <w:p w14:paraId="0C14AD85" w14:textId="77777777" w:rsidR="00153120" w:rsidRDefault="00153120">
      <w:pPr>
        <w:pStyle w:val="BodyText"/>
        <w:spacing w:after="0" w:line="360" w:lineRule="auto"/>
        <w:jc w:val="both"/>
      </w:pPr>
    </w:p>
    <w:p w14:paraId="10518044" w14:textId="77777777" w:rsidR="00153120" w:rsidRDefault="000E6263">
      <w:pPr>
        <w:pStyle w:val="Heading4"/>
        <w:spacing w:before="0" w:after="0" w:line="360" w:lineRule="auto"/>
        <w:jc w:val="both"/>
        <w:rPr>
          <w:highlight w:val="darkYellow"/>
        </w:rPr>
      </w:pPr>
      <w:bookmarkStart w:id="45" w:name="__RefHeading___Toc5284_2595941674"/>
      <w:bookmarkEnd w:id="45"/>
      <w:r>
        <w:rPr>
          <w:i w:val="0"/>
          <w:iCs w:val="0"/>
          <w:sz w:val="24"/>
          <w:szCs w:val="24"/>
          <w:highlight w:val="darkYellow"/>
        </w:rPr>
        <w:t>2.1.2.2</w:t>
      </w:r>
      <w:r>
        <w:rPr>
          <w:i w:val="0"/>
          <w:iCs w:val="0"/>
          <w:sz w:val="24"/>
          <w:szCs w:val="24"/>
          <w:highlight w:val="darkYellow"/>
        </w:rPr>
        <w:tab/>
        <w:t xml:space="preserve"> </w:t>
      </w:r>
      <w:r>
        <w:rPr>
          <w:sz w:val="24"/>
          <w:szCs w:val="24"/>
          <w:highlight w:val="darkYellow"/>
        </w:rPr>
        <w:t>Unified Modelling Language</w:t>
      </w:r>
    </w:p>
    <w:p w14:paraId="21B265FB" w14:textId="708839E7" w:rsidR="00153120" w:rsidRDefault="000E6263">
      <w:pPr>
        <w:pStyle w:val="BodyText"/>
        <w:spacing w:after="0" w:line="360" w:lineRule="auto"/>
        <w:jc w:val="both"/>
      </w:pPr>
      <w:r>
        <w:t>Menurut (</w:t>
      </w:r>
      <w:r w:rsidRPr="00B16BCD">
        <w:rPr>
          <w:color w:val="FF0000"/>
        </w:rPr>
        <w:t>Haviluddin, 2011</w:t>
      </w:r>
      <w:r>
        <w:t xml:space="preserve">) </w:t>
      </w:r>
      <w:r>
        <w:rPr>
          <w:i/>
          <w:iCs/>
        </w:rPr>
        <w:t>Unified Modelling Language</w:t>
      </w:r>
      <w:r>
        <w:t xml:space="preserve"> atau UML merupakan aplikasi untuk menggambarkan sebuah program ke dalam sebuah model yang berbentuk diagram. Tujuan UML ini supaya memudahkan developer dalam </w:t>
      </w:r>
      <w:r>
        <w:lastRenderedPageBreak/>
        <w:t>membuat sistem yang sudah dimodelkan dengan diagram secara visual. Berikut gambar UML diagram-diagram apa saja yang dapat membantu dalam sebuah sistem:</w:t>
      </w:r>
    </w:p>
    <w:p w14:paraId="53FF0747" w14:textId="77777777" w:rsidR="00153120" w:rsidRDefault="000E6263">
      <w:pPr>
        <w:pStyle w:val="BodyText"/>
        <w:spacing w:after="0" w:line="360" w:lineRule="auto"/>
        <w:jc w:val="center"/>
      </w:pPr>
      <w:bookmarkStart w:id="46" w:name="_toc546"/>
      <w:bookmarkEnd w:id="46"/>
      <w:r>
        <w:rPr>
          <w:noProof/>
        </w:rPr>
        <w:drawing>
          <wp:inline distT="0" distB="0" distL="0" distR="0" wp14:anchorId="4245E2A0" wp14:editId="0E13DDEF">
            <wp:extent cx="2267585" cy="2541905"/>
            <wp:effectExtent l="0" t="0" r="0" b="0"/>
            <wp:docPr id="10" name="Gambar 4 : 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mbar 4 : UML Diagram"/>
                    <pic:cNvPicPr>
                      <a:picLocks noChangeAspect="1" noChangeArrowheads="1"/>
                    </pic:cNvPicPr>
                  </pic:nvPicPr>
                  <pic:blipFill>
                    <a:blip r:embed="rId17"/>
                    <a:stretch>
                      <a:fillRect/>
                    </a:stretch>
                  </pic:blipFill>
                  <pic:spPr>
                    <a:xfrm>
                      <a:off x="0" y="0"/>
                      <a:ext cx="2267585" cy="2541905"/>
                    </a:xfrm>
                    <a:prstGeom prst="rect">
                      <a:avLst/>
                    </a:prstGeom>
                  </pic:spPr>
                </pic:pic>
              </a:graphicData>
            </a:graphic>
          </wp:inline>
        </w:drawing>
      </w:r>
    </w:p>
    <w:p w14:paraId="79C7185D" w14:textId="77777777" w:rsidR="00153120" w:rsidRPr="00B16BCD" w:rsidRDefault="000E6263">
      <w:pPr>
        <w:pStyle w:val="BodyText"/>
        <w:spacing w:after="0" w:line="360" w:lineRule="auto"/>
        <w:jc w:val="center"/>
        <w:rPr>
          <w:color w:val="FF0000"/>
        </w:rPr>
      </w:pPr>
      <w:r w:rsidRPr="00B16BCD">
        <w:rPr>
          <w:color w:val="FF0000"/>
        </w:rPr>
        <w:t>Gambar 4 : UML Diagram</w:t>
      </w:r>
    </w:p>
    <w:p w14:paraId="65FEA55D" w14:textId="77777777" w:rsidR="00153120" w:rsidRDefault="00153120">
      <w:pPr>
        <w:pStyle w:val="BodyText"/>
        <w:spacing w:after="0" w:line="360" w:lineRule="auto"/>
        <w:jc w:val="center"/>
      </w:pPr>
    </w:p>
    <w:p w14:paraId="751ACB1B" w14:textId="77777777" w:rsidR="00153120" w:rsidRDefault="000E6263">
      <w:pPr>
        <w:pStyle w:val="BodyText"/>
        <w:spacing w:after="0" w:line="360" w:lineRule="auto"/>
        <w:jc w:val="both"/>
      </w:pPr>
      <w:r>
        <w:tab/>
        <w:t>Gambar 4 di atas menunjukkan banyaknya diagram dalam UML akan tetapi dalam teori ini hanya dibahas beberapa yang peneliti gunakan dalam penelitian ini diantaranya :</w:t>
      </w:r>
    </w:p>
    <w:p w14:paraId="1FEEC159" w14:textId="77777777" w:rsidR="00153120" w:rsidRDefault="000E6263">
      <w:pPr>
        <w:pStyle w:val="BodyText"/>
        <w:numPr>
          <w:ilvl w:val="0"/>
          <w:numId w:val="13"/>
        </w:numPr>
        <w:spacing w:after="0" w:line="360" w:lineRule="auto"/>
        <w:jc w:val="both"/>
      </w:pPr>
      <w:r>
        <w:rPr>
          <w:i/>
          <w:iCs/>
        </w:rPr>
        <w:t xml:space="preserve">Use Case </w:t>
      </w:r>
      <w:r>
        <w:t xml:space="preserve">Diagram yaitu diagram yang menggambarkan aktor, fungsi, serta relasinya sebagai visualisasi yang memberikan peran untuk aktor. Dalam diagram ini terbagi menjadi dua bagian yaitu </w:t>
      </w:r>
      <w:r>
        <w:rPr>
          <w:i/>
          <w:iCs/>
        </w:rPr>
        <w:t>System Use Case</w:t>
      </w:r>
      <w:r>
        <w:t xml:space="preserve"> merupakan interaksi dengan sistem dan </w:t>
      </w:r>
      <w:r>
        <w:rPr>
          <w:i/>
          <w:iCs/>
        </w:rPr>
        <w:t xml:space="preserve">Business Use Case </w:t>
      </w:r>
      <w:r>
        <w:t xml:space="preserve">merupakan interaksi bisnis dengan konsumen. Pada diagram ini juga disebut sebagai </w:t>
      </w:r>
      <w:r>
        <w:rPr>
          <w:i/>
          <w:iCs/>
        </w:rPr>
        <w:t xml:space="preserve">behavior </w:t>
      </w:r>
      <w:r>
        <w:t>diagram</w:t>
      </w:r>
      <w:r>
        <w:rPr>
          <w:i/>
          <w:iCs/>
        </w:rPr>
        <w:t xml:space="preserve"> </w:t>
      </w:r>
      <w:r>
        <w:t>karena menggambarkan bisnis proses dari sebuah sistem.</w:t>
      </w:r>
    </w:p>
    <w:p w14:paraId="257C3499" w14:textId="77777777" w:rsidR="00153120" w:rsidRDefault="000E6263">
      <w:pPr>
        <w:pStyle w:val="BodyText"/>
        <w:numPr>
          <w:ilvl w:val="0"/>
          <w:numId w:val="13"/>
        </w:numPr>
        <w:spacing w:after="0" w:line="360" w:lineRule="auto"/>
        <w:jc w:val="both"/>
      </w:pPr>
      <w:r>
        <w:rPr>
          <w:i/>
          <w:iCs/>
        </w:rPr>
        <w:t xml:space="preserve">Class </w:t>
      </w:r>
      <w:r>
        <w:t>Diagram yaitu visualisasi struktur kelas dari suatu sistem, kelas yang dimaksud merupakan suatu bagian yang berupa tabel. Diagram ini juga memiliki peran dalam membentuk arsitektur sistem yang akan dibuat. Terdapat tiga bagian dalam</w:t>
      </w:r>
      <w:r>
        <w:rPr>
          <w:i/>
          <w:iCs/>
        </w:rPr>
        <w:t xml:space="preserve"> class </w:t>
      </w:r>
      <w:r>
        <w:t>diagram</w:t>
      </w:r>
      <w:r>
        <w:rPr>
          <w:i/>
          <w:iCs/>
        </w:rPr>
        <w:t xml:space="preserve"> </w:t>
      </w:r>
      <w:r>
        <w:t>yaitu nama, atribut, dan metoda. Pada diagram ini juga disebut sebagai struktur</w:t>
      </w:r>
      <w:r>
        <w:rPr>
          <w:i/>
          <w:iCs/>
        </w:rPr>
        <w:t xml:space="preserve"> </w:t>
      </w:r>
      <w:r>
        <w:t>diagram</w:t>
      </w:r>
      <w:r>
        <w:rPr>
          <w:i/>
          <w:iCs/>
        </w:rPr>
        <w:t xml:space="preserve"> </w:t>
      </w:r>
      <w:r>
        <w:t xml:space="preserve">karena </w:t>
      </w:r>
      <w:r>
        <w:lastRenderedPageBreak/>
        <w:t xml:space="preserve">menggambarkan spesifikasi arsitektur suatu sistem mulai dari kelas, objek, dan </w:t>
      </w:r>
      <w:r>
        <w:rPr>
          <w:i/>
          <w:iCs/>
        </w:rPr>
        <w:t>relationship</w:t>
      </w:r>
      <w:r>
        <w:t>.</w:t>
      </w:r>
    </w:p>
    <w:p w14:paraId="28FA8D14" w14:textId="77777777" w:rsidR="00153120" w:rsidRDefault="000E6263">
      <w:pPr>
        <w:pStyle w:val="BodyText"/>
        <w:numPr>
          <w:ilvl w:val="0"/>
          <w:numId w:val="13"/>
        </w:numPr>
        <w:spacing w:after="0" w:line="360" w:lineRule="auto"/>
        <w:jc w:val="both"/>
      </w:pPr>
      <w:r>
        <w:rPr>
          <w:i/>
          <w:iCs/>
        </w:rPr>
        <w:t xml:space="preserve">Sequence </w:t>
      </w:r>
      <w:r>
        <w:t xml:space="preserve">Diagram yaitu objek yang berinteraksi secara tersusun berdasarkan urutan kejadian atau dapat dikatakan sebagai langkah demi langkah suatu sistem. Pada diagram ini disebut juga sebagai </w:t>
      </w:r>
      <w:r>
        <w:rPr>
          <w:i/>
          <w:iCs/>
        </w:rPr>
        <w:t>interaction</w:t>
      </w:r>
      <w:r>
        <w:t xml:space="preserve"> diagram karena menggambarkan interaksi objek.</w:t>
      </w:r>
    </w:p>
    <w:p w14:paraId="2F02F449" w14:textId="77777777" w:rsidR="00153120" w:rsidRDefault="000E6263">
      <w:pPr>
        <w:pStyle w:val="BodyText"/>
        <w:numPr>
          <w:ilvl w:val="0"/>
          <w:numId w:val="13"/>
        </w:numPr>
        <w:spacing w:after="0" w:line="360" w:lineRule="auto"/>
        <w:jc w:val="both"/>
      </w:pPr>
      <w:r>
        <w:rPr>
          <w:i/>
          <w:iCs/>
        </w:rPr>
        <w:t xml:space="preserve">Activity </w:t>
      </w:r>
      <w:r>
        <w:t>Diagram</w:t>
      </w:r>
      <w:r>
        <w:rPr>
          <w:i/>
          <w:iCs/>
        </w:rPr>
        <w:t xml:space="preserve"> </w:t>
      </w:r>
      <w:r>
        <w:t xml:space="preserve">yaitu suatu alur kerja yang menggambarkan akifitas apa saja yang ada dalam sistem. Diagram ini juga sama seperti </w:t>
      </w:r>
      <w:r>
        <w:rPr>
          <w:i/>
          <w:iCs/>
        </w:rPr>
        <w:t xml:space="preserve">use case </w:t>
      </w:r>
      <w:r>
        <w:t>diagram dalam hal sifat yaitu sebagai</w:t>
      </w:r>
      <w:r>
        <w:rPr>
          <w:i/>
          <w:iCs/>
        </w:rPr>
        <w:t xml:space="preserve"> behavior</w:t>
      </w:r>
      <w:r>
        <w:t xml:space="preserve"> diagram.</w:t>
      </w:r>
    </w:p>
    <w:p w14:paraId="1F625AF4" w14:textId="77777777" w:rsidR="00153120" w:rsidRDefault="00153120">
      <w:pPr>
        <w:pStyle w:val="BodyText"/>
        <w:spacing w:after="0" w:line="360" w:lineRule="auto"/>
        <w:jc w:val="both"/>
      </w:pPr>
    </w:p>
    <w:p w14:paraId="1B481297" w14:textId="77777777" w:rsidR="00153120" w:rsidRDefault="000E6263">
      <w:pPr>
        <w:pStyle w:val="Heading3"/>
        <w:spacing w:before="0" w:after="0" w:line="360" w:lineRule="auto"/>
        <w:rPr>
          <w:szCs w:val="24"/>
        </w:rPr>
      </w:pPr>
      <w:bookmarkStart w:id="47" w:name="__RefHeading___Toc2009_946457605"/>
      <w:bookmarkEnd w:id="47"/>
      <w:r>
        <w:rPr>
          <w:szCs w:val="24"/>
        </w:rPr>
        <w:t>2.1.3</w:t>
      </w:r>
      <w:r>
        <w:rPr>
          <w:szCs w:val="24"/>
        </w:rPr>
        <w:tab/>
      </w:r>
      <w:r>
        <w:rPr>
          <w:i/>
          <w:iCs/>
          <w:szCs w:val="24"/>
        </w:rPr>
        <w:t>Tools</w:t>
      </w:r>
      <w:r>
        <w:rPr>
          <w:szCs w:val="24"/>
        </w:rPr>
        <w:t xml:space="preserve"> Pengembangan</w:t>
      </w:r>
    </w:p>
    <w:p w14:paraId="36FDFD6D" w14:textId="77777777" w:rsidR="00153120" w:rsidRDefault="000E6263">
      <w:pPr>
        <w:pStyle w:val="BodyText"/>
        <w:spacing w:after="0" w:line="360" w:lineRule="auto"/>
        <w:jc w:val="both"/>
      </w:pPr>
      <w:r>
        <w:tab/>
        <w:t xml:space="preserve">Pada </w:t>
      </w:r>
      <w:r>
        <w:rPr>
          <w:i/>
          <w:iCs/>
        </w:rPr>
        <w:t xml:space="preserve">tools </w:t>
      </w:r>
      <w:r>
        <w:t xml:space="preserve">pengembangan yang akan digunakan di dalam penelitian ini yaitu php </w:t>
      </w:r>
      <w:r>
        <w:rPr>
          <w:i/>
          <w:iCs/>
        </w:rPr>
        <w:t>framework</w:t>
      </w:r>
      <w:r>
        <w:t xml:space="preserve"> laravel dan postgresql. </w:t>
      </w:r>
    </w:p>
    <w:p w14:paraId="48F01EE1" w14:textId="77777777" w:rsidR="00153120" w:rsidRDefault="00153120">
      <w:pPr>
        <w:pStyle w:val="BodyText"/>
        <w:spacing w:after="0" w:line="360" w:lineRule="auto"/>
        <w:jc w:val="both"/>
      </w:pPr>
    </w:p>
    <w:p w14:paraId="3EDD873D" w14:textId="77777777" w:rsidR="00153120" w:rsidRDefault="000E6263">
      <w:pPr>
        <w:pStyle w:val="Heading4"/>
        <w:spacing w:before="0" w:after="0" w:line="360" w:lineRule="auto"/>
        <w:jc w:val="both"/>
        <w:rPr>
          <w:highlight w:val="darkYellow"/>
        </w:rPr>
      </w:pPr>
      <w:bookmarkStart w:id="48" w:name="__RefHeading___Toc5286_2595941674"/>
      <w:bookmarkEnd w:id="48"/>
      <w:r>
        <w:rPr>
          <w:i w:val="0"/>
          <w:iCs w:val="0"/>
          <w:sz w:val="24"/>
          <w:szCs w:val="24"/>
          <w:highlight w:val="darkYellow"/>
        </w:rPr>
        <w:t>2.1.3.1</w:t>
      </w:r>
      <w:r>
        <w:rPr>
          <w:i w:val="0"/>
          <w:iCs w:val="0"/>
          <w:sz w:val="24"/>
          <w:szCs w:val="24"/>
          <w:highlight w:val="darkYellow"/>
        </w:rPr>
        <w:tab/>
        <w:t xml:space="preserve"> PHP </w:t>
      </w:r>
      <w:r>
        <w:rPr>
          <w:sz w:val="24"/>
          <w:szCs w:val="24"/>
          <w:highlight w:val="darkYellow"/>
        </w:rPr>
        <w:t>Framework</w:t>
      </w:r>
      <w:r>
        <w:rPr>
          <w:i w:val="0"/>
          <w:iCs w:val="0"/>
          <w:sz w:val="24"/>
          <w:szCs w:val="24"/>
          <w:highlight w:val="darkYellow"/>
        </w:rPr>
        <w:t xml:space="preserve"> Laravel</w:t>
      </w:r>
    </w:p>
    <w:p w14:paraId="5399FF68" w14:textId="77777777" w:rsidR="00153120" w:rsidRDefault="000E6263">
      <w:pPr>
        <w:pStyle w:val="BodyText"/>
        <w:spacing w:after="0" w:line="360" w:lineRule="auto"/>
        <w:jc w:val="both"/>
      </w:pPr>
      <w:r>
        <w:tab/>
        <w:t xml:space="preserve">PHP atau </w:t>
      </w:r>
      <w:r>
        <w:rPr>
          <w:i/>
          <w:iCs/>
        </w:rPr>
        <w:t>Hypertext Preprocessor</w:t>
      </w:r>
      <w:r>
        <w:t xml:space="preserve"> merupakan bahasa pemrograman untuk pengembangan situs web dan dapat digabungkan dengan </w:t>
      </w:r>
      <w:r>
        <w:rPr>
          <w:i/>
          <w:iCs/>
        </w:rPr>
        <w:t>script</w:t>
      </w:r>
      <w:r>
        <w:t xml:space="preserve"> HTML atau </w:t>
      </w:r>
      <w:r>
        <w:rPr>
          <w:i/>
          <w:iCs/>
        </w:rPr>
        <w:t>Hypertext Markup Language</w:t>
      </w:r>
      <w:r>
        <w:t xml:space="preserve">, serta berfungsi dalam mengolah data dan mengirimkannya kembali ke situs web browser </w:t>
      </w:r>
      <w:r w:rsidRPr="005E4857">
        <w:rPr>
          <w:color w:val="FF0000"/>
          <w:highlight w:val="darkYellow"/>
        </w:rPr>
        <w:t>(Firman dkk., 2016)</w:t>
      </w:r>
      <w:r w:rsidRPr="005E4857">
        <w:rPr>
          <w:color w:val="FF0000"/>
        </w:rPr>
        <w:t xml:space="preserve">. </w:t>
      </w:r>
      <w:r>
        <w:t xml:space="preserve">Sedangkan, </w:t>
      </w:r>
      <w:r>
        <w:rPr>
          <w:i/>
          <w:iCs/>
        </w:rPr>
        <w:t xml:space="preserve">framework </w:t>
      </w:r>
      <w:r>
        <w:t xml:space="preserve">merupakan kumpulan intruksi yang disatukan ke dalam suatu </w:t>
      </w:r>
      <w:r>
        <w:rPr>
          <w:i/>
          <w:iCs/>
        </w:rPr>
        <w:t>class</w:t>
      </w:r>
      <w:r>
        <w:t xml:space="preserve"> dan</w:t>
      </w:r>
      <w:r>
        <w:rPr>
          <w:i/>
          <w:iCs/>
        </w:rPr>
        <w:t xml:space="preserve"> function </w:t>
      </w:r>
      <w:r>
        <w:t xml:space="preserve">supaya memudahkan pengembang situs web dalam memanggil intruksi tersebut, tanpa harus menuliskan kembali </w:t>
      </w:r>
      <w:r>
        <w:rPr>
          <w:i/>
          <w:iCs/>
        </w:rPr>
        <w:t>syntax program</w:t>
      </w:r>
      <w:r>
        <w:t xml:space="preserve"> yang sama berulang kali sehingga dapat menghemat waktu </w:t>
      </w:r>
      <w:r w:rsidRPr="005E4857">
        <w:rPr>
          <w:color w:val="FF0000"/>
          <w:highlight w:val="darkYellow"/>
        </w:rPr>
        <w:t>(Destiningrum &amp; Adrian, 2017)</w:t>
      </w:r>
      <w:r>
        <w:t xml:space="preserve">. Dengan kata lain, PHP </w:t>
      </w:r>
      <w:r>
        <w:rPr>
          <w:i/>
          <w:iCs/>
        </w:rPr>
        <w:t xml:space="preserve">framework </w:t>
      </w:r>
      <w:r>
        <w:t>merupakan kumpulan intruksi dalam pengembangan situs web dengan menggunakan bahasa pemrograman PHP agar sebuah data dikelola di</w:t>
      </w:r>
      <w:r>
        <w:rPr>
          <w:i/>
          <w:iCs/>
        </w:rPr>
        <w:t xml:space="preserve"> </w:t>
      </w:r>
      <w:r>
        <w:t>sisi server.</w:t>
      </w:r>
    </w:p>
    <w:p w14:paraId="55E82739" w14:textId="77777777" w:rsidR="00153120" w:rsidRDefault="000E6263">
      <w:pPr>
        <w:pStyle w:val="BodyText"/>
        <w:spacing w:after="0" w:line="360" w:lineRule="auto"/>
        <w:jc w:val="both"/>
      </w:pPr>
      <w:r>
        <w:tab/>
        <w:t xml:space="preserve">Adapun PHP </w:t>
      </w:r>
      <w:r>
        <w:rPr>
          <w:i/>
          <w:iCs/>
        </w:rPr>
        <w:t>framework</w:t>
      </w:r>
      <w:r>
        <w:t xml:space="preserve"> laravel atau yang biasa disebut laravel saja menurut </w:t>
      </w:r>
      <w:r>
        <w:rPr>
          <w:highlight w:val="darkYellow"/>
        </w:rPr>
        <w:t>(Handika &amp; Purbasari, 2019)</w:t>
      </w:r>
      <w:r>
        <w:t xml:space="preserve"> merupakan kerangka kerja dalam pengembangan situs web yang memiliki arsitektur dengan menggabungkan banyak fitur terbaik dalam membangun situs web sehingga akan meningkatkan kecepatan situs web tersebut. Laravel selain dibuat dari gabungan fitur terbaik dalam pengembangan </w:t>
      </w:r>
      <w:r>
        <w:lastRenderedPageBreak/>
        <w:t xml:space="preserve">situs web, akan tetapi memiliki kelebihan tersendiri yaitu kinerja yang lebih cepat, </w:t>
      </w:r>
      <w:r>
        <w:rPr>
          <w:i/>
          <w:iCs/>
        </w:rPr>
        <w:t>reload data</w:t>
      </w:r>
      <w:r>
        <w:t xml:space="preserve"> lebih stabil, memiliki keamanan data yang </w:t>
      </w:r>
      <w:r>
        <w:rPr>
          <w:i/>
          <w:iCs/>
        </w:rPr>
        <w:t>secure</w:t>
      </w:r>
      <w:r>
        <w:t xml:space="preserve">, menggunakan fitur khusus yang sering disebut blade, terdapat </w:t>
      </w:r>
      <w:r>
        <w:rPr>
          <w:i/>
          <w:iCs/>
        </w:rPr>
        <w:t>library</w:t>
      </w:r>
      <w:r>
        <w:t xml:space="preserve"> yang mendukung pengembangan situs web, dan fitur pengelolaan </w:t>
      </w:r>
      <w:r>
        <w:rPr>
          <w:i/>
          <w:iCs/>
        </w:rPr>
        <w:t>database.</w:t>
      </w:r>
    </w:p>
    <w:p w14:paraId="4635ABDE" w14:textId="77777777" w:rsidR="00153120" w:rsidRDefault="000E6263">
      <w:pPr>
        <w:pStyle w:val="BodyText"/>
        <w:spacing w:after="0" w:line="360" w:lineRule="auto"/>
        <w:jc w:val="both"/>
      </w:pPr>
      <w:r>
        <w:rPr>
          <w:i/>
          <w:iCs/>
        </w:rPr>
        <w:tab/>
      </w:r>
      <w:r>
        <w:t xml:space="preserve">Kelebihan-kelebihan di atas tidak luput dari adanya arsitektur pada laravel yang terdiri dari </w:t>
      </w:r>
      <w:r>
        <w:rPr>
          <w:i/>
          <w:iCs/>
        </w:rPr>
        <w:t xml:space="preserve">routes, controller, model, view, </w:t>
      </w:r>
      <w:r>
        <w:t>dan</w:t>
      </w:r>
      <w:r>
        <w:rPr>
          <w:i/>
          <w:iCs/>
        </w:rPr>
        <w:t xml:space="preserve"> migrations. </w:t>
      </w:r>
      <w:r>
        <w:t>Masing-masing arsitektur tersebut memiliki fungsi tersendiri berikut penjelasannya :</w:t>
      </w:r>
    </w:p>
    <w:p w14:paraId="140F4EA6" w14:textId="77777777" w:rsidR="00153120" w:rsidRDefault="000E6263">
      <w:pPr>
        <w:pStyle w:val="BodyText"/>
        <w:numPr>
          <w:ilvl w:val="0"/>
          <w:numId w:val="14"/>
        </w:numPr>
        <w:spacing w:after="0" w:line="360" w:lineRule="auto"/>
        <w:jc w:val="both"/>
      </w:pPr>
      <w:r>
        <w:rPr>
          <w:i/>
          <w:iCs/>
        </w:rPr>
        <w:t>Routes</w:t>
      </w:r>
      <w:r>
        <w:t xml:space="preserve"> berfungsi untuk memberikan akses ke setiap </w:t>
      </w:r>
      <w:r>
        <w:rPr>
          <w:i/>
          <w:iCs/>
        </w:rPr>
        <w:t xml:space="preserve">request </w:t>
      </w:r>
      <w:r>
        <w:t xml:space="preserve">yang telah dideklarasikan dan memiliki 4 </w:t>
      </w:r>
      <w:r>
        <w:rPr>
          <w:i/>
          <w:iCs/>
        </w:rPr>
        <w:t xml:space="preserve">function </w:t>
      </w:r>
      <w:r>
        <w:t>utama yaitu :</w:t>
      </w:r>
    </w:p>
    <w:p w14:paraId="2A48F878" w14:textId="77777777" w:rsidR="00153120" w:rsidRDefault="000E6263">
      <w:pPr>
        <w:pStyle w:val="BodyText"/>
        <w:numPr>
          <w:ilvl w:val="1"/>
          <w:numId w:val="15"/>
        </w:numPr>
        <w:spacing w:after="0" w:line="360" w:lineRule="auto"/>
        <w:jc w:val="both"/>
      </w:pPr>
      <w:r>
        <w:rPr>
          <w:i/>
          <w:iCs/>
        </w:rPr>
        <w:t>Get</w:t>
      </w:r>
      <w:r>
        <w:t xml:space="preserve">, berfungsi memanggil </w:t>
      </w:r>
      <w:r>
        <w:rPr>
          <w:i/>
          <w:iCs/>
        </w:rPr>
        <w:t>request</w:t>
      </w:r>
      <w:r>
        <w:t>.</w:t>
      </w:r>
    </w:p>
    <w:p w14:paraId="4C70D5FB" w14:textId="77777777" w:rsidR="00153120" w:rsidRDefault="000E6263">
      <w:pPr>
        <w:pStyle w:val="BodyText"/>
        <w:numPr>
          <w:ilvl w:val="1"/>
          <w:numId w:val="15"/>
        </w:numPr>
        <w:spacing w:after="0" w:line="360" w:lineRule="auto"/>
        <w:jc w:val="both"/>
      </w:pPr>
      <w:r>
        <w:rPr>
          <w:i/>
          <w:iCs/>
        </w:rPr>
        <w:t>Put</w:t>
      </w:r>
      <w:r>
        <w:t xml:space="preserve">, berfungsi mengambil data dari </w:t>
      </w:r>
      <w:r>
        <w:rPr>
          <w:i/>
          <w:iCs/>
        </w:rPr>
        <w:t>request</w:t>
      </w:r>
      <w:r>
        <w:t>.</w:t>
      </w:r>
    </w:p>
    <w:p w14:paraId="1FCDD57A" w14:textId="77777777" w:rsidR="00153120" w:rsidRDefault="000E6263">
      <w:pPr>
        <w:pStyle w:val="BodyText"/>
        <w:numPr>
          <w:ilvl w:val="1"/>
          <w:numId w:val="15"/>
        </w:numPr>
        <w:spacing w:after="0" w:line="360" w:lineRule="auto"/>
        <w:jc w:val="both"/>
      </w:pPr>
      <w:r>
        <w:rPr>
          <w:i/>
          <w:iCs/>
        </w:rPr>
        <w:t>Post</w:t>
      </w:r>
      <w:r>
        <w:t xml:space="preserve">, berfungsi menambahkan data dari </w:t>
      </w:r>
      <w:r>
        <w:rPr>
          <w:i/>
          <w:iCs/>
        </w:rPr>
        <w:t>request</w:t>
      </w:r>
      <w:r>
        <w:t>.</w:t>
      </w:r>
    </w:p>
    <w:p w14:paraId="36837440" w14:textId="77777777" w:rsidR="00153120" w:rsidRDefault="000E6263">
      <w:pPr>
        <w:pStyle w:val="BodyText"/>
        <w:numPr>
          <w:ilvl w:val="1"/>
          <w:numId w:val="15"/>
        </w:numPr>
        <w:spacing w:after="0" w:line="360" w:lineRule="auto"/>
        <w:jc w:val="both"/>
      </w:pPr>
      <w:r>
        <w:rPr>
          <w:i/>
          <w:iCs/>
        </w:rPr>
        <w:t>Delete</w:t>
      </w:r>
      <w:r>
        <w:t xml:space="preserve">, berfungsi menghapus data dari </w:t>
      </w:r>
      <w:r>
        <w:rPr>
          <w:i/>
          <w:iCs/>
        </w:rPr>
        <w:t>request</w:t>
      </w:r>
      <w:r>
        <w:t>.</w:t>
      </w:r>
    </w:p>
    <w:p w14:paraId="6C0F874D" w14:textId="77777777" w:rsidR="00153120" w:rsidRDefault="000E6263">
      <w:pPr>
        <w:pStyle w:val="BodyText"/>
        <w:numPr>
          <w:ilvl w:val="0"/>
          <w:numId w:val="14"/>
        </w:numPr>
        <w:spacing w:after="0" w:line="360" w:lineRule="auto"/>
        <w:jc w:val="both"/>
      </w:pPr>
      <w:r>
        <w:rPr>
          <w:i/>
          <w:iCs/>
        </w:rPr>
        <w:t>Controller</w:t>
      </w:r>
      <w:r>
        <w:t xml:space="preserve"> berfungsi sebagai penghubung antara </w:t>
      </w:r>
      <w:r>
        <w:rPr>
          <w:i/>
          <w:iCs/>
        </w:rPr>
        <w:t>model</w:t>
      </w:r>
      <w:r>
        <w:t xml:space="preserve"> dan </w:t>
      </w:r>
      <w:r>
        <w:rPr>
          <w:i/>
          <w:iCs/>
        </w:rPr>
        <w:t xml:space="preserve">view </w:t>
      </w:r>
      <w:r>
        <w:t xml:space="preserve">dan mempunyai </w:t>
      </w:r>
      <w:r>
        <w:rPr>
          <w:i/>
          <w:iCs/>
        </w:rPr>
        <w:t>function</w:t>
      </w:r>
      <w:r>
        <w:t xml:space="preserve"> dalam memproses data yang akan ditampilkan dari </w:t>
      </w:r>
      <w:r>
        <w:rPr>
          <w:i/>
          <w:iCs/>
        </w:rPr>
        <w:t>model</w:t>
      </w:r>
      <w:r>
        <w:t xml:space="preserve"> ke </w:t>
      </w:r>
      <w:r>
        <w:rPr>
          <w:i/>
          <w:iCs/>
        </w:rPr>
        <w:t>view</w:t>
      </w:r>
      <w:r>
        <w:t xml:space="preserve"> ataupun dari </w:t>
      </w:r>
      <w:r>
        <w:rPr>
          <w:i/>
          <w:iCs/>
        </w:rPr>
        <w:t>view</w:t>
      </w:r>
      <w:r>
        <w:t xml:space="preserve"> ke </w:t>
      </w:r>
      <w:r>
        <w:rPr>
          <w:i/>
          <w:iCs/>
        </w:rPr>
        <w:t>model</w:t>
      </w:r>
      <w:r>
        <w:t>,</w:t>
      </w:r>
      <w:r>
        <w:rPr>
          <w:i/>
          <w:iCs/>
        </w:rPr>
        <w:t xml:space="preserve"> </w:t>
      </w:r>
      <w:r>
        <w:t xml:space="preserve">adapun </w:t>
      </w:r>
      <w:r>
        <w:rPr>
          <w:i/>
          <w:iCs/>
        </w:rPr>
        <w:t xml:space="preserve">function </w:t>
      </w:r>
      <w:r>
        <w:t>tersebut yaitu :</w:t>
      </w:r>
    </w:p>
    <w:p w14:paraId="2AC67CD3" w14:textId="77777777" w:rsidR="00153120" w:rsidRDefault="000E6263">
      <w:pPr>
        <w:pStyle w:val="BodyText"/>
        <w:numPr>
          <w:ilvl w:val="1"/>
          <w:numId w:val="16"/>
        </w:numPr>
        <w:spacing w:after="0" w:line="360" w:lineRule="auto"/>
        <w:jc w:val="both"/>
      </w:pPr>
      <w:r>
        <w:rPr>
          <w:i/>
          <w:iCs/>
        </w:rPr>
        <w:t>Index</w:t>
      </w:r>
      <w:r>
        <w:t>, berfungsi menampilkan keseluruhan data.</w:t>
      </w:r>
    </w:p>
    <w:p w14:paraId="1BAF7B34" w14:textId="77777777" w:rsidR="00153120" w:rsidRDefault="000E6263">
      <w:pPr>
        <w:pStyle w:val="BodyText"/>
        <w:numPr>
          <w:ilvl w:val="1"/>
          <w:numId w:val="16"/>
        </w:numPr>
        <w:spacing w:after="0" w:line="360" w:lineRule="auto"/>
        <w:jc w:val="both"/>
      </w:pPr>
      <w:r>
        <w:rPr>
          <w:i/>
          <w:iCs/>
        </w:rPr>
        <w:t>Create</w:t>
      </w:r>
      <w:r>
        <w:t xml:space="preserve">, berfungsi memanggil </w:t>
      </w:r>
      <w:r>
        <w:rPr>
          <w:i/>
          <w:iCs/>
        </w:rPr>
        <w:t>form</w:t>
      </w:r>
      <w:r>
        <w:t xml:space="preserve"> untuk proses data baru.</w:t>
      </w:r>
    </w:p>
    <w:p w14:paraId="3616377C" w14:textId="77777777" w:rsidR="00153120" w:rsidRDefault="000E6263">
      <w:pPr>
        <w:pStyle w:val="BodyText"/>
        <w:numPr>
          <w:ilvl w:val="1"/>
          <w:numId w:val="16"/>
        </w:numPr>
        <w:spacing w:after="0" w:line="360" w:lineRule="auto"/>
        <w:jc w:val="both"/>
      </w:pPr>
      <w:r>
        <w:rPr>
          <w:i/>
          <w:iCs/>
        </w:rPr>
        <w:t>Store</w:t>
      </w:r>
      <w:r>
        <w:t xml:space="preserve">, berfungsi menyimpan data ke dalam </w:t>
      </w:r>
      <w:r>
        <w:rPr>
          <w:i/>
          <w:iCs/>
        </w:rPr>
        <w:t xml:space="preserve">database </w:t>
      </w:r>
      <w:r>
        <w:t xml:space="preserve">berdasarkan </w:t>
      </w:r>
      <w:r>
        <w:rPr>
          <w:i/>
          <w:iCs/>
        </w:rPr>
        <w:t>request</w:t>
      </w:r>
      <w:r>
        <w:t>.</w:t>
      </w:r>
    </w:p>
    <w:p w14:paraId="0D5B4F5D" w14:textId="77777777" w:rsidR="00153120" w:rsidRDefault="000E6263">
      <w:pPr>
        <w:pStyle w:val="BodyText"/>
        <w:numPr>
          <w:ilvl w:val="1"/>
          <w:numId w:val="16"/>
        </w:numPr>
        <w:spacing w:after="0" w:line="360" w:lineRule="auto"/>
        <w:jc w:val="both"/>
      </w:pPr>
      <w:r>
        <w:rPr>
          <w:i/>
          <w:iCs/>
        </w:rPr>
        <w:t>Show</w:t>
      </w:r>
      <w:r>
        <w:t xml:space="preserve">, berfungsi menampilkan data berdasarkan </w:t>
      </w:r>
      <w:r>
        <w:rPr>
          <w:i/>
          <w:iCs/>
        </w:rPr>
        <w:t>key</w:t>
      </w:r>
      <w:r>
        <w:t>.</w:t>
      </w:r>
    </w:p>
    <w:p w14:paraId="030068EC" w14:textId="77777777" w:rsidR="00153120" w:rsidRDefault="000E6263">
      <w:pPr>
        <w:pStyle w:val="BodyText"/>
        <w:numPr>
          <w:ilvl w:val="1"/>
          <w:numId w:val="16"/>
        </w:numPr>
        <w:spacing w:after="0" w:line="360" w:lineRule="auto"/>
        <w:jc w:val="both"/>
      </w:pPr>
      <w:r>
        <w:rPr>
          <w:i/>
          <w:iCs/>
        </w:rPr>
        <w:t>Edit</w:t>
      </w:r>
      <w:r>
        <w:t xml:space="preserve">, berfungsi mengambil data berdasarkan </w:t>
      </w:r>
      <w:r>
        <w:rPr>
          <w:i/>
          <w:iCs/>
        </w:rPr>
        <w:t>key</w:t>
      </w:r>
      <w:r>
        <w:t xml:space="preserve"> dan mengambil </w:t>
      </w:r>
      <w:r>
        <w:rPr>
          <w:i/>
          <w:iCs/>
        </w:rPr>
        <w:t>form</w:t>
      </w:r>
      <w:r>
        <w:t xml:space="preserve"> untuk proses memperbaharui data.</w:t>
      </w:r>
    </w:p>
    <w:p w14:paraId="41C5D9CF" w14:textId="77777777" w:rsidR="00153120" w:rsidRDefault="000E6263">
      <w:pPr>
        <w:pStyle w:val="BodyText"/>
        <w:numPr>
          <w:ilvl w:val="1"/>
          <w:numId w:val="16"/>
        </w:numPr>
        <w:spacing w:after="0" w:line="360" w:lineRule="auto"/>
        <w:jc w:val="both"/>
      </w:pPr>
      <w:r>
        <w:rPr>
          <w:i/>
          <w:iCs/>
        </w:rPr>
        <w:t>Update</w:t>
      </w:r>
      <w:r>
        <w:t xml:space="preserve">, berfungsi mengubah data pada database berdasarkan </w:t>
      </w:r>
      <w:r>
        <w:rPr>
          <w:i/>
          <w:iCs/>
        </w:rPr>
        <w:t>request</w:t>
      </w:r>
      <w:r>
        <w:t>.</w:t>
      </w:r>
    </w:p>
    <w:p w14:paraId="5E41BD41" w14:textId="77777777" w:rsidR="00153120" w:rsidRDefault="000E6263">
      <w:pPr>
        <w:pStyle w:val="BodyText"/>
        <w:numPr>
          <w:ilvl w:val="1"/>
          <w:numId w:val="16"/>
        </w:numPr>
        <w:spacing w:after="0" w:line="360" w:lineRule="auto"/>
        <w:jc w:val="both"/>
      </w:pPr>
      <w:r>
        <w:rPr>
          <w:i/>
          <w:iCs/>
        </w:rPr>
        <w:t>Delete</w:t>
      </w:r>
      <w:r>
        <w:t xml:space="preserve">, berfungsi menghapus data berdasarkan </w:t>
      </w:r>
      <w:r>
        <w:rPr>
          <w:i/>
          <w:iCs/>
        </w:rPr>
        <w:t>key</w:t>
      </w:r>
      <w:r>
        <w:t>.</w:t>
      </w:r>
    </w:p>
    <w:p w14:paraId="1B065C67" w14:textId="77777777" w:rsidR="00153120" w:rsidRDefault="000E6263">
      <w:pPr>
        <w:pStyle w:val="BodyText"/>
        <w:numPr>
          <w:ilvl w:val="0"/>
          <w:numId w:val="14"/>
        </w:numPr>
        <w:spacing w:after="0" w:line="360" w:lineRule="auto"/>
        <w:jc w:val="both"/>
      </w:pPr>
      <w:r>
        <w:rPr>
          <w:i/>
          <w:iCs/>
        </w:rPr>
        <w:t>Model</w:t>
      </w:r>
      <w:r>
        <w:t xml:space="preserve"> berfungsi melakukan pengelolaan pada tabel di sebuah </w:t>
      </w:r>
      <w:r>
        <w:rPr>
          <w:i/>
          <w:iCs/>
        </w:rPr>
        <w:t>database</w:t>
      </w:r>
      <w:r>
        <w:t xml:space="preserve"> yang telah dideklarsikan dan dalam mengelola tabel dapat menggunakan banyak </w:t>
      </w:r>
      <w:r>
        <w:rPr>
          <w:i/>
          <w:iCs/>
        </w:rPr>
        <w:t xml:space="preserve">function, </w:t>
      </w:r>
      <w:r>
        <w:t xml:space="preserve">akan tetapi hanya beberapa </w:t>
      </w:r>
      <w:r>
        <w:rPr>
          <w:i/>
          <w:iCs/>
        </w:rPr>
        <w:t xml:space="preserve">function </w:t>
      </w:r>
      <w:r>
        <w:t>saja yang sering digunakan yaitu :</w:t>
      </w:r>
    </w:p>
    <w:p w14:paraId="5E13A393" w14:textId="77777777" w:rsidR="00153120" w:rsidRDefault="000E6263">
      <w:pPr>
        <w:pStyle w:val="BodyText"/>
        <w:numPr>
          <w:ilvl w:val="1"/>
          <w:numId w:val="17"/>
        </w:numPr>
        <w:spacing w:after="0" w:line="360" w:lineRule="auto"/>
        <w:jc w:val="both"/>
      </w:pPr>
      <w:r>
        <w:rPr>
          <w:i/>
          <w:iCs/>
        </w:rPr>
        <w:lastRenderedPageBreak/>
        <w:t>Table</w:t>
      </w:r>
      <w:r>
        <w:t xml:space="preserve">, berfungsi untuk mendeklarasikan suatu tabel dari </w:t>
      </w:r>
      <w:r>
        <w:rPr>
          <w:i/>
          <w:iCs/>
        </w:rPr>
        <w:t>database</w:t>
      </w:r>
      <w:r>
        <w:t xml:space="preserve"> yang akan digunakan pada suatu </w:t>
      </w:r>
      <w:r>
        <w:rPr>
          <w:i/>
          <w:iCs/>
        </w:rPr>
        <w:t>model.</w:t>
      </w:r>
    </w:p>
    <w:p w14:paraId="3277152C" w14:textId="77777777" w:rsidR="00153120" w:rsidRDefault="000E6263">
      <w:pPr>
        <w:pStyle w:val="BodyText"/>
        <w:numPr>
          <w:ilvl w:val="1"/>
          <w:numId w:val="17"/>
        </w:numPr>
        <w:spacing w:after="0" w:line="360" w:lineRule="auto"/>
        <w:jc w:val="both"/>
      </w:pPr>
      <w:r>
        <w:rPr>
          <w:i/>
          <w:iCs/>
        </w:rPr>
        <w:t>Fillable</w:t>
      </w:r>
      <w:r>
        <w:t xml:space="preserve">, berfungsi untuk mendeklarasikan kolom mana saja dari tabel yang telah ditentukan agar dapat digunakan pada suatu </w:t>
      </w:r>
      <w:r>
        <w:rPr>
          <w:i/>
          <w:iCs/>
        </w:rPr>
        <w:t>model</w:t>
      </w:r>
      <w:r>
        <w:t>.</w:t>
      </w:r>
    </w:p>
    <w:p w14:paraId="1D73F980" w14:textId="77777777" w:rsidR="00153120" w:rsidRDefault="000E6263">
      <w:pPr>
        <w:pStyle w:val="BodyText"/>
        <w:numPr>
          <w:ilvl w:val="0"/>
          <w:numId w:val="14"/>
        </w:numPr>
        <w:spacing w:after="0" w:line="360" w:lineRule="auto"/>
        <w:jc w:val="both"/>
      </w:pPr>
      <w:r>
        <w:rPr>
          <w:i/>
          <w:iCs/>
        </w:rPr>
        <w:t>View</w:t>
      </w:r>
      <w:r>
        <w:t xml:space="preserve"> berfungsi menampilkan suatu data ke dalam situs web dan pada laravel menggunakan format khusus yang dinamakan </w:t>
      </w:r>
      <w:r>
        <w:rPr>
          <w:i/>
          <w:iCs/>
        </w:rPr>
        <w:t>blade</w:t>
      </w:r>
      <w:r>
        <w:t xml:space="preserve"> dengan kode yang berisikan HTML (</w:t>
      </w:r>
      <w:r>
        <w:rPr>
          <w:i/>
          <w:iCs/>
        </w:rPr>
        <w:t>HyperText Markup Language</w:t>
      </w:r>
      <w:r>
        <w:t>) dan PHP.</w:t>
      </w:r>
    </w:p>
    <w:p w14:paraId="0537660A" w14:textId="77777777" w:rsidR="00153120" w:rsidRDefault="000E6263">
      <w:pPr>
        <w:pStyle w:val="BodyText"/>
        <w:numPr>
          <w:ilvl w:val="0"/>
          <w:numId w:val="14"/>
        </w:numPr>
        <w:spacing w:after="0" w:line="360" w:lineRule="auto"/>
        <w:jc w:val="both"/>
      </w:pPr>
      <w:r>
        <w:rPr>
          <w:i/>
          <w:iCs/>
        </w:rPr>
        <w:t>Migrations</w:t>
      </w:r>
      <w:r>
        <w:t xml:space="preserve"> berfungsi sebagai cetak biru dari pembuatan suatu tabel yang kemudian dimasukkan ke dalam</w:t>
      </w:r>
      <w:r>
        <w:rPr>
          <w:i/>
          <w:iCs/>
        </w:rPr>
        <w:t xml:space="preserve"> database.</w:t>
      </w:r>
    </w:p>
    <w:p w14:paraId="39524C80" w14:textId="77777777" w:rsidR="00153120" w:rsidRDefault="000E6263">
      <w:pPr>
        <w:pStyle w:val="BodyText"/>
        <w:spacing w:after="0" w:line="360" w:lineRule="auto"/>
        <w:jc w:val="center"/>
      </w:pPr>
      <w:bookmarkStart w:id="49" w:name="_toc580"/>
      <w:bookmarkEnd w:id="49"/>
      <w:r>
        <w:rPr>
          <w:noProof/>
        </w:rPr>
        <w:drawing>
          <wp:inline distT="0" distB="0" distL="0" distR="0" wp14:anchorId="2B35CA14" wp14:editId="49963A35">
            <wp:extent cx="2268855" cy="1589405"/>
            <wp:effectExtent l="0" t="0" r="0" b="0"/>
            <wp:docPr id="11" name="Gambar 5 : Arsitektur La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ambar 5 : Arsitektur Laravel"/>
                    <pic:cNvPicPr>
                      <a:picLocks noChangeAspect="1" noChangeArrowheads="1"/>
                    </pic:cNvPicPr>
                  </pic:nvPicPr>
                  <pic:blipFill>
                    <a:blip r:embed="rId18"/>
                    <a:stretch>
                      <a:fillRect/>
                    </a:stretch>
                  </pic:blipFill>
                  <pic:spPr>
                    <a:xfrm>
                      <a:off x="0" y="0"/>
                      <a:ext cx="2268855" cy="1589405"/>
                    </a:xfrm>
                    <a:prstGeom prst="rect">
                      <a:avLst/>
                    </a:prstGeom>
                  </pic:spPr>
                </pic:pic>
              </a:graphicData>
            </a:graphic>
          </wp:inline>
        </w:drawing>
      </w:r>
    </w:p>
    <w:p w14:paraId="254D8D30" w14:textId="77777777" w:rsidR="00153120" w:rsidRPr="005E4857" w:rsidRDefault="000E6263">
      <w:pPr>
        <w:pStyle w:val="BodyText"/>
        <w:spacing w:after="0" w:line="360" w:lineRule="auto"/>
        <w:jc w:val="center"/>
        <w:rPr>
          <w:color w:val="FF0000"/>
        </w:rPr>
      </w:pPr>
      <w:r w:rsidRPr="005E4857">
        <w:rPr>
          <w:color w:val="FF0000"/>
        </w:rPr>
        <w:t>Gambar 5 : Arsitektur Laravel</w:t>
      </w:r>
    </w:p>
    <w:p w14:paraId="2B2E373E" w14:textId="77777777" w:rsidR="00153120" w:rsidRDefault="00153120">
      <w:pPr>
        <w:pStyle w:val="BodyText"/>
        <w:spacing w:after="0" w:line="360" w:lineRule="auto"/>
        <w:jc w:val="center"/>
      </w:pPr>
    </w:p>
    <w:p w14:paraId="2709FFF8" w14:textId="77777777" w:rsidR="00153120" w:rsidRDefault="000E6263">
      <w:pPr>
        <w:pStyle w:val="BodyText"/>
        <w:spacing w:after="0" w:line="360" w:lineRule="auto"/>
        <w:jc w:val="both"/>
      </w:pPr>
      <w:r>
        <w:tab/>
      </w:r>
      <w:r>
        <w:rPr>
          <w:highlight w:val="darkYellow"/>
        </w:rPr>
        <w:t>Terlihat arsitektur laravel pada gambar 5 di atas dengan kelebihan-kelebihannya yang sebelumnya telah dijelaskan.</w:t>
      </w:r>
      <w:r>
        <w:t xml:space="preserve"> Selain itu laravel juga menggunakan alur kerja MVC atau </w:t>
      </w:r>
      <w:r>
        <w:rPr>
          <w:i/>
          <w:iCs/>
        </w:rPr>
        <w:t xml:space="preserve">Model View Controller </w:t>
      </w:r>
      <w:r>
        <w:t>merupakan konsep dalam pengembangan web dengan menjadi tiga proses utama yaitu:</w:t>
      </w:r>
    </w:p>
    <w:p w14:paraId="45AD9AA5" w14:textId="77777777" w:rsidR="00153120" w:rsidRDefault="000E6263">
      <w:pPr>
        <w:pStyle w:val="BodyText"/>
        <w:numPr>
          <w:ilvl w:val="0"/>
          <w:numId w:val="18"/>
        </w:numPr>
        <w:spacing w:after="0" w:line="360" w:lineRule="auto"/>
        <w:jc w:val="both"/>
      </w:pPr>
      <w:r>
        <w:rPr>
          <w:i/>
          <w:iCs/>
        </w:rPr>
        <w:t>Model</w:t>
      </w:r>
      <w:r>
        <w:t xml:space="preserve"> yaitu proses untuk mengaitkan dengan operasi basis data.</w:t>
      </w:r>
    </w:p>
    <w:p w14:paraId="301285B5" w14:textId="77777777" w:rsidR="00153120" w:rsidRDefault="000E6263">
      <w:pPr>
        <w:pStyle w:val="BodyText"/>
        <w:numPr>
          <w:ilvl w:val="0"/>
          <w:numId w:val="18"/>
        </w:numPr>
        <w:spacing w:after="0" w:line="360" w:lineRule="auto"/>
        <w:jc w:val="both"/>
      </w:pPr>
      <w:r>
        <w:rPr>
          <w:i/>
          <w:iCs/>
        </w:rPr>
        <w:t>View</w:t>
      </w:r>
      <w:r>
        <w:t xml:space="preserve"> yaitu proses sebagai penghubung dengan antarmuka web.</w:t>
      </w:r>
    </w:p>
    <w:p w14:paraId="51A03B75" w14:textId="77777777" w:rsidR="00153120" w:rsidRDefault="000E6263">
      <w:pPr>
        <w:pStyle w:val="BodyText"/>
        <w:numPr>
          <w:ilvl w:val="0"/>
          <w:numId w:val="18"/>
        </w:numPr>
        <w:spacing w:after="0" w:line="360" w:lineRule="auto"/>
        <w:jc w:val="both"/>
      </w:pPr>
      <w:r>
        <w:rPr>
          <w:i/>
          <w:iCs/>
        </w:rPr>
        <w:t>Controller</w:t>
      </w:r>
      <w:r>
        <w:t xml:space="preserve"> yaitu proses untuk menghubungkan dengan logika web dan mengatur alur data antara </w:t>
      </w:r>
      <w:r>
        <w:rPr>
          <w:i/>
          <w:iCs/>
        </w:rPr>
        <w:t>view</w:t>
      </w:r>
      <w:r>
        <w:t xml:space="preserve"> dan</w:t>
      </w:r>
      <w:r>
        <w:rPr>
          <w:i/>
          <w:iCs/>
        </w:rPr>
        <w:t xml:space="preserve"> model</w:t>
      </w:r>
      <w:r>
        <w:t>.</w:t>
      </w:r>
    </w:p>
    <w:p w14:paraId="0B15D505" w14:textId="77777777" w:rsidR="00153120" w:rsidRDefault="000E6263">
      <w:pPr>
        <w:pStyle w:val="BodyText"/>
        <w:spacing w:after="0" w:line="360" w:lineRule="auto"/>
        <w:jc w:val="both"/>
      </w:pPr>
      <w:r>
        <w:t>Ketiga proses di atas adalah bentuk pengembangan dari konsep pemrograman berorientasi objek atau OOP (</w:t>
      </w:r>
      <w:r w:rsidRPr="005E4857">
        <w:rPr>
          <w:color w:val="FF0000"/>
        </w:rPr>
        <w:t>Suendri, 2018</w:t>
      </w:r>
      <w:r>
        <w:t xml:space="preserve">) dan </w:t>
      </w:r>
      <w:r>
        <w:rPr>
          <w:highlight w:val="darkYellow"/>
        </w:rPr>
        <w:t>berikut merupakan konsep dari proses MVC itu sendiri yang dapat dilihat pada gambar 6.</w:t>
      </w:r>
    </w:p>
    <w:p w14:paraId="5F99C84D" w14:textId="77777777" w:rsidR="00153120" w:rsidRDefault="000E6263">
      <w:pPr>
        <w:pStyle w:val="BodyText"/>
        <w:spacing w:after="0" w:line="360" w:lineRule="auto"/>
        <w:jc w:val="center"/>
      </w:pPr>
      <w:bookmarkStart w:id="50" w:name="_toc588"/>
      <w:bookmarkEnd w:id="50"/>
      <w:r>
        <w:rPr>
          <w:noProof/>
        </w:rPr>
        <w:lastRenderedPageBreak/>
        <w:drawing>
          <wp:inline distT="0" distB="0" distL="0" distR="0" wp14:anchorId="2343CE09" wp14:editId="7B43ED62">
            <wp:extent cx="1763395" cy="1945640"/>
            <wp:effectExtent l="0" t="0" r="0" b="0"/>
            <wp:docPr id="12" name="Gambar 6 : Konsep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mbar 6 : Konsep MVC"/>
                    <pic:cNvPicPr>
                      <a:picLocks noChangeAspect="1" noChangeArrowheads="1"/>
                    </pic:cNvPicPr>
                  </pic:nvPicPr>
                  <pic:blipFill>
                    <a:blip r:embed="rId19"/>
                    <a:stretch>
                      <a:fillRect/>
                    </a:stretch>
                  </pic:blipFill>
                  <pic:spPr>
                    <a:xfrm>
                      <a:off x="0" y="0"/>
                      <a:ext cx="1763395" cy="1945640"/>
                    </a:xfrm>
                    <a:prstGeom prst="rect">
                      <a:avLst/>
                    </a:prstGeom>
                  </pic:spPr>
                </pic:pic>
              </a:graphicData>
            </a:graphic>
          </wp:inline>
        </w:drawing>
      </w:r>
    </w:p>
    <w:p w14:paraId="29A6279D" w14:textId="77777777" w:rsidR="00153120" w:rsidRPr="005E4857" w:rsidRDefault="000E6263">
      <w:pPr>
        <w:pStyle w:val="BodyText"/>
        <w:spacing w:after="0" w:line="360" w:lineRule="auto"/>
        <w:jc w:val="center"/>
        <w:rPr>
          <w:color w:val="FF0000"/>
        </w:rPr>
      </w:pPr>
      <w:r w:rsidRPr="005E4857">
        <w:rPr>
          <w:color w:val="FF0000"/>
        </w:rPr>
        <w:t>Gambar 6 : Konsep MVC</w:t>
      </w:r>
    </w:p>
    <w:p w14:paraId="664A6C41" w14:textId="77777777" w:rsidR="00153120" w:rsidRDefault="00153120">
      <w:pPr>
        <w:pStyle w:val="BodyText"/>
        <w:spacing w:after="0" w:line="360" w:lineRule="auto"/>
        <w:jc w:val="both"/>
      </w:pPr>
    </w:p>
    <w:p w14:paraId="5027D89F" w14:textId="77777777" w:rsidR="00153120" w:rsidRDefault="000E6263">
      <w:pPr>
        <w:pStyle w:val="BodyText"/>
        <w:spacing w:after="0" w:line="360" w:lineRule="auto"/>
        <w:jc w:val="both"/>
      </w:pPr>
      <w:r>
        <w:tab/>
      </w:r>
      <w:r>
        <w:rPr>
          <w:highlight w:val="darkYellow"/>
        </w:rPr>
        <w:t xml:space="preserve">Berdasarkan penjelasan tersebut dapat peneliti tentukan PHP </w:t>
      </w:r>
      <w:r>
        <w:rPr>
          <w:i/>
          <w:iCs/>
          <w:highlight w:val="darkYellow"/>
        </w:rPr>
        <w:t xml:space="preserve">framework </w:t>
      </w:r>
      <w:r>
        <w:rPr>
          <w:highlight w:val="darkYellow"/>
        </w:rPr>
        <w:t>laravel sebagai pengembangan web untuk aplikasi Link-Match STT-NF modul dosen. Hal tersebut dikarenakan PHP framework laravel memliki arsitektur yang optimal, kinerja yang cepat, menerapkan konsep MVC, dan kelebihan lainnya yang telah dijelaskan sebelumnya.</w:t>
      </w:r>
    </w:p>
    <w:p w14:paraId="23AE31E4" w14:textId="77777777" w:rsidR="00153120" w:rsidRDefault="00153120">
      <w:pPr>
        <w:pStyle w:val="BodyText"/>
        <w:spacing w:after="0" w:line="360" w:lineRule="auto"/>
        <w:jc w:val="both"/>
        <w:rPr>
          <w:b/>
          <w:bCs/>
        </w:rPr>
      </w:pPr>
    </w:p>
    <w:p w14:paraId="6CBCC168" w14:textId="77777777" w:rsidR="00153120" w:rsidRDefault="000E6263">
      <w:pPr>
        <w:pStyle w:val="Heading4"/>
        <w:spacing w:before="0" w:after="0" w:line="360" w:lineRule="auto"/>
        <w:jc w:val="both"/>
        <w:rPr>
          <w:highlight w:val="darkYellow"/>
        </w:rPr>
      </w:pPr>
      <w:bookmarkStart w:id="51" w:name="__RefHeading___Toc5288_2595941674"/>
      <w:bookmarkEnd w:id="51"/>
      <w:r>
        <w:rPr>
          <w:i w:val="0"/>
          <w:iCs w:val="0"/>
          <w:sz w:val="24"/>
          <w:szCs w:val="24"/>
          <w:highlight w:val="darkYellow"/>
        </w:rPr>
        <w:t>2.1.3.2</w:t>
      </w:r>
      <w:r>
        <w:rPr>
          <w:i w:val="0"/>
          <w:iCs w:val="0"/>
          <w:sz w:val="24"/>
          <w:szCs w:val="24"/>
          <w:highlight w:val="darkYellow"/>
        </w:rPr>
        <w:tab/>
        <w:t xml:space="preserve"> PostgreSQL</w:t>
      </w:r>
    </w:p>
    <w:p w14:paraId="20549ADC" w14:textId="77777777" w:rsidR="00153120" w:rsidRDefault="000E6263">
      <w:pPr>
        <w:pStyle w:val="BodyText"/>
        <w:spacing w:after="0" w:line="360" w:lineRule="auto"/>
        <w:jc w:val="both"/>
      </w:pPr>
      <w:r>
        <w:tab/>
      </w:r>
      <w:r>
        <w:rPr>
          <w:i/>
          <w:iCs/>
        </w:rPr>
        <w:t>Tools</w:t>
      </w:r>
      <w:r>
        <w:t xml:space="preserve"> pengembangan selanjutnya dalam penelitian ini yaitu PostgreSQL yang merupakan aplikasi dalam mengelola kumpulan basis data atau disebut </w:t>
      </w:r>
      <w:r>
        <w:rPr>
          <w:i/>
          <w:iCs/>
        </w:rPr>
        <w:t xml:space="preserve">database. </w:t>
      </w:r>
      <w:r>
        <w:t xml:space="preserve">PostgreSQL ini termasuk ke dalam </w:t>
      </w:r>
      <w:r>
        <w:rPr>
          <w:i/>
          <w:iCs/>
        </w:rPr>
        <w:t>Object-Relational Database Management System</w:t>
      </w:r>
      <w:r>
        <w:t xml:space="preserve"> (ORDBMS) yang merupakan perbaikan dari </w:t>
      </w:r>
      <w:r>
        <w:rPr>
          <w:i/>
          <w:iCs/>
        </w:rPr>
        <w:t xml:space="preserve">Database Management System </w:t>
      </w:r>
      <w:r>
        <w:t xml:space="preserve">(DBMS) tradisional dalam sisi fungsional dan bersifat </w:t>
      </w:r>
      <w:r>
        <w:rPr>
          <w:i/>
          <w:iCs/>
        </w:rPr>
        <w:t>open source</w:t>
      </w:r>
      <w:r>
        <w:t xml:space="preserve">. </w:t>
      </w:r>
      <w:r>
        <w:rPr>
          <w:highlight w:val="darkYellow"/>
        </w:rPr>
        <w:t>Adapun bentuk arsitektur dari PostgreSQL dapat dilihat pada gambar 7 berikut.</w:t>
      </w:r>
    </w:p>
    <w:p w14:paraId="68C5A8EF" w14:textId="77777777" w:rsidR="00153120" w:rsidRDefault="000E6263">
      <w:pPr>
        <w:pStyle w:val="BodyText"/>
        <w:spacing w:after="0" w:line="360" w:lineRule="auto"/>
        <w:jc w:val="center"/>
      </w:pPr>
      <w:bookmarkStart w:id="52" w:name="_toc595"/>
      <w:bookmarkEnd w:id="52"/>
      <w:r>
        <w:rPr>
          <w:noProof/>
        </w:rPr>
        <w:drawing>
          <wp:inline distT="0" distB="0" distL="0" distR="0" wp14:anchorId="77F6B8B1" wp14:editId="4F185450">
            <wp:extent cx="2666365" cy="1561465"/>
            <wp:effectExtent l="0" t="0" r="0" b="0"/>
            <wp:docPr id="13" name="Gambar 7 : Arsitektur Postgre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mbar 7 : Arsitektur PostgreSQL"/>
                    <pic:cNvPicPr>
                      <a:picLocks noChangeAspect="1" noChangeArrowheads="1"/>
                    </pic:cNvPicPr>
                  </pic:nvPicPr>
                  <pic:blipFill>
                    <a:blip r:embed="rId20"/>
                    <a:stretch>
                      <a:fillRect/>
                    </a:stretch>
                  </pic:blipFill>
                  <pic:spPr>
                    <a:xfrm>
                      <a:off x="0" y="0"/>
                      <a:ext cx="2666365" cy="1561465"/>
                    </a:xfrm>
                    <a:prstGeom prst="rect">
                      <a:avLst/>
                    </a:prstGeom>
                  </pic:spPr>
                </pic:pic>
              </a:graphicData>
            </a:graphic>
          </wp:inline>
        </w:drawing>
      </w:r>
      <w:r>
        <w:tab/>
      </w:r>
    </w:p>
    <w:p w14:paraId="01EECFD1" w14:textId="77777777" w:rsidR="00153120" w:rsidRPr="005E4857" w:rsidRDefault="000E6263">
      <w:pPr>
        <w:pStyle w:val="BodyText"/>
        <w:spacing w:after="0" w:line="360" w:lineRule="auto"/>
        <w:jc w:val="center"/>
        <w:rPr>
          <w:color w:val="FF0000"/>
        </w:rPr>
      </w:pPr>
      <w:r w:rsidRPr="005E4857">
        <w:rPr>
          <w:color w:val="FF0000"/>
        </w:rPr>
        <w:t>Gambar 7 : Arsitektur PostgreSQL</w:t>
      </w:r>
    </w:p>
    <w:p w14:paraId="41A7231F" w14:textId="77777777" w:rsidR="00153120" w:rsidRDefault="00153120">
      <w:pPr>
        <w:pStyle w:val="BodyText"/>
        <w:spacing w:after="0" w:line="360" w:lineRule="auto"/>
        <w:jc w:val="center"/>
      </w:pPr>
    </w:p>
    <w:p w14:paraId="43FB3DD2" w14:textId="77777777" w:rsidR="00153120" w:rsidRDefault="000E6263">
      <w:pPr>
        <w:pStyle w:val="BodyText"/>
        <w:spacing w:after="0" w:line="360" w:lineRule="auto"/>
        <w:jc w:val="both"/>
      </w:pPr>
      <w:r>
        <w:lastRenderedPageBreak/>
        <w:tab/>
        <w:t xml:space="preserve">Dalam menggunakan PostgreSQL dapat dibantu dengan adanya </w:t>
      </w:r>
      <w:r w:rsidRPr="005E4857">
        <w:rPr>
          <w:color w:val="FF0000"/>
        </w:rPr>
        <w:t xml:space="preserve">interface </w:t>
      </w:r>
      <w:r>
        <w:t xml:space="preserve">yang telah disediakan salah satunya yaitu PgAdmin, berfungsi untuk mendesain dan manajemen basis data secara komprehensif. </w:t>
      </w:r>
      <w:commentRangeStart w:id="53"/>
      <w:r w:rsidRPr="005E4857">
        <w:rPr>
          <w:color w:val="FF0000"/>
        </w:rPr>
        <w:t xml:space="preserve">Selain </w:t>
      </w:r>
      <w:commentRangeEnd w:id="53"/>
      <w:r w:rsidR="005E4857">
        <w:rPr>
          <w:rStyle w:val="CommentReference"/>
          <w:rFonts w:cs="Mangal"/>
        </w:rPr>
        <w:commentReference w:id="53"/>
      </w:r>
      <w:r>
        <w:t xml:space="preserve">PgAdmin terdapat banyak </w:t>
      </w:r>
      <w:r>
        <w:rPr>
          <w:i/>
          <w:iCs/>
        </w:rPr>
        <w:t xml:space="preserve">plugin </w:t>
      </w:r>
      <w:r>
        <w:t xml:space="preserve">dalam menggunakan PostgreSQL diantaranya PostGIS yang berfungsi sebagai </w:t>
      </w:r>
      <w:r>
        <w:rPr>
          <w:i/>
          <w:iCs/>
        </w:rPr>
        <w:t>backend</w:t>
      </w:r>
      <w:r>
        <w:t xml:space="preserve"> </w:t>
      </w:r>
      <w:r>
        <w:rPr>
          <w:i/>
          <w:iCs/>
        </w:rPr>
        <w:t>spatial database</w:t>
      </w:r>
      <w:r>
        <w:t xml:space="preserve"> dan PgRouting yang berfungsi sebagai penyedia fungsionalitas routing pada </w:t>
      </w:r>
      <w:r>
        <w:rPr>
          <w:i/>
          <w:iCs/>
        </w:rPr>
        <w:t>database</w:t>
      </w:r>
      <w:r>
        <w:t xml:space="preserve"> PostgreSQL serta dapat menyelesaikan masalah pencarian </w:t>
      </w:r>
      <w:r>
        <w:rPr>
          <w:i/>
          <w:iCs/>
        </w:rPr>
        <w:t>Shortest Path</w:t>
      </w:r>
      <w:r>
        <w:t xml:space="preserve"> </w:t>
      </w:r>
      <w:r>
        <w:rPr>
          <w:highlight w:val="darkYellow"/>
        </w:rPr>
        <w:t>(Aminullah dkk., 2018)</w:t>
      </w:r>
      <w:r>
        <w:t xml:space="preserve">. </w:t>
      </w:r>
      <w:r>
        <w:rPr>
          <w:highlight w:val="darkYellow"/>
        </w:rPr>
        <w:t xml:space="preserve">Hal tersebut yang menjadikan PostgreSQL ini dipilih oleh peneliti karena sifatnya </w:t>
      </w:r>
      <w:r>
        <w:rPr>
          <w:i/>
          <w:iCs/>
          <w:highlight w:val="darkYellow"/>
        </w:rPr>
        <w:t>open source</w:t>
      </w:r>
      <w:r>
        <w:rPr>
          <w:highlight w:val="darkYellow"/>
        </w:rPr>
        <w:t xml:space="preserve"> namun tetap </w:t>
      </w:r>
      <w:r>
        <w:rPr>
          <w:i/>
          <w:iCs/>
          <w:highlight w:val="darkYellow"/>
        </w:rPr>
        <w:t xml:space="preserve">powerfull </w:t>
      </w:r>
      <w:r>
        <w:rPr>
          <w:highlight w:val="darkYellow"/>
        </w:rPr>
        <w:t>mulai dari fungsionalnya hingga kinerjanya.</w:t>
      </w:r>
    </w:p>
    <w:p w14:paraId="187F7ECD" w14:textId="77777777" w:rsidR="00153120" w:rsidRDefault="00153120">
      <w:pPr>
        <w:pStyle w:val="BodyText"/>
        <w:spacing w:after="0" w:line="360" w:lineRule="auto"/>
        <w:jc w:val="both"/>
      </w:pPr>
    </w:p>
    <w:p w14:paraId="6E304C52" w14:textId="77777777" w:rsidR="00153120" w:rsidRDefault="000E6263">
      <w:pPr>
        <w:pStyle w:val="Heading3"/>
        <w:spacing w:before="0" w:after="0" w:line="360" w:lineRule="auto"/>
        <w:rPr>
          <w:szCs w:val="24"/>
        </w:rPr>
      </w:pPr>
      <w:bookmarkStart w:id="54" w:name="__RefHeading___Toc2011_946457605"/>
      <w:bookmarkEnd w:id="54"/>
      <w:r>
        <w:rPr>
          <w:szCs w:val="24"/>
        </w:rPr>
        <w:t>2.1.4</w:t>
      </w:r>
      <w:r>
        <w:rPr>
          <w:szCs w:val="24"/>
        </w:rPr>
        <w:tab/>
      </w:r>
      <w:r>
        <w:rPr>
          <w:i/>
          <w:iCs/>
          <w:szCs w:val="24"/>
        </w:rPr>
        <w:t>Web Service</w:t>
      </w:r>
    </w:p>
    <w:p w14:paraId="4DECDB6D" w14:textId="77777777" w:rsidR="00153120" w:rsidRDefault="000E6263">
      <w:pPr>
        <w:pStyle w:val="BodyText"/>
        <w:spacing w:after="0" w:line="360" w:lineRule="auto"/>
        <w:jc w:val="both"/>
      </w:pPr>
      <w:r>
        <w:tab/>
        <w:t xml:space="preserve">Aplikasi Link-Match STT-NF berbasis web tidak terlepas dari </w:t>
      </w:r>
      <w:r>
        <w:rPr>
          <w:i/>
          <w:iCs/>
        </w:rPr>
        <w:t>web service</w:t>
      </w:r>
      <w:r>
        <w:t xml:space="preserve"> supaya terintegrasi dengan aplikasi Link-Match STT-NF yang berbasis android.  Menurut </w:t>
      </w:r>
      <w:r>
        <w:rPr>
          <w:highlight w:val="darkYellow"/>
        </w:rPr>
        <w:t>(</w:t>
      </w:r>
      <w:r w:rsidRPr="005E4857">
        <w:rPr>
          <w:color w:val="FF0000"/>
          <w:highlight w:val="darkYellow"/>
        </w:rPr>
        <w:t>Sibagariang, 2016</w:t>
      </w:r>
      <w:r>
        <w:rPr>
          <w:highlight w:val="darkYellow"/>
        </w:rPr>
        <w:t>)</w:t>
      </w:r>
      <w:r>
        <w:t xml:space="preserve">, </w:t>
      </w:r>
      <w:r>
        <w:rPr>
          <w:i/>
          <w:iCs/>
        </w:rPr>
        <w:t>web service</w:t>
      </w:r>
      <w:r>
        <w:t xml:space="preserve"> merupakan </w:t>
      </w:r>
      <w:r>
        <w:rPr>
          <w:i/>
          <w:iCs/>
        </w:rPr>
        <w:t>software</w:t>
      </w:r>
      <w:r>
        <w:t xml:space="preserve"> yang bertujuan untuk mendukung interaksi antar platform melalui suatu jaringan dengan format tertentu agar dapat dibaca oleh suatu platform menggunakan protokol standar internet. Terdapat dua jenis </w:t>
      </w:r>
      <w:r>
        <w:rPr>
          <w:i/>
          <w:iCs/>
        </w:rPr>
        <w:t xml:space="preserve">web service </w:t>
      </w:r>
      <w:r>
        <w:t>yaitu:</w:t>
      </w:r>
    </w:p>
    <w:p w14:paraId="12AAC555" w14:textId="77777777" w:rsidR="00153120" w:rsidRDefault="000E6263">
      <w:pPr>
        <w:pStyle w:val="BodyText"/>
        <w:numPr>
          <w:ilvl w:val="0"/>
          <w:numId w:val="19"/>
        </w:numPr>
        <w:spacing w:after="0" w:line="360" w:lineRule="auto"/>
        <w:jc w:val="both"/>
      </w:pPr>
      <w:r>
        <w:rPr>
          <w:i/>
          <w:iCs/>
        </w:rPr>
        <w:t>Simple Object Access Protokol</w:t>
      </w:r>
      <w:r>
        <w:t xml:space="preserve"> atau SOAP merupakan protokol dalam saling bertukar pesan dengan format </w:t>
      </w:r>
      <w:r>
        <w:rPr>
          <w:i/>
          <w:iCs/>
        </w:rPr>
        <w:t>Extensible Markup Language</w:t>
      </w:r>
      <w:r>
        <w:t xml:space="preserve"> (XML) antara komputer disuatu jaringan yang menggunakan </w:t>
      </w:r>
      <w:r>
        <w:rPr>
          <w:i/>
          <w:iCs/>
        </w:rPr>
        <w:t xml:space="preserve">Hypertext Transfer Protocol </w:t>
      </w:r>
      <w:r>
        <w:t xml:space="preserve">(HTTP) atau </w:t>
      </w:r>
      <w:r>
        <w:rPr>
          <w:i/>
          <w:iCs/>
        </w:rPr>
        <w:t xml:space="preserve">Hypertext Transfer Protocol Secure </w:t>
      </w:r>
      <w:r>
        <w:t>(HTTPS).</w:t>
      </w:r>
    </w:p>
    <w:p w14:paraId="3C611476" w14:textId="77777777" w:rsidR="00153120" w:rsidRDefault="000E6263">
      <w:pPr>
        <w:pStyle w:val="BodyText"/>
        <w:numPr>
          <w:ilvl w:val="0"/>
          <w:numId w:val="19"/>
        </w:numPr>
        <w:spacing w:after="0" w:line="360" w:lineRule="auto"/>
        <w:jc w:val="both"/>
      </w:pPr>
      <w:r>
        <w:rPr>
          <w:i/>
          <w:iCs/>
        </w:rPr>
        <w:t>Representational State Transfer</w:t>
      </w:r>
      <w:r>
        <w:t xml:space="preserve"> atau disebut REST merupakan konsep perpindahan antar </w:t>
      </w:r>
      <w:r>
        <w:rPr>
          <w:i/>
          <w:iCs/>
        </w:rPr>
        <w:t>state</w:t>
      </w:r>
      <w:r>
        <w:t xml:space="preserve"> ketika adanya </w:t>
      </w:r>
      <w:r>
        <w:rPr>
          <w:i/>
          <w:iCs/>
        </w:rPr>
        <w:t>request</w:t>
      </w:r>
      <w:r>
        <w:t xml:space="preserve"> suatu halaman web kemudian server web tersebut akan mengirimkan kembali </w:t>
      </w:r>
      <w:r>
        <w:rPr>
          <w:i/>
          <w:iCs/>
        </w:rPr>
        <w:t xml:space="preserve">state </w:t>
      </w:r>
      <w:r>
        <w:t xml:space="preserve">yang diberikan, melalui </w:t>
      </w:r>
      <w:r>
        <w:rPr>
          <w:i/>
          <w:iCs/>
        </w:rPr>
        <w:t>link</w:t>
      </w:r>
      <w:r>
        <w:t xml:space="preserve"> HTTP untuk melakukan aktivitas tertentu sehingga terjadi perpindahan </w:t>
      </w:r>
      <w:r>
        <w:rPr>
          <w:i/>
          <w:iCs/>
        </w:rPr>
        <w:t>state</w:t>
      </w:r>
      <w:r>
        <w:t xml:space="preserve"> antara satu sama lain. Adapun fungsi HTTP yang dapat digunakan yaitu </w:t>
      </w:r>
      <w:commentRangeStart w:id="55"/>
      <w:r w:rsidRPr="005E4857">
        <w:rPr>
          <w:color w:val="FF0000"/>
        </w:rPr>
        <w:t>GET, POST, PUT atau DELETE</w:t>
      </w:r>
      <w:commentRangeEnd w:id="55"/>
      <w:r w:rsidR="005E4857">
        <w:rPr>
          <w:rStyle w:val="CommentReference"/>
          <w:rFonts w:cs="Mangal"/>
        </w:rPr>
        <w:commentReference w:id="55"/>
      </w:r>
      <w:r>
        <w:t xml:space="preserve">. </w:t>
      </w:r>
      <w:r>
        <w:rPr>
          <w:i/>
          <w:iCs/>
        </w:rPr>
        <w:t>State</w:t>
      </w:r>
      <w:r>
        <w:t xml:space="preserve"> yang dikirimkan dalam bentuk XML tanpa adanya </w:t>
      </w:r>
      <w:r>
        <w:rPr>
          <w:i/>
          <w:iCs/>
        </w:rPr>
        <w:t>protocol data package</w:t>
      </w:r>
      <w:r>
        <w:t xml:space="preserve"> sehingga informasi yang diterima lebih mudah dibaca dan </w:t>
      </w:r>
      <w:r w:rsidRPr="005E4857">
        <w:t>diparsing</w:t>
      </w:r>
      <w:r w:rsidRPr="005E4857">
        <w:rPr>
          <w:color w:val="FF0000"/>
        </w:rPr>
        <w:t xml:space="preserve"> </w:t>
      </w:r>
      <w:r>
        <w:t xml:space="preserve">pada </w:t>
      </w:r>
      <w:r>
        <w:rPr>
          <w:i/>
          <w:iCs/>
        </w:rPr>
        <w:t>client side</w:t>
      </w:r>
      <w:r>
        <w:t xml:space="preserve">. Implementasi REST sering digunakan di </w:t>
      </w:r>
      <w:r>
        <w:rPr>
          <w:i/>
          <w:iCs/>
        </w:rPr>
        <w:t>web service</w:t>
      </w:r>
      <w:r>
        <w:t xml:space="preserve"> yang berorientasi pada </w:t>
      </w:r>
      <w:r>
        <w:rPr>
          <w:i/>
          <w:iCs/>
        </w:rPr>
        <w:t>resource</w:t>
      </w:r>
      <w:r>
        <w:t xml:space="preserve">, sehingga menyediakan </w:t>
      </w:r>
      <w:r>
        <w:rPr>
          <w:i/>
          <w:iCs/>
        </w:rPr>
        <w:t>resource as</w:t>
      </w:r>
      <w:r>
        <w:t xml:space="preserve"> </w:t>
      </w:r>
      <w:r>
        <w:rPr>
          <w:i/>
          <w:iCs/>
        </w:rPr>
        <w:t>service</w:t>
      </w:r>
      <w:r>
        <w:t xml:space="preserve"> </w:t>
      </w:r>
      <w:r>
        <w:lastRenderedPageBreak/>
        <w:t xml:space="preserve">akan tetapi bukanlah kumpulan dari suatu aktifitas yang mengolah </w:t>
      </w:r>
      <w:r>
        <w:rPr>
          <w:i/>
          <w:iCs/>
        </w:rPr>
        <w:t>resource</w:t>
      </w:r>
      <w:r>
        <w:t xml:space="preserve"> itu.</w:t>
      </w:r>
    </w:p>
    <w:p w14:paraId="735AD0C0" w14:textId="77777777" w:rsidR="00153120" w:rsidRDefault="000E6263">
      <w:pPr>
        <w:pStyle w:val="BodyText"/>
        <w:spacing w:after="0" w:line="360" w:lineRule="auto"/>
        <w:jc w:val="center"/>
      </w:pPr>
      <w:bookmarkStart w:id="56" w:name="_toc604"/>
      <w:bookmarkEnd w:id="56"/>
      <w:r>
        <w:rPr>
          <w:noProof/>
        </w:rPr>
        <w:drawing>
          <wp:inline distT="0" distB="0" distL="0" distR="0" wp14:anchorId="73675E32" wp14:editId="5F959BE6">
            <wp:extent cx="5039995" cy="670560"/>
            <wp:effectExtent l="0" t="0" r="0" b="0"/>
            <wp:docPr id="14" name="Gambar 8 : Arsitektur Web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ambar 8 : Arsitektur Web Service"/>
                    <pic:cNvPicPr>
                      <a:picLocks noChangeAspect="1" noChangeArrowheads="1"/>
                    </pic:cNvPicPr>
                  </pic:nvPicPr>
                  <pic:blipFill>
                    <a:blip r:embed="rId21"/>
                    <a:stretch>
                      <a:fillRect/>
                    </a:stretch>
                  </pic:blipFill>
                  <pic:spPr>
                    <a:xfrm>
                      <a:off x="0" y="0"/>
                      <a:ext cx="5039995" cy="670560"/>
                    </a:xfrm>
                    <a:prstGeom prst="rect">
                      <a:avLst/>
                    </a:prstGeom>
                  </pic:spPr>
                </pic:pic>
              </a:graphicData>
            </a:graphic>
          </wp:inline>
        </w:drawing>
      </w:r>
    </w:p>
    <w:p w14:paraId="7E074670" w14:textId="77777777" w:rsidR="00153120" w:rsidRPr="005E4857" w:rsidRDefault="000E6263">
      <w:pPr>
        <w:pStyle w:val="BodyText"/>
        <w:spacing w:after="0" w:line="360" w:lineRule="auto"/>
        <w:jc w:val="center"/>
        <w:rPr>
          <w:color w:val="FF0000"/>
        </w:rPr>
      </w:pPr>
      <w:r w:rsidRPr="005E4857">
        <w:rPr>
          <w:color w:val="FF0000"/>
        </w:rPr>
        <w:t xml:space="preserve">Gambar 8 : Arsitektur </w:t>
      </w:r>
      <w:r w:rsidRPr="005E4857">
        <w:rPr>
          <w:i/>
          <w:iCs/>
          <w:color w:val="FF0000"/>
        </w:rPr>
        <w:t>Web Service</w:t>
      </w:r>
    </w:p>
    <w:p w14:paraId="78263E14" w14:textId="77777777" w:rsidR="00153120" w:rsidRPr="005E4857" w:rsidRDefault="00153120">
      <w:pPr>
        <w:pStyle w:val="BodyText"/>
        <w:spacing w:after="0" w:line="360" w:lineRule="auto"/>
        <w:jc w:val="center"/>
        <w:rPr>
          <w:i/>
          <w:iCs/>
          <w:color w:val="FF0000"/>
        </w:rPr>
      </w:pPr>
    </w:p>
    <w:p w14:paraId="6E288E28" w14:textId="77777777" w:rsidR="00153120" w:rsidRDefault="000E6263">
      <w:pPr>
        <w:pStyle w:val="BodyText"/>
        <w:spacing w:after="0" w:line="360" w:lineRule="auto"/>
        <w:jc w:val="both"/>
      </w:pPr>
      <w:r>
        <w:tab/>
      </w:r>
      <w:r>
        <w:rPr>
          <w:highlight w:val="darkYellow"/>
        </w:rPr>
        <w:t xml:space="preserve">Gambar di atas merupakan bentuk arsitektur dari </w:t>
      </w:r>
      <w:r>
        <w:rPr>
          <w:i/>
          <w:iCs/>
          <w:highlight w:val="darkYellow"/>
        </w:rPr>
        <w:t>web service</w:t>
      </w:r>
      <w:r>
        <w:rPr>
          <w:highlight w:val="darkYellow"/>
        </w:rPr>
        <w:t xml:space="preserve"> dan akan digunakan dalam penelitian ini dengan jenis REST akan tetapi dengan suatu </w:t>
      </w:r>
      <w:r>
        <w:rPr>
          <w:i/>
          <w:iCs/>
          <w:highlight w:val="darkYellow"/>
        </w:rPr>
        <w:t>micro framework</w:t>
      </w:r>
      <w:r>
        <w:rPr>
          <w:highlight w:val="darkYellow"/>
        </w:rPr>
        <w:t xml:space="preserve"> yaitu Lumen.</w:t>
      </w:r>
      <w:r>
        <w:t xml:space="preserve"> Lumen merupakan </w:t>
      </w:r>
      <w:r>
        <w:rPr>
          <w:i/>
          <w:iCs/>
        </w:rPr>
        <w:t>framework</w:t>
      </w:r>
      <w:r>
        <w:t xml:space="preserve"> yang dikhususkan untuk pembuatan </w:t>
      </w:r>
      <w:r>
        <w:rPr>
          <w:i/>
          <w:iCs/>
        </w:rPr>
        <w:t>Application Programming Interface</w:t>
      </w:r>
      <w:r>
        <w:t xml:space="preserve"> atau API dan memiliki keunggulan dalam performa yang lebih baik dalam menangani </w:t>
      </w:r>
      <w:r>
        <w:rPr>
          <w:i/>
          <w:iCs/>
        </w:rPr>
        <w:t xml:space="preserve">request </w:t>
      </w:r>
      <w:r>
        <w:t xml:space="preserve">serta dapat menangani 1900 </w:t>
      </w:r>
      <w:r>
        <w:rPr>
          <w:i/>
          <w:iCs/>
        </w:rPr>
        <w:t>request</w:t>
      </w:r>
      <w:r>
        <w:t xml:space="preserve"> perdetik dibandingkan API lainnya </w:t>
      </w:r>
      <w:r>
        <w:rPr>
          <w:highlight w:val="darkYellow"/>
        </w:rPr>
        <w:t>(</w:t>
      </w:r>
      <w:r w:rsidRPr="005E4857">
        <w:rPr>
          <w:color w:val="FF0000"/>
          <w:highlight w:val="darkYellow"/>
        </w:rPr>
        <w:t>Surahman dkk., 2018</w:t>
      </w:r>
      <w:r>
        <w:rPr>
          <w:highlight w:val="darkYellow"/>
        </w:rPr>
        <w:t>)</w:t>
      </w:r>
      <w:r>
        <w:t>.</w:t>
      </w:r>
    </w:p>
    <w:p w14:paraId="24E28F57" w14:textId="77777777" w:rsidR="00153120" w:rsidRDefault="00153120">
      <w:pPr>
        <w:pStyle w:val="BodyText"/>
        <w:spacing w:after="0" w:line="360" w:lineRule="auto"/>
        <w:jc w:val="both"/>
      </w:pPr>
    </w:p>
    <w:p w14:paraId="22A1CB5B" w14:textId="77777777" w:rsidR="00153120" w:rsidRDefault="000E6263">
      <w:pPr>
        <w:pStyle w:val="Heading3"/>
        <w:spacing w:before="0" w:after="0" w:line="360" w:lineRule="auto"/>
        <w:rPr>
          <w:szCs w:val="24"/>
        </w:rPr>
      </w:pPr>
      <w:bookmarkStart w:id="57" w:name="__RefHeading___Toc2013_946457605"/>
      <w:bookmarkEnd w:id="57"/>
      <w:r>
        <w:rPr>
          <w:szCs w:val="24"/>
        </w:rPr>
        <w:t>2.1.5</w:t>
      </w:r>
      <w:r>
        <w:rPr>
          <w:szCs w:val="24"/>
        </w:rPr>
        <w:tab/>
        <w:t>Pengujian Sistem</w:t>
      </w:r>
    </w:p>
    <w:p w14:paraId="3403383A" w14:textId="77777777" w:rsidR="00153120" w:rsidRDefault="000E6263">
      <w:pPr>
        <w:pStyle w:val="BodyText"/>
        <w:spacing w:after="0" w:line="360" w:lineRule="auto"/>
        <w:jc w:val="both"/>
      </w:pPr>
      <w:r>
        <w:tab/>
        <w:t xml:space="preserve">Aplikasi Link-Match STT-NF yang dikembangkan melalui proses pengujian sistem diantaranya </w:t>
      </w:r>
      <w:commentRangeStart w:id="58"/>
      <w:r w:rsidRPr="00585E4F">
        <w:rPr>
          <w:i/>
          <w:iCs/>
          <w:color w:val="FF0000"/>
        </w:rPr>
        <w:t>Black Box Testing</w:t>
      </w:r>
      <w:r w:rsidRPr="00585E4F">
        <w:rPr>
          <w:color w:val="FF0000"/>
        </w:rPr>
        <w:t xml:space="preserve">, </w:t>
      </w:r>
      <w:r w:rsidRPr="00585E4F">
        <w:rPr>
          <w:i/>
          <w:iCs/>
          <w:color w:val="FF0000"/>
        </w:rPr>
        <w:t>User Acceptance Testing</w:t>
      </w:r>
      <w:r w:rsidRPr="00585E4F">
        <w:rPr>
          <w:color w:val="FF0000"/>
        </w:rPr>
        <w:t xml:space="preserve">, Postman, Kuesioner,  dan Skala Likert. </w:t>
      </w:r>
      <w:commentRangeEnd w:id="58"/>
      <w:r w:rsidR="00585E4F">
        <w:rPr>
          <w:rStyle w:val="CommentReference"/>
          <w:rFonts w:cs="Mangal"/>
        </w:rPr>
        <w:commentReference w:id="58"/>
      </w:r>
    </w:p>
    <w:p w14:paraId="7A90DE8F" w14:textId="77777777" w:rsidR="00153120" w:rsidRDefault="00153120">
      <w:pPr>
        <w:pStyle w:val="BodyText"/>
        <w:spacing w:after="0" w:line="360" w:lineRule="auto"/>
        <w:jc w:val="both"/>
      </w:pPr>
    </w:p>
    <w:p w14:paraId="22B71DD2" w14:textId="77777777" w:rsidR="00153120" w:rsidRDefault="000E6263">
      <w:pPr>
        <w:pStyle w:val="Heading4"/>
        <w:spacing w:before="0" w:after="0" w:line="360" w:lineRule="auto"/>
        <w:jc w:val="both"/>
        <w:rPr>
          <w:highlight w:val="darkYellow"/>
        </w:rPr>
      </w:pPr>
      <w:bookmarkStart w:id="59" w:name="__RefHeading___Toc5290_2595941674"/>
      <w:bookmarkEnd w:id="59"/>
      <w:r>
        <w:rPr>
          <w:i w:val="0"/>
          <w:iCs w:val="0"/>
          <w:sz w:val="24"/>
          <w:szCs w:val="24"/>
          <w:highlight w:val="darkYellow"/>
        </w:rPr>
        <w:t>2.1.5.1</w:t>
      </w:r>
      <w:r>
        <w:rPr>
          <w:i w:val="0"/>
          <w:iCs w:val="0"/>
          <w:sz w:val="24"/>
          <w:szCs w:val="24"/>
          <w:highlight w:val="darkYellow"/>
        </w:rPr>
        <w:tab/>
        <w:t xml:space="preserve"> </w:t>
      </w:r>
      <w:r>
        <w:rPr>
          <w:sz w:val="24"/>
          <w:szCs w:val="24"/>
          <w:highlight w:val="darkYellow"/>
        </w:rPr>
        <w:t>Black Box Testing</w:t>
      </w:r>
    </w:p>
    <w:p w14:paraId="65FFBD28" w14:textId="77777777" w:rsidR="00153120" w:rsidRDefault="000E6263">
      <w:pPr>
        <w:pStyle w:val="BodyText"/>
        <w:spacing w:after="0" w:line="360" w:lineRule="auto"/>
        <w:jc w:val="both"/>
      </w:pPr>
      <w:r>
        <w:t xml:space="preserve">Menurut </w:t>
      </w:r>
      <w:r>
        <w:rPr>
          <w:highlight w:val="darkYellow"/>
        </w:rPr>
        <w:t>(Mustaqbal dkk., 2015)</w:t>
      </w:r>
      <w:r>
        <w:t xml:space="preserve">, </w:t>
      </w:r>
      <w:r>
        <w:rPr>
          <w:i/>
          <w:iCs/>
        </w:rPr>
        <w:t>Black Box Testing</w:t>
      </w:r>
      <w:r>
        <w:t xml:space="preserve"> merupakan pengujian terhadap spesifikasi fungsional dari suatu sistem dan sebagai pelengkap dalam menguji beberapa hal diantaranya:</w:t>
      </w:r>
    </w:p>
    <w:p w14:paraId="1F088665" w14:textId="77777777" w:rsidR="00153120" w:rsidRDefault="000E6263">
      <w:pPr>
        <w:pStyle w:val="BodyText"/>
        <w:numPr>
          <w:ilvl w:val="0"/>
          <w:numId w:val="20"/>
        </w:numPr>
        <w:spacing w:after="0" w:line="360" w:lineRule="auto"/>
        <w:jc w:val="both"/>
      </w:pPr>
      <w:commentRangeStart w:id="60"/>
      <w:r>
        <w:rPr>
          <w:i/>
          <w:iCs/>
        </w:rPr>
        <w:t>Interface</w:t>
      </w:r>
      <w:commentRangeEnd w:id="60"/>
      <w:r w:rsidR="00585E4F">
        <w:rPr>
          <w:rStyle w:val="CommentReference"/>
          <w:rFonts w:cs="Mangal"/>
        </w:rPr>
        <w:commentReference w:id="60"/>
      </w:r>
      <w:r>
        <w:rPr>
          <w:i/>
          <w:iCs/>
        </w:rPr>
        <w:t xml:space="preserve"> errors</w:t>
      </w:r>
    </w:p>
    <w:p w14:paraId="25188285" w14:textId="77777777" w:rsidR="00153120" w:rsidRDefault="000E6263">
      <w:pPr>
        <w:pStyle w:val="BodyText"/>
        <w:numPr>
          <w:ilvl w:val="0"/>
          <w:numId w:val="20"/>
        </w:numPr>
        <w:spacing w:after="0" w:line="360" w:lineRule="auto"/>
        <w:jc w:val="both"/>
      </w:pPr>
      <w:r>
        <w:rPr>
          <w:i/>
          <w:iCs/>
        </w:rPr>
        <w:t>Performance errors</w:t>
      </w:r>
    </w:p>
    <w:p w14:paraId="3853FA24" w14:textId="77777777" w:rsidR="00153120" w:rsidRDefault="000E6263">
      <w:pPr>
        <w:pStyle w:val="BodyText"/>
        <w:numPr>
          <w:ilvl w:val="0"/>
          <w:numId w:val="20"/>
        </w:numPr>
        <w:spacing w:after="0" w:line="360" w:lineRule="auto"/>
        <w:jc w:val="both"/>
      </w:pPr>
      <w:r>
        <w:rPr>
          <w:i/>
          <w:iCs/>
        </w:rPr>
        <w:t>Incorrect or missing function</w:t>
      </w:r>
    </w:p>
    <w:p w14:paraId="08AFF80B" w14:textId="77777777" w:rsidR="00153120" w:rsidRDefault="000E6263">
      <w:pPr>
        <w:pStyle w:val="BodyText"/>
        <w:numPr>
          <w:ilvl w:val="0"/>
          <w:numId w:val="20"/>
        </w:numPr>
        <w:spacing w:after="0" w:line="360" w:lineRule="auto"/>
        <w:jc w:val="both"/>
      </w:pPr>
      <w:r>
        <w:rPr>
          <w:i/>
          <w:iCs/>
        </w:rPr>
        <w:t>Initialization and termination errors</w:t>
      </w:r>
    </w:p>
    <w:p w14:paraId="61CB83FA" w14:textId="77777777" w:rsidR="00153120" w:rsidRDefault="000E6263">
      <w:pPr>
        <w:pStyle w:val="BodyText"/>
        <w:numPr>
          <w:ilvl w:val="0"/>
          <w:numId w:val="20"/>
        </w:numPr>
        <w:spacing w:after="0" w:line="360" w:lineRule="auto"/>
        <w:jc w:val="both"/>
        <w:rPr>
          <w:i/>
          <w:iCs/>
        </w:rPr>
      </w:pPr>
      <w:r>
        <w:rPr>
          <w:i/>
          <w:iCs/>
        </w:rPr>
        <w:t>Errors in data structures and database access</w:t>
      </w:r>
    </w:p>
    <w:p w14:paraId="579300AF" w14:textId="77777777" w:rsidR="00153120" w:rsidRDefault="000E6263">
      <w:pPr>
        <w:pStyle w:val="BodyText"/>
        <w:spacing w:after="0" w:line="360" w:lineRule="auto"/>
        <w:jc w:val="both"/>
        <w:rPr>
          <w:highlight w:val="darkYellow"/>
        </w:rPr>
      </w:pPr>
      <w:r>
        <w:rPr>
          <w:highlight w:val="darkYellow"/>
        </w:rPr>
        <w:t xml:space="preserve">Selain pelengkap di atas dalam melaksanakan </w:t>
      </w:r>
      <w:r>
        <w:rPr>
          <w:i/>
          <w:iCs/>
          <w:highlight w:val="darkYellow"/>
        </w:rPr>
        <w:t>black box testing</w:t>
      </w:r>
      <w:r>
        <w:rPr>
          <w:highlight w:val="darkYellow"/>
        </w:rPr>
        <w:t xml:space="preserve"> terdapat teknik yang dapat dilakukan diantaranya:</w:t>
      </w:r>
    </w:p>
    <w:p w14:paraId="3D8E24DF" w14:textId="77777777" w:rsidR="00153120" w:rsidRDefault="000E6263">
      <w:pPr>
        <w:pStyle w:val="BodyText"/>
        <w:numPr>
          <w:ilvl w:val="0"/>
          <w:numId w:val="21"/>
        </w:numPr>
        <w:spacing w:after="0" w:line="360" w:lineRule="auto"/>
        <w:jc w:val="both"/>
      </w:pPr>
      <w:r>
        <w:rPr>
          <w:i/>
          <w:iCs/>
        </w:rPr>
        <w:lastRenderedPageBreak/>
        <w:t>Sample Testing</w:t>
      </w:r>
    </w:p>
    <w:p w14:paraId="11295D0D" w14:textId="77777777" w:rsidR="00153120" w:rsidRDefault="000E6263">
      <w:pPr>
        <w:pStyle w:val="BodyText"/>
        <w:numPr>
          <w:ilvl w:val="0"/>
          <w:numId w:val="21"/>
        </w:numPr>
        <w:spacing w:after="0" w:line="360" w:lineRule="auto"/>
        <w:jc w:val="both"/>
      </w:pPr>
      <w:r>
        <w:rPr>
          <w:i/>
          <w:iCs/>
        </w:rPr>
        <w:t>Behavior Testing</w:t>
      </w:r>
    </w:p>
    <w:p w14:paraId="7AE36D9F" w14:textId="77777777" w:rsidR="00153120" w:rsidRDefault="000E6263">
      <w:pPr>
        <w:pStyle w:val="BodyText"/>
        <w:numPr>
          <w:ilvl w:val="0"/>
          <w:numId w:val="21"/>
        </w:numPr>
        <w:spacing w:after="0" w:line="360" w:lineRule="auto"/>
        <w:jc w:val="both"/>
      </w:pPr>
      <w:r>
        <w:rPr>
          <w:i/>
          <w:iCs/>
        </w:rPr>
        <w:t>Endurance Testing</w:t>
      </w:r>
    </w:p>
    <w:p w14:paraId="01F16BEB" w14:textId="77777777" w:rsidR="00153120" w:rsidRDefault="000E6263">
      <w:pPr>
        <w:pStyle w:val="BodyText"/>
        <w:numPr>
          <w:ilvl w:val="0"/>
          <w:numId w:val="21"/>
        </w:numPr>
        <w:spacing w:after="0" w:line="360" w:lineRule="auto"/>
        <w:jc w:val="both"/>
      </w:pPr>
      <w:r>
        <w:rPr>
          <w:i/>
          <w:iCs/>
        </w:rPr>
        <w:t>Robustness Testing</w:t>
      </w:r>
    </w:p>
    <w:p w14:paraId="25C5D34A" w14:textId="77777777" w:rsidR="00153120" w:rsidRDefault="000E6263">
      <w:pPr>
        <w:pStyle w:val="BodyText"/>
        <w:numPr>
          <w:ilvl w:val="0"/>
          <w:numId w:val="21"/>
        </w:numPr>
        <w:spacing w:after="0" w:line="360" w:lineRule="auto"/>
        <w:jc w:val="both"/>
      </w:pPr>
      <w:r>
        <w:rPr>
          <w:i/>
          <w:iCs/>
        </w:rPr>
        <w:t>Comparison Testing</w:t>
      </w:r>
    </w:p>
    <w:p w14:paraId="31478B36" w14:textId="77777777" w:rsidR="00153120" w:rsidRDefault="000E6263">
      <w:pPr>
        <w:pStyle w:val="BodyText"/>
        <w:numPr>
          <w:ilvl w:val="0"/>
          <w:numId w:val="21"/>
        </w:numPr>
        <w:spacing w:after="0" w:line="360" w:lineRule="auto"/>
        <w:jc w:val="both"/>
      </w:pPr>
      <w:r>
        <w:rPr>
          <w:i/>
          <w:iCs/>
        </w:rPr>
        <w:t>Requirement Testing</w:t>
      </w:r>
    </w:p>
    <w:p w14:paraId="20B4727B" w14:textId="77777777" w:rsidR="00153120" w:rsidRDefault="000E6263">
      <w:pPr>
        <w:pStyle w:val="BodyText"/>
        <w:numPr>
          <w:ilvl w:val="0"/>
          <w:numId w:val="21"/>
        </w:numPr>
        <w:spacing w:after="0" w:line="360" w:lineRule="auto"/>
        <w:jc w:val="both"/>
      </w:pPr>
      <w:r>
        <w:rPr>
          <w:i/>
          <w:iCs/>
        </w:rPr>
        <w:t>Performance Testing</w:t>
      </w:r>
    </w:p>
    <w:p w14:paraId="4598A6AF" w14:textId="77777777" w:rsidR="00153120" w:rsidRDefault="000E6263">
      <w:pPr>
        <w:pStyle w:val="BodyText"/>
        <w:numPr>
          <w:ilvl w:val="0"/>
          <w:numId w:val="21"/>
        </w:numPr>
        <w:spacing w:after="0" w:line="360" w:lineRule="auto"/>
        <w:jc w:val="both"/>
      </w:pPr>
      <w:r>
        <w:rPr>
          <w:i/>
          <w:iCs/>
        </w:rPr>
        <w:t>Equivalence Partitioning</w:t>
      </w:r>
    </w:p>
    <w:p w14:paraId="0C3F64CA" w14:textId="77777777" w:rsidR="00153120" w:rsidRDefault="000E6263">
      <w:pPr>
        <w:pStyle w:val="BodyText"/>
        <w:numPr>
          <w:ilvl w:val="0"/>
          <w:numId w:val="21"/>
        </w:numPr>
        <w:spacing w:after="0" w:line="360" w:lineRule="auto"/>
        <w:jc w:val="both"/>
      </w:pPr>
      <w:r>
        <w:rPr>
          <w:i/>
          <w:iCs/>
        </w:rPr>
        <w:t>Boundary Value Analysis / Limit Testing</w:t>
      </w:r>
    </w:p>
    <w:p w14:paraId="770A4B5B" w14:textId="77777777" w:rsidR="00153120" w:rsidRDefault="000E6263">
      <w:pPr>
        <w:pStyle w:val="BodyText"/>
        <w:numPr>
          <w:ilvl w:val="0"/>
          <w:numId w:val="21"/>
        </w:numPr>
        <w:spacing w:after="0" w:line="360" w:lineRule="auto"/>
        <w:jc w:val="both"/>
      </w:pPr>
      <w:r>
        <w:rPr>
          <w:i/>
          <w:iCs/>
        </w:rPr>
        <w:t>Cause-Effect Relationship Testing</w:t>
      </w:r>
    </w:p>
    <w:p w14:paraId="60F9E82E" w14:textId="77777777" w:rsidR="00153120" w:rsidRDefault="000E6263">
      <w:pPr>
        <w:pStyle w:val="BodyText"/>
        <w:spacing w:after="0" w:line="360" w:lineRule="auto"/>
        <w:jc w:val="both"/>
        <w:rPr>
          <w:highlight w:val="darkYellow"/>
        </w:rPr>
      </w:pPr>
      <w:r>
        <w:rPr>
          <w:highlight w:val="darkYellow"/>
        </w:rPr>
        <w:t xml:space="preserve">Berikut adalah ilustrasi bagaimana cara kerja dari </w:t>
      </w:r>
      <w:r>
        <w:rPr>
          <w:i/>
          <w:iCs/>
          <w:highlight w:val="darkYellow"/>
        </w:rPr>
        <w:t xml:space="preserve">black box testing </w:t>
      </w:r>
      <w:r>
        <w:rPr>
          <w:highlight w:val="darkYellow"/>
        </w:rPr>
        <w:t>dalam aplikasi Link-Match STT-NF:</w:t>
      </w:r>
    </w:p>
    <w:p w14:paraId="6E4D0BF1" w14:textId="77777777" w:rsidR="00153120" w:rsidRDefault="000E6263">
      <w:pPr>
        <w:pStyle w:val="BodyText"/>
        <w:spacing w:after="0" w:line="360" w:lineRule="auto"/>
        <w:jc w:val="center"/>
      </w:pPr>
      <w:bookmarkStart w:id="61" w:name="_toc631"/>
      <w:bookmarkEnd w:id="61"/>
      <w:r>
        <w:rPr>
          <w:noProof/>
        </w:rPr>
        <w:drawing>
          <wp:inline distT="0" distB="0" distL="0" distR="0" wp14:anchorId="098AAA96" wp14:editId="27BF02C7">
            <wp:extent cx="3230880" cy="1264285"/>
            <wp:effectExtent l="0" t="0" r="0" b="0"/>
            <wp:docPr id="15" name="Gambar 9 : Alur Kerja Black Box Testing Link-Match STT-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ambar 9 : Alur Kerja Black Box Testing Link-Match STT-NF"/>
                    <pic:cNvPicPr>
                      <a:picLocks noChangeAspect="1" noChangeArrowheads="1"/>
                    </pic:cNvPicPr>
                  </pic:nvPicPr>
                  <pic:blipFill>
                    <a:blip r:embed="rId22"/>
                    <a:stretch>
                      <a:fillRect/>
                    </a:stretch>
                  </pic:blipFill>
                  <pic:spPr>
                    <a:xfrm>
                      <a:off x="0" y="0"/>
                      <a:ext cx="3230880" cy="1264285"/>
                    </a:xfrm>
                    <a:prstGeom prst="rect">
                      <a:avLst/>
                    </a:prstGeom>
                  </pic:spPr>
                </pic:pic>
              </a:graphicData>
            </a:graphic>
          </wp:inline>
        </w:drawing>
      </w:r>
    </w:p>
    <w:p w14:paraId="1CD01796" w14:textId="77777777" w:rsidR="00153120" w:rsidRDefault="000E6263">
      <w:pPr>
        <w:pStyle w:val="BodyText"/>
        <w:spacing w:after="0" w:line="360" w:lineRule="auto"/>
        <w:jc w:val="center"/>
      </w:pPr>
      <w:r w:rsidRPr="00585E4F">
        <w:rPr>
          <w:color w:val="FF0000"/>
        </w:rPr>
        <w:t xml:space="preserve">Gambar 9 : Alur Kerja </w:t>
      </w:r>
      <w:r w:rsidRPr="00585E4F">
        <w:rPr>
          <w:i/>
          <w:iCs/>
          <w:color w:val="FF0000"/>
        </w:rPr>
        <w:t xml:space="preserve">Black Box Testing </w:t>
      </w:r>
      <w:r w:rsidRPr="00585E4F">
        <w:rPr>
          <w:color w:val="FF0000"/>
        </w:rPr>
        <w:t>Link-Match STT-NF</w:t>
      </w:r>
    </w:p>
    <w:p w14:paraId="762592DB" w14:textId="77777777" w:rsidR="00153120" w:rsidRDefault="00153120">
      <w:pPr>
        <w:pStyle w:val="BodyText"/>
        <w:spacing w:after="0" w:line="360" w:lineRule="auto"/>
      </w:pPr>
    </w:p>
    <w:p w14:paraId="1A7FD2B2" w14:textId="77777777" w:rsidR="00153120" w:rsidRDefault="000E6263">
      <w:pPr>
        <w:pStyle w:val="Heading4"/>
        <w:spacing w:before="0" w:after="0" w:line="360" w:lineRule="auto"/>
        <w:jc w:val="both"/>
      </w:pPr>
      <w:bookmarkStart w:id="62" w:name="__RefHeading___Toc5292_2595941674"/>
      <w:bookmarkEnd w:id="62"/>
      <w:r>
        <w:rPr>
          <w:i w:val="0"/>
          <w:iCs w:val="0"/>
          <w:sz w:val="24"/>
          <w:szCs w:val="24"/>
        </w:rPr>
        <w:t>2.1.5.2</w:t>
      </w:r>
      <w:r>
        <w:rPr>
          <w:i w:val="0"/>
          <w:iCs w:val="0"/>
          <w:sz w:val="24"/>
          <w:szCs w:val="24"/>
        </w:rPr>
        <w:tab/>
        <w:t xml:space="preserve"> </w:t>
      </w:r>
      <w:r>
        <w:rPr>
          <w:sz w:val="24"/>
          <w:szCs w:val="24"/>
        </w:rPr>
        <w:t>User Acceptance Testing</w:t>
      </w:r>
    </w:p>
    <w:p w14:paraId="34C2C950" w14:textId="7D90931C" w:rsidR="00153120" w:rsidRDefault="000E6263">
      <w:pPr>
        <w:pStyle w:val="BodyText"/>
        <w:spacing w:after="0" w:line="360" w:lineRule="auto"/>
        <w:jc w:val="both"/>
      </w:pPr>
      <w:r>
        <w:tab/>
        <w:t xml:space="preserve">Metode pengujian selanjutnya yaitu </w:t>
      </w:r>
      <w:r w:rsidR="00F3243F">
        <w:rPr>
          <w:i/>
          <w:iCs/>
          <w:lang w:val="en-US"/>
        </w:rPr>
        <w:t>U</w:t>
      </w:r>
      <w:r>
        <w:rPr>
          <w:i/>
          <w:iCs/>
        </w:rPr>
        <w:t xml:space="preserve">ser </w:t>
      </w:r>
      <w:r w:rsidR="00F3243F">
        <w:rPr>
          <w:i/>
          <w:iCs/>
          <w:lang w:val="en-US"/>
        </w:rPr>
        <w:t>A</w:t>
      </w:r>
      <w:r>
        <w:rPr>
          <w:i/>
          <w:iCs/>
        </w:rPr>
        <w:t xml:space="preserve">cceptance </w:t>
      </w:r>
      <w:r w:rsidR="00F3243F">
        <w:rPr>
          <w:i/>
          <w:iCs/>
          <w:lang w:val="en-US"/>
        </w:rPr>
        <w:t>T</w:t>
      </w:r>
      <w:r>
        <w:rPr>
          <w:i/>
          <w:iCs/>
        </w:rPr>
        <w:t xml:space="preserve">esting </w:t>
      </w:r>
      <w:r>
        <w:t xml:space="preserve">atau UAT merupakan pengujian yang dikhususkan dengan melibatkan pengguna atau </w:t>
      </w:r>
      <w:r>
        <w:rPr>
          <w:i/>
          <w:iCs/>
        </w:rPr>
        <w:t xml:space="preserve">user </w:t>
      </w:r>
      <w:r>
        <w:t xml:space="preserve">namun tidak secara keseluruhan sistem akan tetapi hanya sistem yang berkaitan dengan pengguna saja. UAT bertujuan dalam mengetahui seberapa layak suatu sistem yang akan dikeluarkan dan mengetahui manfaat apa saja yang dapat diperoleh dari sudut pandang </w:t>
      </w:r>
      <w:r>
        <w:rPr>
          <w:i/>
          <w:iCs/>
        </w:rPr>
        <w:t xml:space="preserve">user </w:t>
      </w:r>
      <w:r>
        <w:t xml:space="preserve">sehingga suatu sistem dapat disusun berdasarkan penilaian </w:t>
      </w:r>
      <w:r>
        <w:rPr>
          <w:i/>
          <w:iCs/>
        </w:rPr>
        <w:t xml:space="preserve">user </w:t>
      </w:r>
      <w:r>
        <w:rPr>
          <w:highlight w:val="darkYellow"/>
        </w:rPr>
        <w:t>(</w:t>
      </w:r>
      <w:r w:rsidRPr="00F3243F">
        <w:rPr>
          <w:color w:val="FF0000"/>
          <w:highlight w:val="darkYellow"/>
        </w:rPr>
        <w:t>Utomo dkk., 2018</w:t>
      </w:r>
      <w:r>
        <w:rPr>
          <w:highlight w:val="darkYellow"/>
        </w:rPr>
        <w:t>)</w:t>
      </w:r>
      <w:r>
        <w:t xml:space="preserve">. </w:t>
      </w:r>
      <w:r>
        <w:rPr>
          <w:highlight w:val="darkYellow"/>
        </w:rPr>
        <w:t>Seperti yang diilustrasikan pada gambar berikut:</w:t>
      </w:r>
    </w:p>
    <w:p w14:paraId="2FB1C2F4" w14:textId="77777777" w:rsidR="00153120" w:rsidRDefault="00153120">
      <w:pPr>
        <w:pStyle w:val="BodyText"/>
        <w:spacing w:after="0" w:line="360" w:lineRule="auto"/>
        <w:jc w:val="center"/>
      </w:pPr>
    </w:p>
    <w:p w14:paraId="5190C9A8" w14:textId="77777777" w:rsidR="00153120" w:rsidRDefault="000E6263">
      <w:pPr>
        <w:pStyle w:val="BodyText"/>
        <w:spacing w:after="0" w:line="360" w:lineRule="auto"/>
        <w:jc w:val="center"/>
      </w:pPr>
      <w:bookmarkStart w:id="63" w:name="_toc637"/>
      <w:bookmarkEnd w:id="63"/>
      <w:r>
        <w:rPr>
          <w:noProof/>
        </w:rPr>
        <w:lastRenderedPageBreak/>
        <w:drawing>
          <wp:inline distT="0" distB="0" distL="0" distR="0" wp14:anchorId="65DA4E4E" wp14:editId="02FAE127">
            <wp:extent cx="2327275" cy="2211705"/>
            <wp:effectExtent l="0" t="0" r="0" b="0"/>
            <wp:docPr id="16" name="Gambar 10 : Alur Kerja User Acceptance Testing Link-Match STT-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ambar 10 : Alur Kerja User Acceptance Testing Link-Match STT-NF"/>
                    <pic:cNvPicPr>
                      <a:picLocks noChangeAspect="1" noChangeArrowheads="1"/>
                    </pic:cNvPicPr>
                  </pic:nvPicPr>
                  <pic:blipFill>
                    <a:blip r:embed="rId23"/>
                    <a:stretch>
                      <a:fillRect/>
                    </a:stretch>
                  </pic:blipFill>
                  <pic:spPr>
                    <a:xfrm>
                      <a:off x="0" y="0"/>
                      <a:ext cx="2327275" cy="2211705"/>
                    </a:xfrm>
                    <a:prstGeom prst="rect">
                      <a:avLst/>
                    </a:prstGeom>
                  </pic:spPr>
                </pic:pic>
              </a:graphicData>
            </a:graphic>
          </wp:inline>
        </w:drawing>
      </w:r>
    </w:p>
    <w:p w14:paraId="3A9502A8" w14:textId="77777777" w:rsidR="00153120" w:rsidRPr="00F3243F" w:rsidRDefault="000E6263">
      <w:pPr>
        <w:pStyle w:val="BodyText"/>
        <w:spacing w:after="0" w:line="360" w:lineRule="auto"/>
        <w:jc w:val="center"/>
        <w:rPr>
          <w:color w:val="FF0000"/>
        </w:rPr>
      </w:pPr>
      <w:r w:rsidRPr="00F3243F">
        <w:rPr>
          <w:color w:val="FF0000"/>
        </w:rPr>
        <w:t xml:space="preserve">Gambar 10 : Alur Kerja </w:t>
      </w:r>
      <w:r w:rsidRPr="00F3243F">
        <w:rPr>
          <w:i/>
          <w:iCs/>
          <w:color w:val="FF0000"/>
        </w:rPr>
        <w:t xml:space="preserve">User Acceptance Testing </w:t>
      </w:r>
      <w:r w:rsidRPr="00F3243F">
        <w:rPr>
          <w:color w:val="FF0000"/>
        </w:rPr>
        <w:t>Link-Match STT-NF</w:t>
      </w:r>
    </w:p>
    <w:p w14:paraId="0193AB98" w14:textId="77777777" w:rsidR="00153120" w:rsidRDefault="00153120">
      <w:pPr>
        <w:pStyle w:val="BodyText"/>
        <w:spacing w:after="0" w:line="360" w:lineRule="auto"/>
        <w:jc w:val="both"/>
      </w:pPr>
    </w:p>
    <w:p w14:paraId="192AA16A" w14:textId="77777777" w:rsidR="00153120" w:rsidRDefault="000E6263">
      <w:pPr>
        <w:pStyle w:val="BodyText"/>
        <w:spacing w:after="0" w:line="360" w:lineRule="auto"/>
        <w:jc w:val="both"/>
        <w:rPr>
          <w:highlight w:val="darkYellow"/>
        </w:rPr>
      </w:pPr>
      <w:r>
        <w:rPr>
          <w:highlight w:val="darkYellow"/>
        </w:rPr>
        <w:tab/>
      </w:r>
      <w:r>
        <w:rPr>
          <w:b/>
          <w:bCs/>
          <w:highlight w:val="darkYellow"/>
        </w:rPr>
        <w:t>2.1.5.3</w:t>
      </w:r>
      <w:r>
        <w:rPr>
          <w:b/>
          <w:bCs/>
          <w:highlight w:val="darkYellow"/>
        </w:rPr>
        <w:tab/>
      </w:r>
      <w:r>
        <w:rPr>
          <w:rFonts w:eastAsia="Noto Sans CJK SC"/>
          <w:b/>
          <w:bCs/>
          <w:highlight w:val="darkYellow"/>
        </w:rPr>
        <w:t xml:space="preserve"> Postman</w:t>
      </w:r>
    </w:p>
    <w:p w14:paraId="137F2605" w14:textId="01B18C9E" w:rsidR="00153120" w:rsidRDefault="000E6263">
      <w:pPr>
        <w:pStyle w:val="BodyText"/>
        <w:spacing w:after="0" w:line="360" w:lineRule="auto"/>
        <w:jc w:val="both"/>
      </w:pPr>
      <w:r>
        <w:t xml:space="preserve">Pengujian sistem selanjutnya yaitu </w:t>
      </w:r>
      <w:commentRangeStart w:id="64"/>
      <w:r w:rsidRPr="00803378">
        <w:rPr>
          <w:color w:val="FF0000"/>
        </w:rPr>
        <w:t>Postman</w:t>
      </w:r>
      <w:commentRangeEnd w:id="64"/>
      <w:r w:rsidR="00803378">
        <w:rPr>
          <w:rStyle w:val="CommentReference"/>
          <w:rFonts w:cs="Mangal"/>
        </w:rPr>
        <w:commentReference w:id="64"/>
      </w:r>
      <w:r>
        <w:t xml:space="preserve"> yang merupakan aplikasi dalam menguji REST</w:t>
      </w:r>
      <w:r>
        <w:rPr>
          <w:i/>
          <w:iCs/>
        </w:rPr>
        <w:t xml:space="preserve"> web service</w:t>
      </w:r>
      <w:r>
        <w:t xml:space="preserve"> sehingga dapat memudahkan dalam mengembangkan API dengan cepat dalam bentuk</w:t>
      </w:r>
      <w:r>
        <w:rPr>
          <w:i/>
          <w:iCs/>
        </w:rPr>
        <w:t xml:space="preserve"> request</w:t>
      </w:r>
      <w:r>
        <w:t xml:space="preserve"> HTTP </w:t>
      </w:r>
      <w:r>
        <w:rPr>
          <w:highlight w:val="darkYellow"/>
        </w:rPr>
        <w:t>(</w:t>
      </w:r>
      <w:r w:rsidRPr="00A42AEE">
        <w:rPr>
          <w:color w:val="FF0000"/>
          <w:highlight w:val="darkYellow"/>
        </w:rPr>
        <w:t>Choiri dkk., 2017</w:t>
      </w:r>
      <w:r>
        <w:rPr>
          <w:highlight w:val="darkYellow"/>
        </w:rPr>
        <w:t>)</w:t>
      </w:r>
      <w:r>
        <w:t xml:space="preserve">. Selain pengujian sistem menggunakan </w:t>
      </w:r>
      <w:r>
        <w:rPr>
          <w:i/>
          <w:iCs/>
        </w:rPr>
        <w:t>black box testing,</w:t>
      </w:r>
      <w:r>
        <w:t xml:space="preserve"> </w:t>
      </w:r>
      <w:r>
        <w:rPr>
          <w:i/>
          <w:iCs/>
        </w:rPr>
        <w:t xml:space="preserve">user acceptance testing, </w:t>
      </w:r>
      <w:r>
        <w:t xml:space="preserve">dan </w:t>
      </w:r>
      <w:r w:rsidRPr="00803378">
        <w:rPr>
          <w:color w:val="FF0000"/>
        </w:rPr>
        <w:t>Postman</w:t>
      </w:r>
      <w:r>
        <w:t>, ditambahkan suatu metode pengumpulan data berupa ku</w:t>
      </w:r>
      <w:r w:rsidR="00803378">
        <w:rPr>
          <w:lang w:val="en-US"/>
        </w:rPr>
        <w:t>es</w:t>
      </w:r>
      <w:r>
        <w:t>ioner.</w:t>
      </w:r>
    </w:p>
    <w:p w14:paraId="0FE249E0" w14:textId="77777777" w:rsidR="00153120" w:rsidRDefault="00153120">
      <w:pPr>
        <w:pStyle w:val="BodyText"/>
        <w:spacing w:after="0" w:line="360" w:lineRule="auto"/>
        <w:jc w:val="both"/>
      </w:pPr>
    </w:p>
    <w:p w14:paraId="7738CD1B" w14:textId="77777777" w:rsidR="00153120" w:rsidRDefault="000E6263">
      <w:pPr>
        <w:pStyle w:val="Heading4"/>
        <w:spacing w:before="0" w:after="0" w:line="360" w:lineRule="auto"/>
        <w:jc w:val="both"/>
        <w:rPr>
          <w:highlight w:val="darkYellow"/>
        </w:rPr>
      </w:pPr>
      <w:bookmarkStart w:id="65" w:name="__RefHeading___Toc5294_2595941674"/>
      <w:bookmarkEnd w:id="65"/>
      <w:r>
        <w:rPr>
          <w:i w:val="0"/>
          <w:iCs w:val="0"/>
          <w:sz w:val="24"/>
          <w:szCs w:val="24"/>
          <w:highlight w:val="darkYellow"/>
        </w:rPr>
        <w:t>2.1.5.4</w:t>
      </w:r>
      <w:r>
        <w:rPr>
          <w:i w:val="0"/>
          <w:iCs w:val="0"/>
          <w:sz w:val="24"/>
          <w:szCs w:val="24"/>
          <w:highlight w:val="darkYellow"/>
        </w:rPr>
        <w:tab/>
        <w:t xml:space="preserve"> Kuesioner</w:t>
      </w:r>
    </w:p>
    <w:p w14:paraId="59218C3E" w14:textId="77777777" w:rsidR="00153120" w:rsidRDefault="000E6263">
      <w:pPr>
        <w:pStyle w:val="BodyText"/>
        <w:spacing w:line="360" w:lineRule="auto"/>
        <w:jc w:val="both"/>
      </w:pPr>
      <w:r>
        <w:t xml:space="preserve">Menurut </w:t>
      </w:r>
      <w:r>
        <w:rPr>
          <w:highlight w:val="darkYellow"/>
        </w:rPr>
        <w:t>(</w:t>
      </w:r>
      <w:r w:rsidRPr="00803378">
        <w:rPr>
          <w:color w:val="FF0000"/>
          <w:highlight w:val="darkYellow"/>
        </w:rPr>
        <w:t>Purnomo &amp; Palupi, 2016</w:t>
      </w:r>
      <w:r>
        <w:rPr>
          <w:highlight w:val="darkYellow"/>
        </w:rPr>
        <w:t>)</w:t>
      </w:r>
      <w:r>
        <w:t xml:space="preserve">, kuesioner merupakan metode pengumpulan data dengan cara memberikan pertanyaan kepada responden untuk dimintai tanggapan sesuai pertanyaan tersebut. Kuesioner pada penelitian ini ditujukan agar mengetahui kebutuhan aplikasi Link-Match STT-NF dari </w:t>
      </w:r>
      <w:r>
        <w:rPr>
          <w:i/>
          <w:iCs/>
        </w:rPr>
        <w:t>user</w:t>
      </w:r>
      <w:r>
        <w:t xml:space="preserve"> tersebut yaitu mahasiswa dan dosen, adapun jenis kuesioner yang digunakan ada dua macam yaitu: </w:t>
      </w:r>
    </w:p>
    <w:p w14:paraId="770DF951" w14:textId="77777777" w:rsidR="00153120" w:rsidRDefault="000E6263">
      <w:pPr>
        <w:pStyle w:val="BodyText"/>
        <w:numPr>
          <w:ilvl w:val="0"/>
          <w:numId w:val="22"/>
        </w:numPr>
        <w:spacing w:after="0" w:line="360" w:lineRule="auto"/>
        <w:jc w:val="both"/>
      </w:pPr>
      <w:r>
        <w:t>Wawancara, sebagai analisis data kualitatif yang dilakukan kepada mahasiswa maupun dosen agar mengetahui kebutuhan apa saja pada aplikasi Link-Match STT-NF serta tanggapan terkait aplikasi tersebut.</w:t>
      </w:r>
    </w:p>
    <w:p w14:paraId="6E228D9C" w14:textId="77777777" w:rsidR="00153120" w:rsidRDefault="000E6263">
      <w:pPr>
        <w:pStyle w:val="BodyText"/>
        <w:numPr>
          <w:ilvl w:val="0"/>
          <w:numId w:val="22"/>
        </w:numPr>
        <w:spacing w:line="360" w:lineRule="auto"/>
        <w:jc w:val="both"/>
      </w:pPr>
      <w:r>
        <w:t xml:space="preserve">Angket, sebagai analisis data kuantitatif hanya kepada mahasiswa supaya dapat mengukur data yang dibutuhkan dalam pengembangan aplikasi Link-Match STT-NF dari segi fungsionalitas. Metode yang digunakan </w:t>
      </w:r>
      <w:r>
        <w:lastRenderedPageBreak/>
        <w:t>dalam menganalisis data kuantitatif ini menggunakan skala likert. Skala likert merupakan skala pengukuran kumpulan data yang memiliki empat atau lebih pilihan yang disesuaikan sehingga terbentuk sebuah skor yang merepresentasikan data dari suatu pertanyaan (</w:t>
      </w:r>
      <w:r w:rsidRPr="00803378">
        <w:rPr>
          <w:color w:val="FF0000"/>
        </w:rPr>
        <w:t>Maryuliana dkk., 2016</w:t>
      </w:r>
      <w:r>
        <w:t>). Adapun pilihan dengan skornya yang sering digunakan seperti berikut:</w:t>
      </w:r>
    </w:p>
    <w:tbl>
      <w:tblPr>
        <w:tblW w:w="7937" w:type="dxa"/>
        <w:tblInd w:w="55" w:type="dxa"/>
        <w:tblCellMar>
          <w:top w:w="55" w:type="dxa"/>
          <w:left w:w="55" w:type="dxa"/>
          <w:bottom w:w="55" w:type="dxa"/>
          <w:right w:w="55" w:type="dxa"/>
        </w:tblCellMar>
        <w:tblLook w:val="04A0" w:firstRow="1" w:lastRow="0" w:firstColumn="1" w:lastColumn="0" w:noHBand="0" w:noVBand="1"/>
      </w:tblPr>
      <w:tblGrid>
        <w:gridCol w:w="504"/>
        <w:gridCol w:w="5331"/>
        <w:gridCol w:w="2102"/>
      </w:tblGrid>
      <w:tr w:rsidR="00153120" w14:paraId="12866FCA" w14:textId="77777777">
        <w:tc>
          <w:tcPr>
            <w:tcW w:w="504" w:type="dxa"/>
            <w:tcBorders>
              <w:top w:val="single" w:sz="2" w:space="0" w:color="000000"/>
              <w:left w:val="single" w:sz="2" w:space="0" w:color="000000"/>
              <w:bottom w:val="single" w:sz="2" w:space="0" w:color="000000"/>
            </w:tcBorders>
            <w:shd w:val="clear" w:color="auto" w:fill="FFDBB6"/>
          </w:tcPr>
          <w:p w14:paraId="3E9F9D2C" w14:textId="77777777" w:rsidR="00153120" w:rsidRDefault="000E6263">
            <w:pPr>
              <w:pStyle w:val="TableContents"/>
              <w:jc w:val="center"/>
              <w:rPr>
                <w:b/>
                <w:bCs/>
              </w:rPr>
            </w:pPr>
            <w:r>
              <w:rPr>
                <w:b/>
                <w:bCs/>
              </w:rPr>
              <w:t>No</w:t>
            </w:r>
          </w:p>
        </w:tc>
        <w:tc>
          <w:tcPr>
            <w:tcW w:w="5331" w:type="dxa"/>
            <w:tcBorders>
              <w:top w:val="single" w:sz="2" w:space="0" w:color="000000"/>
              <w:left w:val="single" w:sz="2" w:space="0" w:color="000000"/>
              <w:bottom w:val="single" w:sz="2" w:space="0" w:color="000000"/>
            </w:tcBorders>
            <w:shd w:val="clear" w:color="auto" w:fill="FFDBB6"/>
          </w:tcPr>
          <w:p w14:paraId="0C5D726F" w14:textId="77777777" w:rsidR="00153120" w:rsidRDefault="000E6263">
            <w:pPr>
              <w:pStyle w:val="TableContents"/>
              <w:jc w:val="center"/>
              <w:rPr>
                <w:b/>
                <w:bCs/>
              </w:rPr>
            </w:pPr>
            <w:r>
              <w:rPr>
                <w:b/>
                <w:bCs/>
              </w:rPr>
              <w:t>Pilihan</w:t>
            </w:r>
          </w:p>
        </w:tc>
        <w:tc>
          <w:tcPr>
            <w:tcW w:w="2102" w:type="dxa"/>
            <w:tcBorders>
              <w:top w:val="single" w:sz="2" w:space="0" w:color="000000"/>
              <w:left w:val="single" w:sz="2" w:space="0" w:color="000000"/>
              <w:bottom w:val="single" w:sz="2" w:space="0" w:color="000000"/>
              <w:right w:val="single" w:sz="2" w:space="0" w:color="000000"/>
            </w:tcBorders>
            <w:shd w:val="clear" w:color="auto" w:fill="FFDBB6"/>
          </w:tcPr>
          <w:p w14:paraId="77FBD0CE" w14:textId="77777777" w:rsidR="00153120" w:rsidRDefault="000E6263">
            <w:pPr>
              <w:pStyle w:val="TableContents"/>
              <w:jc w:val="center"/>
              <w:rPr>
                <w:b/>
                <w:bCs/>
              </w:rPr>
            </w:pPr>
            <w:r>
              <w:rPr>
                <w:b/>
                <w:bCs/>
              </w:rPr>
              <w:t>Skor</w:t>
            </w:r>
          </w:p>
        </w:tc>
      </w:tr>
      <w:tr w:rsidR="00153120" w14:paraId="7296B5D4" w14:textId="77777777">
        <w:tc>
          <w:tcPr>
            <w:tcW w:w="504" w:type="dxa"/>
            <w:tcBorders>
              <w:left w:val="single" w:sz="2" w:space="0" w:color="000000"/>
              <w:bottom w:val="single" w:sz="2" w:space="0" w:color="000000"/>
            </w:tcBorders>
          </w:tcPr>
          <w:p w14:paraId="4A7B6316" w14:textId="77777777" w:rsidR="00153120" w:rsidRDefault="000E6263">
            <w:pPr>
              <w:pStyle w:val="TableContents"/>
              <w:jc w:val="center"/>
            </w:pPr>
            <w:r>
              <w:t>1</w:t>
            </w:r>
          </w:p>
        </w:tc>
        <w:tc>
          <w:tcPr>
            <w:tcW w:w="5331" w:type="dxa"/>
            <w:tcBorders>
              <w:left w:val="single" w:sz="2" w:space="0" w:color="000000"/>
              <w:bottom w:val="single" w:sz="2" w:space="0" w:color="000000"/>
            </w:tcBorders>
          </w:tcPr>
          <w:p w14:paraId="7A952080" w14:textId="77777777" w:rsidR="00153120" w:rsidRDefault="000E6263">
            <w:pPr>
              <w:pStyle w:val="TableContents"/>
              <w:jc w:val="center"/>
            </w:pPr>
            <w:r>
              <w:t>Sangat Setuju (SS)</w:t>
            </w:r>
          </w:p>
        </w:tc>
        <w:tc>
          <w:tcPr>
            <w:tcW w:w="2102" w:type="dxa"/>
            <w:tcBorders>
              <w:left w:val="single" w:sz="2" w:space="0" w:color="000000"/>
              <w:bottom w:val="single" w:sz="2" w:space="0" w:color="000000"/>
              <w:right w:val="single" w:sz="2" w:space="0" w:color="000000"/>
            </w:tcBorders>
          </w:tcPr>
          <w:p w14:paraId="460CC2B7" w14:textId="77777777" w:rsidR="00153120" w:rsidRDefault="000E6263">
            <w:pPr>
              <w:pStyle w:val="TableContents"/>
              <w:jc w:val="center"/>
            </w:pPr>
            <w:r>
              <w:t>4</w:t>
            </w:r>
          </w:p>
        </w:tc>
      </w:tr>
      <w:tr w:rsidR="00153120" w14:paraId="749F5BC3" w14:textId="77777777">
        <w:tc>
          <w:tcPr>
            <w:tcW w:w="504" w:type="dxa"/>
            <w:tcBorders>
              <w:left w:val="single" w:sz="2" w:space="0" w:color="000000"/>
              <w:bottom w:val="single" w:sz="2" w:space="0" w:color="000000"/>
            </w:tcBorders>
          </w:tcPr>
          <w:p w14:paraId="1ACA6D92" w14:textId="77777777" w:rsidR="00153120" w:rsidRDefault="000E6263">
            <w:pPr>
              <w:pStyle w:val="TableContents"/>
              <w:jc w:val="center"/>
            </w:pPr>
            <w:r>
              <w:t>2</w:t>
            </w:r>
          </w:p>
        </w:tc>
        <w:tc>
          <w:tcPr>
            <w:tcW w:w="5331" w:type="dxa"/>
            <w:tcBorders>
              <w:left w:val="single" w:sz="2" w:space="0" w:color="000000"/>
              <w:bottom w:val="single" w:sz="2" w:space="0" w:color="000000"/>
            </w:tcBorders>
          </w:tcPr>
          <w:p w14:paraId="62DA2EB6" w14:textId="77777777" w:rsidR="00153120" w:rsidRDefault="000E6263">
            <w:pPr>
              <w:pStyle w:val="TableContents"/>
              <w:jc w:val="center"/>
            </w:pPr>
            <w:r>
              <w:t>Setuju (S)</w:t>
            </w:r>
          </w:p>
        </w:tc>
        <w:tc>
          <w:tcPr>
            <w:tcW w:w="2102" w:type="dxa"/>
            <w:tcBorders>
              <w:left w:val="single" w:sz="2" w:space="0" w:color="000000"/>
              <w:bottom w:val="single" w:sz="2" w:space="0" w:color="000000"/>
              <w:right w:val="single" w:sz="2" w:space="0" w:color="000000"/>
            </w:tcBorders>
          </w:tcPr>
          <w:p w14:paraId="673EF08E" w14:textId="77777777" w:rsidR="00153120" w:rsidRDefault="000E6263">
            <w:pPr>
              <w:pStyle w:val="TableContents"/>
              <w:jc w:val="center"/>
            </w:pPr>
            <w:r>
              <w:t>3</w:t>
            </w:r>
          </w:p>
        </w:tc>
      </w:tr>
      <w:tr w:rsidR="00153120" w14:paraId="1EFCBC9C" w14:textId="77777777">
        <w:tc>
          <w:tcPr>
            <w:tcW w:w="504" w:type="dxa"/>
            <w:tcBorders>
              <w:left w:val="single" w:sz="2" w:space="0" w:color="000000"/>
              <w:bottom w:val="single" w:sz="2" w:space="0" w:color="000000"/>
            </w:tcBorders>
          </w:tcPr>
          <w:p w14:paraId="2090426D" w14:textId="77777777" w:rsidR="00153120" w:rsidRDefault="000E6263">
            <w:pPr>
              <w:pStyle w:val="TableContents"/>
              <w:jc w:val="center"/>
            </w:pPr>
            <w:r>
              <w:t>3</w:t>
            </w:r>
          </w:p>
        </w:tc>
        <w:tc>
          <w:tcPr>
            <w:tcW w:w="5331" w:type="dxa"/>
            <w:tcBorders>
              <w:left w:val="single" w:sz="2" w:space="0" w:color="000000"/>
              <w:bottom w:val="single" w:sz="2" w:space="0" w:color="000000"/>
            </w:tcBorders>
          </w:tcPr>
          <w:p w14:paraId="5951095E" w14:textId="77777777" w:rsidR="00153120" w:rsidRDefault="000E6263">
            <w:pPr>
              <w:pStyle w:val="TableContents"/>
              <w:jc w:val="center"/>
            </w:pPr>
            <w:r>
              <w:t>Tidak Setuju (TS)</w:t>
            </w:r>
          </w:p>
        </w:tc>
        <w:tc>
          <w:tcPr>
            <w:tcW w:w="2102" w:type="dxa"/>
            <w:tcBorders>
              <w:left w:val="single" w:sz="2" w:space="0" w:color="000000"/>
              <w:bottom w:val="single" w:sz="2" w:space="0" w:color="000000"/>
              <w:right w:val="single" w:sz="2" w:space="0" w:color="000000"/>
            </w:tcBorders>
          </w:tcPr>
          <w:p w14:paraId="14E136B7" w14:textId="77777777" w:rsidR="00153120" w:rsidRDefault="000E6263">
            <w:pPr>
              <w:pStyle w:val="TableContents"/>
              <w:jc w:val="center"/>
            </w:pPr>
            <w:r>
              <w:t>2</w:t>
            </w:r>
          </w:p>
        </w:tc>
      </w:tr>
      <w:tr w:rsidR="00153120" w14:paraId="56E9D213" w14:textId="77777777">
        <w:tc>
          <w:tcPr>
            <w:tcW w:w="504" w:type="dxa"/>
            <w:tcBorders>
              <w:left w:val="single" w:sz="2" w:space="0" w:color="000000"/>
              <w:bottom w:val="single" w:sz="2" w:space="0" w:color="000000"/>
            </w:tcBorders>
          </w:tcPr>
          <w:p w14:paraId="60DC7400" w14:textId="77777777" w:rsidR="00153120" w:rsidRDefault="000E6263">
            <w:pPr>
              <w:pStyle w:val="TableContents"/>
              <w:jc w:val="center"/>
            </w:pPr>
            <w:r>
              <w:t>4</w:t>
            </w:r>
          </w:p>
        </w:tc>
        <w:tc>
          <w:tcPr>
            <w:tcW w:w="5331" w:type="dxa"/>
            <w:tcBorders>
              <w:left w:val="single" w:sz="2" w:space="0" w:color="000000"/>
              <w:bottom w:val="single" w:sz="2" w:space="0" w:color="000000"/>
            </w:tcBorders>
          </w:tcPr>
          <w:p w14:paraId="045B2136" w14:textId="77777777" w:rsidR="00153120" w:rsidRDefault="000E6263">
            <w:pPr>
              <w:pStyle w:val="TableContents"/>
              <w:jc w:val="center"/>
            </w:pPr>
            <w:r>
              <w:t>Sangat Tidak Setuju (STS)</w:t>
            </w:r>
          </w:p>
        </w:tc>
        <w:tc>
          <w:tcPr>
            <w:tcW w:w="2102" w:type="dxa"/>
            <w:tcBorders>
              <w:left w:val="single" w:sz="2" w:space="0" w:color="000000"/>
              <w:bottom w:val="single" w:sz="2" w:space="0" w:color="000000"/>
              <w:right w:val="single" w:sz="2" w:space="0" w:color="000000"/>
            </w:tcBorders>
          </w:tcPr>
          <w:p w14:paraId="3715B5BD" w14:textId="77777777" w:rsidR="00153120" w:rsidRDefault="000E6263">
            <w:pPr>
              <w:pStyle w:val="TableContents"/>
              <w:jc w:val="center"/>
            </w:pPr>
            <w:r>
              <w:t>1</w:t>
            </w:r>
          </w:p>
        </w:tc>
      </w:tr>
    </w:tbl>
    <w:p w14:paraId="632D0881" w14:textId="77777777" w:rsidR="00153120" w:rsidRDefault="00153120">
      <w:pPr>
        <w:pStyle w:val="BodyText"/>
        <w:spacing w:after="0" w:line="240" w:lineRule="auto"/>
        <w:jc w:val="center"/>
      </w:pPr>
    </w:p>
    <w:p w14:paraId="51AC2264" w14:textId="77777777" w:rsidR="00153120" w:rsidRPr="00803378" w:rsidRDefault="000E6263">
      <w:pPr>
        <w:pStyle w:val="BodyText"/>
        <w:spacing w:after="0" w:line="240" w:lineRule="auto"/>
        <w:jc w:val="center"/>
        <w:rPr>
          <w:color w:val="FF0000"/>
        </w:rPr>
      </w:pPr>
      <w:commentRangeStart w:id="66"/>
      <w:r w:rsidRPr="00803378">
        <w:rPr>
          <w:color w:val="FF0000"/>
        </w:rPr>
        <w:t>Tabel 1 : Skala Likert</w:t>
      </w:r>
      <w:commentRangeEnd w:id="66"/>
      <w:r w:rsidR="00803378">
        <w:rPr>
          <w:rStyle w:val="CommentReference"/>
          <w:rFonts w:cs="Mangal"/>
        </w:rPr>
        <w:commentReference w:id="66"/>
      </w:r>
    </w:p>
    <w:p w14:paraId="53B034E3" w14:textId="77777777" w:rsidR="00153120" w:rsidRDefault="00153120">
      <w:pPr>
        <w:pStyle w:val="BodyText"/>
        <w:spacing w:before="171" w:after="171" w:line="240" w:lineRule="auto"/>
      </w:pPr>
    </w:p>
    <w:p w14:paraId="29E9CB26" w14:textId="77777777" w:rsidR="00153120" w:rsidRDefault="000E6263">
      <w:pPr>
        <w:pStyle w:val="Heading2"/>
        <w:spacing w:before="0" w:after="0" w:line="360" w:lineRule="auto"/>
        <w:rPr>
          <w:sz w:val="24"/>
          <w:szCs w:val="24"/>
        </w:rPr>
      </w:pPr>
      <w:bookmarkStart w:id="67" w:name="__RefHeading___Toc760_23049008613"/>
      <w:bookmarkEnd w:id="67"/>
      <w:r>
        <w:rPr>
          <w:sz w:val="24"/>
          <w:szCs w:val="24"/>
        </w:rPr>
        <w:t>2.2</w:t>
      </w:r>
      <w:r>
        <w:rPr>
          <w:sz w:val="24"/>
          <w:szCs w:val="24"/>
        </w:rPr>
        <w:tab/>
        <w:t>Penelitian Terkait</w:t>
      </w:r>
    </w:p>
    <w:p w14:paraId="09232CC0" w14:textId="77777777" w:rsidR="00153120" w:rsidRDefault="000E6263">
      <w:pPr>
        <w:pStyle w:val="BodyText"/>
        <w:spacing w:after="0" w:line="360" w:lineRule="auto"/>
        <w:jc w:val="both"/>
      </w:pPr>
      <w:r>
        <w:tab/>
        <w:t>Penelitian ini tidaklah secara keseluruhan hal yang baru, melainkan sudah ada penelitian sebelumnya terkait dengan penelitian ini, berikut diantaranya:</w:t>
      </w:r>
    </w:p>
    <w:p w14:paraId="25788137" w14:textId="77777777" w:rsidR="00153120" w:rsidRDefault="00153120">
      <w:pPr>
        <w:pStyle w:val="BodyText"/>
        <w:spacing w:after="0" w:line="360" w:lineRule="auto"/>
        <w:jc w:val="both"/>
      </w:pPr>
    </w:p>
    <w:p w14:paraId="1B01EF0D" w14:textId="77777777" w:rsidR="00153120" w:rsidRDefault="000E6263">
      <w:pPr>
        <w:pStyle w:val="Heading3"/>
        <w:spacing w:before="0" w:after="0" w:line="360" w:lineRule="auto"/>
        <w:rPr>
          <w:szCs w:val="24"/>
        </w:rPr>
      </w:pPr>
      <w:bookmarkStart w:id="68" w:name="__RefHeading___Toc3286_2291303207"/>
      <w:bookmarkEnd w:id="68"/>
      <w:r>
        <w:rPr>
          <w:szCs w:val="24"/>
        </w:rPr>
        <w:t>2.2.1</w:t>
      </w:r>
      <w:r>
        <w:rPr>
          <w:szCs w:val="24"/>
        </w:rPr>
        <w:tab/>
        <w:t>Tabel Penelitian Terkait</w:t>
      </w:r>
    </w:p>
    <w:tbl>
      <w:tblPr>
        <w:tblW w:w="7937" w:type="dxa"/>
        <w:tblInd w:w="55" w:type="dxa"/>
        <w:tblCellMar>
          <w:top w:w="55" w:type="dxa"/>
          <w:left w:w="55" w:type="dxa"/>
          <w:bottom w:w="55" w:type="dxa"/>
          <w:right w:w="55" w:type="dxa"/>
        </w:tblCellMar>
        <w:tblLook w:val="04A0" w:firstRow="1" w:lastRow="0" w:firstColumn="1" w:lastColumn="0" w:noHBand="0" w:noVBand="1"/>
      </w:tblPr>
      <w:tblGrid>
        <w:gridCol w:w="2154"/>
        <w:gridCol w:w="1309"/>
        <w:gridCol w:w="4474"/>
      </w:tblGrid>
      <w:tr w:rsidR="00153120" w14:paraId="2B4CE4BB" w14:textId="77777777">
        <w:tc>
          <w:tcPr>
            <w:tcW w:w="2154" w:type="dxa"/>
            <w:tcBorders>
              <w:top w:val="single" w:sz="2" w:space="0" w:color="000000"/>
              <w:left w:val="single" w:sz="2" w:space="0" w:color="000000"/>
              <w:bottom w:val="single" w:sz="2" w:space="0" w:color="000000"/>
            </w:tcBorders>
            <w:shd w:val="clear" w:color="auto" w:fill="FFDBB6"/>
            <w:vAlign w:val="center"/>
          </w:tcPr>
          <w:p w14:paraId="343C97EC" w14:textId="77777777" w:rsidR="00153120" w:rsidRDefault="000E6263">
            <w:pPr>
              <w:pStyle w:val="TableContents"/>
              <w:spacing w:line="276" w:lineRule="auto"/>
              <w:jc w:val="center"/>
              <w:rPr>
                <w:b/>
                <w:bCs/>
              </w:rPr>
            </w:pPr>
            <w:r>
              <w:rPr>
                <w:b/>
                <w:bCs/>
              </w:rPr>
              <w:t>Judul Penelitian</w:t>
            </w:r>
          </w:p>
        </w:tc>
        <w:tc>
          <w:tcPr>
            <w:tcW w:w="1309" w:type="dxa"/>
            <w:tcBorders>
              <w:top w:val="single" w:sz="2" w:space="0" w:color="000000"/>
              <w:left w:val="single" w:sz="2" w:space="0" w:color="000000"/>
              <w:bottom w:val="single" w:sz="2" w:space="0" w:color="000000"/>
            </w:tcBorders>
            <w:shd w:val="clear" w:color="auto" w:fill="FFDBB6"/>
            <w:vAlign w:val="center"/>
          </w:tcPr>
          <w:p w14:paraId="139CF62E" w14:textId="77777777" w:rsidR="00153120" w:rsidRDefault="000E6263">
            <w:pPr>
              <w:pStyle w:val="TableContents"/>
              <w:spacing w:line="276" w:lineRule="auto"/>
              <w:jc w:val="center"/>
              <w:rPr>
                <w:b/>
                <w:bCs/>
              </w:rPr>
            </w:pPr>
            <w:r>
              <w:rPr>
                <w:b/>
                <w:bCs/>
              </w:rPr>
              <w:t>Peneliti</w:t>
            </w:r>
          </w:p>
        </w:tc>
        <w:tc>
          <w:tcPr>
            <w:tcW w:w="4474" w:type="dxa"/>
            <w:tcBorders>
              <w:top w:val="single" w:sz="2" w:space="0" w:color="000000"/>
              <w:left w:val="single" w:sz="2" w:space="0" w:color="000000"/>
              <w:bottom w:val="single" w:sz="2" w:space="0" w:color="000000"/>
              <w:right w:val="single" w:sz="2" w:space="0" w:color="000000"/>
            </w:tcBorders>
            <w:shd w:val="clear" w:color="auto" w:fill="FFDBB6"/>
            <w:vAlign w:val="center"/>
          </w:tcPr>
          <w:p w14:paraId="079CF418" w14:textId="77777777" w:rsidR="00153120" w:rsidRDefault="000E6263">
            <w:pPr>
              <w:pStyle w:val="TableContents"/>
              <w:spacing w:line="276" w:lineRule="auto"/>
              <w:jc w:val="center"/>
              <w:rPr>
                <w:b/>
                <w:bCs/>
              </w:rPr>
            </w:pPr>
            <w:r>
              <w:rPr>
                <w:b/>
                <w:bCs/>
              </w:rPr>
              <w:t>Kesimpulan</w:t>
            </w:r>
          </w:p>
        </w:tc>
      </w:tr>
      <w:tr w:rsidR="00153120" w14:paraId="7C12457E" w14:textId="77777777">
        <w:tc>
          <w:tcPr>
            <w:tcW w:w="2154" w:type="dxa"/>
            <w:tcBorders>
              <w:left w:val="single" w:sz="2" w:space="0" w:color="000000"/>
              <w:bottom w:val="single" w:sz="2" w:space="0" w:color="000000"/>
            </w:tcBorders>
          </w:tcPr>
          <w:p w14:paraId="3FEFB3A0" w14:textId="77777777" w:rsidR="00153120" w:rsidRDefault="000E6263">
            <w:pPr>
              <w:pStyle w:val="TableContents"/>
              <w:spacing w:line="276" w:lineRule="auto"/>
            </w:pPr>
            <w:r>
              <w:t xml:space="preserve">Pembangunan Aplikasi Monitoring </w:t>
            </w:r>
            <w:r w:rsidRPr="00803378">
              <w:rPr>
                <w:color w:val="FF0000"/>
              </w:rPr>
              <w:t xml:space="preserve">Budget </w:t>
            </w:r>
            <w:r>
              <w:rPr>
                <w:i/>
                <w:iCs/>
              </w:rPr>
              <w:t>Event Organizer</w:t>
            </w:r>
            <w:r>
              <w:t xml:space="preserve"> pada PT </w:t>
            </w:r>
            <w:commentRangeStart w:id="69"/>
            <w:r w:rsidRPr="00803378">
              <w:rPr>
                <w:color w:val="FF0000"/>
              </w:rPr>
              <w:t xml:space="preserve">Indi </w:t>
            </w:r>
            <w:commentRangeEnd w:id="69"/>
            <w:r w:rsidR="00803378">
              <w:rPr>
                <w:rStyle w:val="CommentReference"/>
                <w:rFonts w:cs="Mangal"/>
              </w:rPr>
              <w:commentReference w:id="69"/>
            </w:r>
            <w:r>
              <w:t xml:space="preserve">Notokreasi Berbasis Web Menggunakan PHP </w:t>
            </w:r>
            <w:r w:rsidRPr="00803378">
              <w:rPr>
                <w:color w:val="FF0000"/>
              </w:rPr>
              <w:t>Framework</w:t>
            </w:r>
            <w:r>
              <w:t xml:space="preserve"> Laravel</w:t>
            </w:r>
          </w:p>
        </w:tc>
        <w:tc>
          <w:tcPr>
            <w:tcW w:w="1309" w:type="dxa"/>
            <w:tcBorders>
              <w:left w:val="single" w:sz="2" w:space="0" w:color="000000"/>
              <w:bottom w:val="single" w:sz="2" w:space="0" w:color="000000"/>
            </w:tcBorders>
          </w:tcPr>
          <w:p w14:paraId="69CAC4DC" w14:textId="77777777" w:rsidR="00153120" w:rsidRDefault="000E6263">
            <w:pPr>
              <w:pStyle w:val="TableContents"/>
              <w:spacing w:line="276" w:lineRule="auto"/>
              <w:rPr>
                <w:highlight w:val="darkYellow"/>
              </w:rPr>
            </w:pPr>
            <w:r>
              <w:rPr>
                <w:highlight w:val="darkYellow"/>
              </w:rPr>
              <w:t>(Tarmizi, 2018)</w:t>
            </w:r>
          </w:p>
          <w:p w14:paraId="22EF0D8E" w14:textId="77777777" w:rsidR="00153120" w:rsidRDefault="00153120">
            <w:pPr>
              <w:pStyle w:val="TableContents"/>
              <w:spacing w:line="276" w:lineRule="auto"/>
            </w:pPr>
          </w:p>
          <w:p w14:paraId="47E7CE10" w14:textId="77777777" w:rsidR="00153120" w:rsidRDefault="000E6263">
            <w:pPr>
              <w:pStyle w:val="TableContents"/>
              <w:spacing w:line="276" w:lineRule="auto"/>
            </w:pPr>
            <w:r>
              <w:t>(Sekolah Tinggi Teknologi Terpadu Nurul Fikri)</w:t>
            </w:r>
          </w:p>
        </w:tc>
        <w:tc>
          <w:tcPr>
            <w:tcW w:w="4474" w:type="dxa"/>
            <w:tcBorders>
              <w:left w:val="single" w:sz="2" w:space="0" w:color="000000"/>
              <w:bottom w:val="single" w:sz="2" w:space="0" w:color="000000"/>
              <w:right w:val="single" w:sz="2" w:space="0" w:color="000000"/>
            </w:tcBorders>
          </w:tcPr>
          <w:p w14:paraId="22D90E9C" w14:textId="77777777" w:rsidR="00153120" w:rsidRDefault="000E6263">
            <w:pPr>
              <w:pStyle w:val="TableContents"/>
              <w:spacing w:line="276" w:lineRule="auto"/>
            </w:pPr>
            <w:r>
              <w:t xml:space="preserve">Aplikasi monitoring </w:t>
            </w:r>
            <w:r w:rsidRPr="00803378">
              <w:rPr>
                <w:color w:val="FF0000"/>
              </w:rPr>
              <w:t xml:space="preserve">budget event organizer </w:t>
            </w:r>
            <w:r>
              <w:t xml:space="preserve">berbasis web menggunakan php </w:t>
            </w:r>
            <w:r>
              <w:rPr>
                <w:i/>
                <w:iCs/>
              </w:rPr>
              <w:t>framework</w:t>
            </w:r>
            <w:r>
              <w:t xml:space="preserve"> laravel dapat berfungsi dengan baik. Hal tersebut dibuktikan dari hasil pengujian fungsional </w:t>
            </w:r>
            <w:r>
              <w:rPr>
                <w:i/>
                <w:iCs/>
              </w:rPr>
              <w:t>black box testing</w:t>
            </w:r>
            <w:r>
              <w:t xml:space="preserve"> yang telah berjalan 100%, hasil pengujian UAT dinyatakan 83% fitur aplikasi berjalan, dan 17% fitur diterima dengan catatan. </w:t>
            </w:r>
            <w:commentRangeStart w:id="70"/>
            <w:r w:rsidRPr="00803378">
              <w:rPr>
                <w:color w:val="FF0000"/>
              </w:rPr>
              <w:t>Serta</w:t>
            </w:r>
            <w:commentRangeEnd w:id="70"/>
            <w:r w:rsidR="00803378">
              <w:rPr>
                <w:rStyle w:val="CommentReference"/>
                <w:rFonts w:cs="Mangal"/>
              </w:rPr>
              <w:commentReference w:id="70"/>
            </w:r>
            <w:r>
              <w:t xml:space="preserve"> memberi kemudahan untuk memantau keuangan di PT </w:t>
            </w:r>
            <w:r w:rsidRPr="00803378">
              <w:rPr>
                <w:color w:val="FF0000"/>
              </w:rPr>
              <w:t>INDI</w:t>
            </w:r>
            <w:r>
              <w:t xml:space="preserve"> Notokreasi, dibuktikan dengan akses informasi menjadi lebih cepat dari sebelumnya.</w:t>
            </w:r>
          </w:p>
        </w:tc>
      </w:tr>
      <w:tr w:rsidR="00153120" w14:paraId="3CCCD5B4" w14:textId="77777777">
        <w:tc>
          <w:tcPr>
            <w:tcW w:w="2154" w:type="dxa"/>
            <w:tcBorders>
              <w:left w:val="single" w:sz="2" w:space="0" w:color="000000"/>
              <w:bottom w:val="single" w:sz="2" w:space="0" w:color="000000"/>
            </w:tcBorders>
          </w:tcPr>
          <w:p w14:paraId="6400F645" w14:textId="77777777" w:rsidR="00153120" w:rsidRDefault="000E6263">
            <w:pPr>
              <w:pStyle w:val="TableContents"/>
              <w:spacing w:line="276" w:lineRule="auto"/>
            </w:pPr>
            <w:r>
              <w:t xml:space="preserve">Rancang Bangun Aplikasi Web untuk Manajemen Proyek </w:t>
            </w:r>
            <w:r>
              <w:lastRenderedPageBreak/>
              <w:t>Berbasis Scrum</w:t>
            </w:r>
          </w:p>
        </w:tc>
        <w:tc>
          <w:tcPr>
            <w:tcW w:w="1309" w:type="dxa"/>
            <w:tcBorders>
              <w:left w:val="single" w:sz="2" w:space="0" w:color="000000"/>
              <w:bottom w:val="single" w:sz="2" w:space="0" w:color="000000"/>
            </w:tcBorders>
          </w:tcPr>
          <w:p w14:paraId="13F4ACE1" w14:textId="77777777" w:rsidR="00153120" w:rsidRDefault="000E6263">
            <w:pPr>
              <w:pStyle w:val="TableContents"/>
              <w:spacing w:line="276" w:lineRule="auto"/>
              <w:rPr>
                <w:highlight w:val="darkYellow"/>
              </w:rPr>
            </w:pPr>
            <w:r>
              <w:rPr>
                <w:highlight w:val="darkYellow"/>
              </w:rPr>
              <w:lastRenderedPageBreak/>
              <w:t xml:space="preserve">(Alamsyah &amp; Yuliansyah, </w:t>
            </w:r>
            <w:r>
              <w:rPr>
                <w:highlight w:val="darkYellow"/>
              </w:rPr>
              <w:lastRenderedPageBreak/>
              <w:t>2016)</w:t>
            </w:r>
          </w:p>
          <w:p w14:paraId="2C98F839" w14:textId="77777777" w:rsidR="00153120" w:rsidRDefault="00153120">
            <w:pPr>
              <w:pStyle w:val="TableContents"/>
              <w:spacing w:line="276" w:lineRule="auto"/>
            </w:pPr>
          </w:p>
          <w:p w14:paraId="03777D4D" w14:textId="77777777" w:rsidR="00153120" w:rsidRDefault="000E6263">
            <w:pPr>
              <w:pStyle w:val="TableContents"/>
              <w:spacing w:line="276" w:lineRule="auto"/>
            </w:pPr>
            <w:r>
              <w:t>(Universitas Ahmad Dahlan)</w:t>
            </w:r>
          </w:p>
        </w:tc>
        <w:tc>
          <w:tcPr>
            <w:tcW w:w="4474" w:type="dxa"/>
            <w:tcBorders>
              <w:left w:val="single" w:sz="2" w:space="0" w:color="000000"/>
              <w:bottom w:val="single" w:sz="2" w:space="0" w:color="000000"/>
              <w:right w:val="single" w:sz="2" w:space="0" w:color="000000"/>
            </w:tcBorders>
          </w:tcPr>
          <w:p w14:paraId="1A0E973E" w14:textId="77777777" w:rsidR="00153120" w:rsidRDefault="000E6263">
            <w:pPr>
              <w:pStyle w:val="TableContents"/>
              <w:spacing w:line="276" w:lineRule="auto"/>
            </w:pPr>
            <w:r>
              <w:lastRenderedPageBreak/>
              <w:t xml:space="preserve">Aplikasi web manajemen proyek berbasis scrum yang memiliki fitur </w:t>
            </w:r>
            <w:r>
              <w:rPr>
                <w:i/>
                <w:iCs/>
              </w:rPr>
              <w:t>burndown chart</w:t>
            </w:r>
            <w:r>
              <w:t xml:space="preserve"> sebagai alat bantu untuk merefleksikan </w:t>
            </w:r>
            <w:r>
              <w:lastRenderedPageBreak/>
              <w:t xml:space="preserve">progress dari proyek perangkat lunak dan fitur untuk membuat prioritas dan penjadwalan. Berdasarkan hasil pengujian pada aplikasi tersebut dapat diketahui bahwa 100% </w:t>
            </w:r>
            <w:r>
              <w:rPr>
                <w:i/>
                <w:iCs/>
              </w:rPr>
              <w:t>testcase</w:t>
            </w:r>
            <w:r>
              <w:t xml:space="preserve"> yang diuji pada aplikasi, telah sesuai dengan </w:t>
            </w:r>
            <w:commentRangeStart w:id="71"/>
            <w:r w:rsidRPr="00803378">
              <w:rPr>
                <w:i/>
                <w:iCs/>
                <w:color w:val="FF0000"/>
              </w:rPr>
              <w:t>Exfected Result</w:t>
            </w:r>
            <w:commentRangeEnd w:id="71"/>
            <w:r w:rsidR="00803378">
              <w:rPr>
                <w:rStyle w:val="CommentReference"/>
                <w:rFonts w:cs="Mangal"/>
              </w:rPr>
              <w:commentReference w:id="71"/>
            </w:r>
            <w:r>
              <w:t>. Dapat disimpulkan bahwa aplikasi tersebut dapat berjalan dengan baik dan berfungsi dalam mengelola manajemen proyek berbasis scrum.</w:t>
            </w:r>
          </w:p>
        </w:tc>
      </w:tr>
      <w:tr w:rsidR="00153120" w14:paraId="21933274" w14:textId="77777777">
        <w:tc>
          <w:tcPr>
            <w:tcW w:w="2154" w:type="dxa"/>
            <w:tcBorders>
              <w:left w:val="single" w:sz="2" w:space="0" w:color="000000"/>
              <w:bottom w:val="single" w:sz="2" w:space="0" w:color="000000"/>
            </w:tcBorders>
          </w:tcPr>
          <w:p w14:paraId="192F2C5D" w14:textId="1242DC9C" w:rsidR="00153120" w:rsidRDefault="000E6263">
            <w:pPr>
              <w:pStyle w:val="TableContents"/>
              <w:spacing w:line="276" w:lineRule="auto"/>
            </w:pPr>
            <w:r>
              <w:lastRenderedPageBreak/>
              <w:t xml:space="preserve">Aplikasi Manajemen Multi Proyek </w:t>
            </w:r>
            <w:r w:rsidR="00803378">
              <w:rPr>
                <w:lang w:val="en-US"/>
              </w:rPr>
              <w:t>M</w:t>
            </w:r>
            <w:r>
              <w:t>enggunakan Metode Scrum</w:t>
            </w:r>
          </w:p>
        </w:tc>
        <w:tc>
          <w:tcPr>
            <w:tcW w:w="1309" w:type="dxa"/>
            <w:tcBorders>
              <w:left w:val="single" w:sz="2" w:space="0" w:color="000000"/>
              <w:bottom w:val="single" w:sz="2" w:space="0" w:color="000000"/>
            </w:tcBorders>
          </w:tcPr>
          <w:p w14:paraId="41C5BAAF" w14:textId="77777777" w:rsidR="00153120" w:rsidRDefault="000E6263">
            <w:pPr>
              <w:pStyle w:val="TableContents"/>
              <w:spacing w:line="276" w:lineRule="auto"/>
              <w:rPr>
                <w:highlight w:val="darkYellow"/>
              </w:rPr>
            </w:pPr>
            <w:r>
              <w:rPr>
                <w:highlight w:val="darkYellow"/>
              </w:rPr>
              <w:t>(Kusuma dkk., 2019)</w:t>
            </w:r>
          </w:p>
          <w:p w14:paraId="5997AFAD" w14:textId="77777777" w:rsidR="00153120" w:rsidRDefault="00153120">
            <w:pPr>
              <w:pStyle w:val="TableContents"/>
              <w:spacing w:line="276" w:lineRule="auto"/>
            </w:pPr>
          </w:p>
          <w:p w14:paraId="2B3B7377" w14:textId="77777777" w:rsidR="00153120" w:rsidRDefault="000E6263">
            <w:pPr>
              <w:pStyle w:val="TableContents"/>
              <w:spacing w:line="276" w:lineRule="auto"/>
            </w:pPr>
            <w:r>
              <w:t>(Universitas Brawijaya)</w:t>
            </w:r>
          </w:p>
        </w:tc>
        <w:tc>
          <w:tcPr>
            <w:tcW w:w="4474" w:type="dxa"/>
            <w:tcBorders>
              <w:left w:val="single" w:sz="2" w:space="0" w:color="000000"/>
              <w:bottom w:val="single" w:sz="2" w:space="0" w:color="000000"/>
              <w:right w:val="single" w:sz="2" w:space="0" w:color="000000"/>
            </w:tcBorders>
          </w:tcPr>
          <w:p w14:paraId="22C95A20" w14:textId="77777777" w:rsidR="00153120" w:rsidRDefault="000E6263">
            <w:pPr>
              <w:pStyle w:val="TableContents"/>
              <w:spacing w:line="276" w:lineRule="auto"/>
            </w:pPr>
            <w:r>
              <w:t xml:space="preserve">Aplikasi manajemen multi proyek menggunakan metode scrum ini berbasis web dengan php </w:t>
            </w:r>
            <w:r w:rsidRPr="006B60C9">
              <w:rPr>
                <w:color w:val="FF0000"/>
              </w:rPr>
              <w:t>framework</w:t>
            </w:r>
            <w:r>
              <w:t xml:space="preserve"> laravel. Berawal dari proses analisis kebutuhan menggunakan skenario </w:t>
            </w:r>
            <w:r>
              <w:rPr>
                <w:i/>
                <w:iCs/>
              </w:rPr>
              <w:t>use case</w:t>
            </w:r>
            <w:r>
              <w:t xml:space="preserve"> dilanjutkan dengan perancangan aplikasi berupa pemodelan diagram hingga implementasi. Proses terakhir yaitu pengujian aplikasi menggunakan</w:t>
            </w:r>
            <w:r>
              <w:rPr>
                <w:i/>
                <w:iCs/>
              </w:rPr>
              <w:t xml:space="preserve"> white box testing</w:t>
            </w:r>
            <w:r>
              <w:t xml:space="preserve"> dan</w:t>
            </w:r>
            <w:r>
              <w:rPr>
                <w:i/>
                <w:iCs/>
              </w:rPr>
              <w:t xml:space="preserve"> black box testing</w:t>
            </w:r>
            <w:r>
              <w:t>. Hasil yang didapat dapat dikatakan baik setelah dioperasikan pada versi 9 dan 11 browser.</w:t>
            </w:r>
          </w:p>
        </w:tc>
      </w:tr>
    </w:tbl>
    <w:p w14:paraId="270341CB" w14:textId="77777777" w:rsidR="00153120" w:rsidRDefault="00153120">
      <w:pPr>
        <w:pStyle w:val="BodyText"/>
        <w:spacing w:after="0" w:line="240" w:lineRule="auto"/>
        <w:jc w:val="center"/>
      </w:pPr>
    </w:p>
    <w:p w14:paraId="42FFBE52" w14:textId="77777777" w:rsidR="00153120" w:rsidRPr="00936C46" w:rsidRDefault="000E6263">
      <w:pPr>
        <w:pStyle w:val="BodyText"/>
        <w:spacing w:after="0" w:line="240" w:lineRule="auto"/>
        <w:jc w:val="center"/>
        <w:rPr>
          <w:color w:val="FF0000"/>
        </w:rPr>
      </w:pPr>
      <w:r w:rsidRPr="00936C46">
        <w:rPr>
          <w:color w:val="FF0000"/>
        </w:rPr>
        <w:t>Tabel 2 : Penelitian Terkait</w:t>
      </w:r>
    </w:p>
    <w:p w14:paraId="683524C1" w14:textId="77777777" w:rsidR="00153120" w:rsidRDefault="00153120">
      <w:pPr>
        <w:pStyle w:val="BodyText"/>
        <w:spacing w:after="0" w:line="360" w:lineRule="auto"/>
      </w:pPr>
    </w:p>
    <w:p w14:paraId="59CFFF91" w14:textId="77777777" w:rsidR="00153120" w:rsidRDefault="000E6263">
      <w:pPr>
        <w:pStyle w:val="Heading3"/>
        <w:spacing w:before="0" w:after="0" w:line="360" w:lineRule="auto"/>
        <w:rPr>
          <w:szCs w:val="24"/>
        </w:rPr>
      </w:pPr>
      <w:bookmarkStart w:id="72" w:name="__RefHeading___Toc3288_2291303207"/>
      <w:bookmarkEnd w:id="72"/>
      <w:r>
        <w:rPr>
          <w:szCs w:val="24"/>
        </w:rPr>
        <w:t>2.2.2</w:t>
      </w:r>
      <w:r>
        <w:rPr>
          <w:szCs w:val="24"/>
        </w:rPr>
        <w:tab/>
        <w:t>Posisi Penelitian</w:t>
      </w:r>
    </w:p>
    <w:tbl>
      <w:tblPr>
        <w:tblW w:w="7935" w:type="dxa"/>
        <w:tblInd w:w="55" w:type="dxa"/>
        <w:tblCellMar>
          <w:top w:w="55" w:type="dxa"/>
          <w:left w:w="55" w:type="dxa"/>
          <w:bottom w:w="55" w:type="dxa"/>
          <w:right w:w="55" w:type="dxa"/>
        </w:tblCellMar>
        <w:tblLook w:val="04A0" w:firstRow="1" w:lastRow="0" w:firstColumn="1" w:lastColumn="0" w:noHBand="0" w:noVBand="1"/>
      </w:tblPr>
      <w:tblGrid>
        <w:gridCol w:w="3120"/>
        <w:gridCol w:w="2145"/>
        <w:gridCol w:w="1200"/>
        <w:gridCol w:w="1470"/>
      </w:tblGrid>
      <w:tr w:rsidR="00153120" w14:paraId="373CDEAC" w14:textId="77777777">
        <w:tc>
          <w:tcPr>
            <w:tcW w:w="3120" w:type="dxa"/>
            <w:tcBorders>
              <w:top w:val="single" w:sz="2" w:space="0" w:color="000000"/>
              <w:left w:val="single" w:sz="2" w:space="0" w:color="000000"/>
              <w:bottom w:val="single" w:sz="2" w:space="0" w:color="000000"/>
            </w:tcBorders>
            <w:shd w:val="clear" w:color="auto" w:fill="FFDBB6"/>
            <w:vAlign w:val="center"/>
          </w:tcPr>
          <w:p w14:paraId="1B8C3665" w14:textId="77777777" w:rsidR="00153120" w:rsidRDefault="000E6263">
            <w:pPr>
              <w:pStyle w:val="TableContents"/>
              <w:spacing w:line="276" w:lineRule="auto"/>
              <w:jc w:val="center"/>
              <w:rPr>
                <w:b/>
                <w:bCs/>
              </w:rPr>
            </w:pPr>
            <w:r>
              <w:rPr>
                <w:b/>
                <w:bCs/>
              </w:rPr>
              <w:t>PHP Framework Laravel</w:t>
            </w:r>
          </w:p>
        </w:tc>
        <w:tc>
          <w:tcPr>
            <w:tcW w:w="2145" w:type="dxa"/>
            <w:tcBorders>
              <w:top w:val="single" w:sz="2" w:space="0" w:color="000000"/>
              <w:left w:val="single" w:sz="2" w:space="0" w:color="000000"/>
              <w:bottom w:val="single" w:sz="2" w:space="0" w:color="000000"/>
            </w:tcBorders>
            <w:shd w:val="clear" w:color="auto" w:fill="FFDBB6"/>
            <w:vAlign w:val="center"/>
          </w:tcPr>
          <w:p w14:paraId="6D0F7690" w14:textId="77777777" w:rsidR="00153120" w:rsidRDefault="000E6263">
            <w:pPr>
              <w:pStyle w:val="TableContents"/>
              <w:spacing w:line="276" w:lineRule="auto"/>
              <w:jc w:val="center"/>
              <w:rPr>
                <w:b/>
                <w:bCs/>
              </w:rPr>
            </w:pPr>
            <w:r>
              <w:rPr>
                <w:b/>
                <w:bCs/>
              </w:rPr>
              <w:t>Manajemen Proyek</w:t>
            </w:r>
          </w:p>
        </w:tc>
        <w:tc>
          <w:tcPr>
            <w:tcW w:w="1200" w:type="dxa"/>
            <w:tcBorders>
              <w:top w:val="single" w:sz="2" w:space="0" w:color="000000"/>
              <w:left w:val="single" w:sz="2" w:space="0" w:color="000000"/>
              <w:bottom w:val="single" w:sz="2" w:space="0" w:color="000000"/>
            </w:tcBorders>
            <w:shd w:val="clear" w:color="auto" w:fill="FFDBB6"/>
            <w:vAlign w:val="center"/>
          </w:tcPr>
          <w:p w14:paraId="05446329" w14:textId="77777777" w:rsidR="00153120" w:rsidRDefault="000E6263">
            <w:pPr>
              <w:pStyle w:val="TableContents"/>
              <w:spacing w:line="276" w:lineRule="auto"/>
              <w:jc w:val="center"/>
              <w:rPr>
                <w:b/>
                <w:bCs/>
              </w:rPr>
            </w:pPr>
            <w:r>
              <w:rPr>
                <w:b/>
                <w:bCs/>
              </w:rPr>
              <w:t>Scrum</w:t>
            </w:r>
          </w:p>
        </w:tc>
        <w:tc>
          <w:tcPr>
            <w:tcW w:w="1470" w:type="dxa"/>
            <w:tcBorders>
              <w:top w:val="single" w:sz="2" w:space="0" w:color="000000"/>
              <w:left w:val="single" w:sz="2" w:space="0" w:color="000000"/>
              <w:bottom w:val="single" w:sz="2" w:space="0" w:color="000000"/>
              <w:right w:val="single" w:sz="2" w:space="0" w:color="000000"/>
            </w:tcBorders>
            <w:shd w:val="clear" w:color="auto" w:fill="FFDBB6"/>
            <w:vAlign w:val="center"/>
          </w:tcPr>
          <w:p w14:paraId="2B9CBE4A" w14:textId="77777777" w:rsidR="00153120" w:rsidRDefault="000E6263">
            <w:pPr>
              <w:pStyle w:val="TableContents"/>
              <w:spacing w:line="276" w:lineRule="auto"/>
              <w:jc w:val="center"/>
              <w:rPr>
                <w:b/>
                <w:bCs/>
              </w:rPr>
            </w:pPr>
            <w:r>
              <w:rPr>
                <w:b/>
                <w:bCs/>
              </w:rPr>
              <w:t>PostgreSQL</w:t>
            </w:r>
          </w:p>
        </w:tc>
      </w:tr>
      <w:tr w:rsidR="00153120" w14:paraId="28805575" w14:textId="77777777">
        <w:tc>
          <w:tcPr>
            <w:tcW w:w="3120" w:type="dxa"/>
            <w:tcBorders>
              <w:left w:val="single" w:sz="2" w:space="0" w:color="000000"/>
              <w:bottom w:val="single" w:sz="2" w:space="0" w:color="000000"/>
            </w:tcBorders>
            <w:shd w:val="clear" w:color="auto" w:fill="FFFFA6"/>
            <w:vAlign w:val="center"/>
          </w:tcPr>
          <w:p w14:paraId="35373265" w14:textId="77777777" w:rsidR="00153120" w:rsidRDefault="000E6263">
            <w:pPr>
              <w:pStyle w:val="TableContents"/>
              <w:spacing w:line="276" w:lineRule="auto"/>
              <w:jc w:val="center"/>
            </w:pPr>
            <w:r>
              <w:t>Muhamad Tarmizi, 2018 (Sekolah Tinggi Teknologi Terpadu Nurul Fikri) Pembangunan Aplikasi Monitoring Budget Event Organizer pada PT Indi Notokreasi Berbasis Web Menggunakan PHP Framework Laravel</w:t>
            </w:r>
          </w:p>
        </w:tc>
        <w:tc>
          <w:tcPr>
            <w:tcW w:w="2145" w:type="dxa"/>
            <w:tcBorders>
              <w:left w:val="single" w:sz="2" w:space="0" w:color="000000"/>
              <w:bottom w:val="single" w:sz="2" w:space="0" w:color="000000"/>
            </w:tcBorders>
            <w:vAlign w:val="center"/>
          </w:tcPr>
          <w:p w14:paraId="2195123A" w14:textId="77777777" w:rsidR="00153120" w:rsidRDefault="00153120">
            <w:pPr>
              <w:pStyle w:val="TableContents"/>
              <w:spacing w:line="276" w:lineRule="auto"/>
              <w:jc w:val="center"/>
            </w:pPr>
          </w:p>
        </w:tc>
        <w:tc>
          <w:tcPr>
            <w:tcW w:w="1200" w:type="dxa"/>
            <w:tcBorders>
              <w:left w:val="single" w:sz="2" w:space="0" w:color="000000"/>
              <w:bottom w:val="single" w:sz="2" w:space="0" w:color="000000"/>
            </w:tcBorders>
            <w:vAlign w:val="center"/>
          </w:tcPr>
          <w:p w14:paraId="6EE9041F" w14:textId="77777777" w:rsidR="00153120" w:rsidRDefault="00153120">
            <w:pPr>
              <w:pStyle w:val="TableContents"/>
              <w:spacing w:line="276" w:lineRule="auto"/>
              <w:jc w:val="center"/>
            </w:pPr>
          </w:p>
        </w:tc>
        <w:tc>
          <w:tcPr>
            <w:tcW w:w="1470" w:type="dxa"/>
            <w:tcBorders>
              <w:left w:val="single" w:sz="2" w:space="0" w:color="000000"/>
              <w:bottom w:val="single" w:sz="2" w:space="0" w:color="000000"/>
              <w:right w:val="single" w:sz="2" w:space="0" w:color="000000"/>
            </w:tcBorders>
            <w:vAlign w:val="center"/>
          </w:tcPr>
          <w:p w14:paraId="7C501D48" w14:textId="77777777" w:rsidR="00153120" w:rsidRDefault="00153120">
            <w:pPr>
              <w:pStyle w:val="TableContents"/>
              <w:spacing w:line="276" w:lineRule="auto"/>
              <w:jc w:val="center"/>
            </w:pPr>
          </w:p>
        </w:tc>
      </w:tr>
      <w:tr w:rsidR="00153120" w14:paraId="49063F6B" w14:textId="77777777">
        <w:tc>
          <w:tcPr>
            <w:tcW w:w="3120" w:type="dxa"/>
            <w:tcBorders>
              <w:left w:val="single" w:sz="2" w:space="0" w:color="000000"/>
              <w:bottom w:val="single" w:sz="2" w:space="0" w:color="000000"/>
            </w:tcBorders>
            <w:vAlign w:val="center"/>
          </w:tcPr>
          <w:p w14:paraId="5E5B3E8C" w14:textId="77777777" w:rsidR="00153120" w:rsidRDefault="00153120">
            <w:pPr>
              <w:pStyle w:val="TableContents"/>
              <w:spacing w:line="276" w:lineRule="auto"/>
              <w:jc w:val="center"/>
            </w:pPr>
          </w:p>
        </w:tc>
        <w:tc>
          <w:tcPr>
            <w:tcW w:w="3345" w:type="dxa"/>
            <w:gridSpan w:val="2"/>
            <w:tcBorders>
              <w:left w:val="single" w:sz="2" w:space="0" w:color="000000"/>
              <w:bottom w:val="single" w:sz="2" w:space="0" w:color="000000"/>
            </w:tcBorders>
            <w:shd w:val="clear" w:color="auto" w:fill="FFB66C"/>
            <w:vAlign w:val="center"/>
          </w:tcPr>
          <w:p w14:paraId="6D7B60EA" w14:textId="77777777" w:rsidR="00153120" w:rsidRDefault="000E6263">
            <w:pPr>
              <w:pStyle w:val="TableContents"/>
              <w:spacing w:line="276" w:lineRule="auto"/>
              <w:jc w:val="center"/>
            </w:pPr>
            <w:r>
              <w:t xml:space="preserve">Adi Alamsyah &amp; Herman Yuliansyah, 2016 (Universitas </w:t>
            </w:r>
            <w:r>
              <w:lastRenderedPageBreak/>
              <w:t>Ahmad Dahlan) Rancang Bangun Aplikasi Web untuk Manajemen Proyek Berbasis Scrum</w:t>
            </w:r>
          </w:p>
        </w:tc>
        <w:tc>
          <w:tcPr>
            <w:tcW w:w="1470" w:type="dxa"/>
            <w:tcBorders>
              <w:left w:val="single" w:sz="2" w:space="0" w:color="000000"/>
              <w:bottom w:val="single" w:sz="2" w:space="0" w:color="000000"/>
              <w:right w:val="single" w:sz="2" w:space="0" w:color="000000"/>
            </w:tcBorders>
            <w:vAlign w:val="center"/>
          </w:tcPr>
          <w:p w14:paraId="3141EBF7" w14:textId="77777777" w:rsidR="00153120" w:rsidRDefault="00153120">
            <w:pPr>
              <w:pStyle w:val="TableContents"/>
              <w:spacing w:line="276" w:lineRule="auto"/>
              <w:jc w:val="center"/>
            </w:pPr>
          </w:p>
        </w:tc>
      </w:tr>
      <w:tr w:rsidR="00153120" w14:paraId="64486228" w14:textId="77777777">
        <w:tc>
          <w:tcPr>
            <w:tcW w:w="6465" w:type="dxa"/>
            <w:gridSpan w:val="3"/>
            <w:tcBorders>
              <w:left w:val="single" w:sz="2" w:space="0" w:color="000000"/>
              <w:bottom w:val="single" w:sz="2" w:space="0" w:color="000000"/>
            </w:tcBorders>
            <w:shd w:val="clear" w:color="auto" w:fill="FFA6A6"/>
            <w:vAlign w:val="center"/>
          </w:tcPr>
          <w:p w14:paraId="0FBBB9CD" w14:textId="77777777" w:rsidR="00153120" w:rsidRDefault="000E6263">
            <w:pPr>
              <w:pStyle w:val="TableContents"/>
              <w:spacing w:line="276" w:lineRule="auto"/>
              <w:jc w:val="center"/>
            </w:pPr>
            <w:r>
              <w:t>Andri Wijaya Kusuma, Nurudin Santoso, &amp; Arief Andy Soebroto, 2019 (Universitas Brawijaya) Aplikasi Manajemen Multi Proyek menggunakan Metode Scrum</w:t>
            </w:r>
          </w:p>
        </w:tc>
        <w:tc>
          <w:tcPr>
            <w:tcW w:w="1470" w:type="dxa"/>
            <w:tcBorders>
              <w:left w:val="single" w:sz="2" w:space="0" w:color="000000"/>
              <w:bottom w:val="single" w:sz="2" w:space="0" w:color="000000"/>
              <w:right w:val="single" w:sz="2" w:space="0" w:color="000000"/>
            </w:tcBorders>
            <w:vAlign w:val="center"/>
          </w:tcPr>
          <w:p w14:paraId="2FD39D5A" w14:textId="77777777" w:rsidR="00153120" w:rsidRDefault="00153120">
            <w:pPr>
              <w:pStyle w:val="TableContents"/>
              <w:spacing w:line="276" w:lineRule="auto"/>
              <w:jc w:val="center"/>
            </w:pPr>
          </w:p>
        </w:tc>
      </w:tr>
      <w:tr w:rsidR="00153120" w14:paraId="09072E9E" w14:textId="77777777">
        <w:tc>
          <w:tcPr>
            <w:tcW w:w="7935" w:type="dxa"/>
            <w:gridSpan w:val="4"/>
            <w:tcBorders>
              <w:left w:val="single" w:sz="2" w:space="0" w:color="000000"/>
              <w:bottom w:val="single" w:sz="2" w:space="0" w:color="000000"/>
              <w:right w:val="single" w:sz="2" w:space="0" w:color="000000"/>
            </w:tcBorders>
            <w:shd w:val="clear" w:color="auto" w:fill="B4C7DC"/>
            <w:vAlign w:val="center"/>
          </w:tcPr>
          <w:p w14:paraId="47EA77EA" w14:textId="77777777" w:rsidR="00153120" w:rsidRDefault="000E6263">
            <w:pPr>
              <w:pStyle w:val="TableContents"/>
              <w:spacing w:line="276" w:lineRule="auto"/>
              <w:jc w:val="center"/>
            </w:pPr>
            <w:r>
              <w:t>Muhammad Azhar Rasyad, 2020 (Sekolah Tinggi Teknologi Terpadu Nurul Fikri) Rancang Bangun Aplikasi Link-Match STT-NF Modul Dosen Berbasis Web Menggunakan Framework Laravel</w:t>
            </w:r>
          </w:p>
        </w:tc>
      </w:tr>
    </w:tbl>
    <w:p w14:paraId="7394185F" w14:textId="77777777" w:rsidR="00153120" w:rsidRDefault="00153120">
      <w:pPr>
        <w:pStyle w:val="BodyText"/>
        <w:spacing w:after="0" w:line="240" w:lineRule="auto"/>
        <w:jc w:val="center"/>
      </w:pPr>
    </w:p>
    <w:p w14:paraId="1377DE77" w14:textId="77777777" w:rsidR="00153120" w:rsidRDefault="000E6263">
      <w:pPr>
        <w:pStyle w:val="BodyText"/>
        <w:spacing w:after="0" w:line="240" w:lineRule="auto"/>
        <w:jc w:val="center"/>
      </w:pPr>
      <w:r w:rsidRPr="00936C46">
        <w:rPr>
          <w:color w:val="FF0000"/>
        </w:rPr>
        <w:t>Tabel 3 : Posisi Penelitian</w:t>
      </w:r>
      <w:r>
        <w:br w:type="page"/>
      </w:r>
    </w:p>
    <w:p w14:paraId="789E28B5" w14:textId="77777777" w:rsidR="00153120" w:rsidRDefault="000E6263">
      <w:pPr>
        <w:pStyle w:val="Heading1"/>
        <w:spacing w:before="0" w:after="0" w:line="360" w:lineRule="auto"/>
        <w:jc w:val="center"/>
        <w:rPr>
          <w:sz w:val="24"/>
          <w:szCs w:val="24"/>
        </w:rPr>
      </w:pPr>
      <w:bookmarkStart w:id="73" w:name="__RefHeading___Toc1211_2304900861"/>
      <w:bookmarkEnd w:id="73"/>
      <w:r>
        <w:rPr>
          <w:sz w:val="24"/>
          <w:szCs w:val="24"/>
        </w:rPr>
        <w:lastRenderedPageBreak/>
        <w:t>BAB III</w:t>
      </w:r>
    </w:p>
    <w:p w14:paraId="668CB1C5" w14:textId="77777777" w:rsidR="00153120" w:rsidRDefault="000E6263">
      <w:pPr>
        <w:pStyle w:val="Heading1"/>
        <w:spacing w:before="0" w:after="0" w:line="360" w:lineRule="auto"/>
        <w:jc w:val="center"/>
        <w:rPr>
          <w:sz w:val="24"/>
          <w:szCs w:val="24"/>
        </w:rPr>
      </w:pPr>
      <w:bookmarkStart w:id="74" w:name="__RefHeading___Toc4087_2193851436"/>
      <w:bookmarkEnd w:id="74"/>
      <w:r>
        <w:rPr>
          <w:sz w:val="24"/>
          <w:szCs w:val="24"/>
        </w:rPr>
        <w:t>METODE PENELITIAN</w:t>
      </w:r>
    </w:p>
    <w:p w14:paraId="3E8CC2E2" w14:textId="77777777" w:rsidR="00153120" w:rsidRDefault="00153120">
      <w:pPr>
        <w:pStyle w:val="BodyText"/>
        <w:spacing w:after="0" w:line="360" w:lineRule="auto"/>
        <w:jc w:val="center"/>
      </w:pPr>
    </w:p>
    <w:p w14:paraId="391D3CA8" w14:textId="77777777" w:rsidR="00153120" w:rsidRDefault="000E6263">
      <w:pPr>
        <w:pStyle w:val="Heading2"/>
        <w:spacing w:before="0" w:after="0" w:line="360" w:lineRule="auto"/>
        <w:rPr>
          <w:sz w:val="24"/>
          <w:szCs w:val="24"/>
        </w:rPr>
      </w:pPr>
      <w:bookmarkStart w:id="75" w:name="__RefHeading___Toc1304_2304900861"/>
      <w:bookmarkEnd w:id="75"/>
      <w:r>
        <w:rPr>
          <w:sz w:val="24"/>
          <w:szCs w:val="24"/>
        </w:rPr>
        <w:t>3.1</w:t>
      </w:r>
      <w:r>
        <w:rPr>
          <w:sz w:val="24"/>
          <w:szCs w:val="24"/>
        </w:rPr>
        <w:tab/>
        <w:t>Tahapan Penelitian</w:t>
      </w:r>
    </w:p>
    <w:p w14:paraId="31ACC9BB" w14:textId="77777777" w:rsidR="00153120" w:rsidRDefault="000E6263">
      <w:pPr>
        <w:pStyle w:val="BodyText"/>
        <w:spacing w:after="0" w:line="360" w:lineRule="auto"/>
        <w:jc w:val="both"/>
      </w:pPr>
      <w:r>
        <w:tab/>
        <w:t>Penelitian ini memiliki tahapan yang secara sistematis harus dilakukan selangkah demi selangkah diantaranya yaitu analisa kebutuhan sistem, perancangan sistem, implementasi, serta pengujian dan hasil.</w:t>
      </w:r>
    </w:p>
    <w:p w14:paraId="4CC3D676" w14:textId="77777777" w:rsidR="00153120" w:rsidRDefault="000E6263">
      <w:pPr>
        <w:pStyle w:val="BodyText"/>
        <w:spacing w:after="0" w:line="360" w:lineRule="auto"/>
        <w:jc w:val="center"/>
      </w:pPr>
      <w:bookmarkStart w:id="76" w:name="_toc800"/>
      <w:bookmarkEnd w:id="76"/>
      <w:r>
        <w:rPr>
          <w:noProof/>
        </w:rPr>
        <w:drawing>
          <wp:inline distT="0" distB="0" distL="0" distR="0" wp14:anchorId="6D9C4E56" wp14:editId="207629CA">
            <wp:extent cx="5039995" cy="4883785"/>
            <wp:effectExtent l="0" t="0" r="0" b="0"/>
            <wp:docPr id="17" name="Gambar 11 : Tahapan Penelit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ambar 11 : Tahapan Penelitian"/>
                    <pic:cNvPicPr>
                      <a:picLocks noChangeAspect="1" noChangeArrowheads="1"/>
                    </pic:cNvPicPr>
                  </pic:nvPicPr>
                  <pic:blipFill>
                    <a:blip r:embed="rId24"/>
                    <a:stretch>
                      <a:fillRect/>
                    </a:stretch>
                  </pic:blipFill>
                  <pic:spPr>
                    <a:xfrm>
                      <a:off x="0" y="0"/>
                      <a:ext cx="5039995" cy="4883785"/>
                    </a:xfrm>
                    <a:prstGeom prst="rect">
                      <a:avLst/>
                    </a:prstGeom>
                  </pic:spPr>
                </pic:pic>
              </a:graphicData>
            </a:graphic>
          </wp:inline>
        </w:drawing>
      </w:r>
    </w:p>
    <w:p w14:paraId="10074A4E" w14:textId="77777777" w:rsidR="00153120" w:rsidRPr="000A03F0" w:rsidRDefault="000E6263">
      <w:pPr>
        <w:pStyle w:val="BodyText"/>
        <w:spacing w:after="0" w:line="360" w:lineRule="auto"/>
        <w:jc w:val="center"/>
        <w:rPr>
          <w:color w:val="FF0000"/>
        </w:rPr>
      </w:pPr>
      <w:r w:rsidRPr="000A03F0">
        <w:rPr>
          <w:color w:val="FF0000"/>
        </w:rPr>
        <w:t>Gambar 11 : Tahapan Penelitian</w:t>
      </w:r>
    </w:p>
    <w:p w14:paraId="02BA5939" w14:textId="77777777" w:rsidR="00153120" w:rsidRDefault="00153120">
      <w:pPr>
        <w:pStyle w:val="BodyText"/>
        <w:spacing w:after="0" w:line="360" w:lineRule="auto"/>
      </w:pPr>
    </w:p>
    <w:p w14:paraId="41FD8CBD" w14:textId="77777777" w:rsidR="00153120" w:rsidRDefault="000E6263">
      <w:pPr>
        <w:pStyle w:val="Heading3"/>
        <w:spacing w:before="0" w:after="0" w:line="360" w:lineRule="auto"/>
      </w:pPr>
      <w:bookmarkStart w:id="77" w:name="__RefHeading___Toc15548_3789637748"/>
      <w:bookmarkEnd w:id="77"/>
      <w:r>
        <w:rPr>
          <w:szCs w:val="24"/>
        </w:rPr>
        <w:t>3.1.1</w:t>
      </w:r>
      <w:r>
        <w:rPr>
          <w:szCs w:val="24"/>
        </w:rPr>
        <w:tab/>
        <w:t>Analisa Kebutuhan Sistem</w:t>
      </w:r>
    </w:p>
    <w:p w14:paraId="370D0EDF" w14:textId="77777777" w:rsidR="00153120" w:rsidRDefault="000E6263">
      <w:pPr>
        <w:pStyle w:val="BodyText"/>
        <w:spacing w:after="0" w:line="360" w:lineRule="auto"/>
        <w:jc w:val="both"/>
      </w:pPr>
      <w:r>
        <w:tab/>
        <w:t xml:space="preserve">Tahap awal dari penelitian ini yaitu menganalisa kebutuhan apa saja yang dibutuhkan dalam sistem Link-Match STT-NF. Analisa yang akan digunakan </w:t>
      </w:r>
      <w:r>
        <w:lastRenderedPageBreak/>
        <w:t>dengan mengumpulkan data terlebih dahulu melalui pengguna sistem tersebut yaitu mahasiswa dan dosen dengan menggunakan kuesioner yang berupa angket dan wawancara. Setelah didapatkan data yang dibutuhkan dari kuesioner tersebut kemudian data tersebut diolah supaya dapat dianalisis kebutuhan apa saja yang dibutuhkan dalam sistem Link-Match STT-NF.</w:t>
      </w:r>
    </w:p>
    <w:p w14:paraId="0B005430" w14:textId="77777777" w:rsidR="00153120" w:rsidRDefault="00153120">
      <w:pPr>
        <w:pStyle w:val="BodyText"/>
        <w:spacing w:after="0" w:line="360" w:lineRule="auto"/>
      </w:pPr>
    </w:p>
    <w:p w14:paraId="26AA5A61" w14:textId="77777777" w:rsidR="00153120" w:rsidRDefault="000E6263">
      <w:pPr>
        <w:pStyle w:val="Heading3"/>
        <w:spacing w:before="0" w:after="0" w:line="360" w:lineRule="auto"/>
      </w:pPr>
      <w:bookmarkStart w:id="78" w:name="__RefHeading___Toc15550_3789637748"/>
      <w:bookmarkEnd w:id="78"/>
      <w:r>
        <w:rPr>
          <w:szCs w:val="24"/>
        </w:rPr>
        <w:t>3.1.2</w:t>
      </w:r>
      <w:r>
        <w:rPr>
          <w:szCs w:val="24"/>
        </w:rPr>
        <w:tab/>
        <w:t>Perancangan Sistem</w:t>
      </w:r>
    </w:p>
    <w:p w14:paraId="705A03C4" w14:textId="77777777" w:rsidR="00153120" w:rsidRDefault="000E6263">
      <w:pPr>
        <w:pStyle w:val="BodyText"/>
        <w:spacing w:after="0" w:line="360" w:lineRule="auto"/>
        <w:jc w:val="both"/>
      </w:pPr>
      <w:r>
        <w:tab/>
        <w:t xml:space="preserve">Tahapan setelah mengetahui kebutuhan apa saja dalam sistem tersebut yaitu merancang sistem itu dengan menggunakan analisa yang telah didapat. Perancangan sistem diawali dengan membuat UML diagram Link-Match STT-NF yang dapat berupa </w:t>
      </w:r>
      <w:r>
        <w:rPr>
          <w:i/>
          <w:iCs/>
        </w:rPr>
        <w:t xml:space="preserve">use case diagram, class diagram, sequence diagram, </w:t>
      </w:r>
      <w:r>
        <w:t>dan</w:t>
      </w:r>
      <w:r>
        <w:rPr>
          <w:i/>
          <w:iCs/>
        </w:rPr>
        <w:t xml:space="preserve"> activity diagram</w:t>
      </w:r>
      <w:r>
        <w:t>. Setelah dirancang UML diagram maka dilanjutkan dengan merancang prototipe sehingga sistem tersebut dapat dengan mudah diimplementasikan.</w:t>
      </w:r>
    </w:p>
    <w:p w14:paraId="484F6FD0" w14:textId="77777777" w:rsidR="00153120" w:rsidRDefault="00153120">
      <w:pPr>
        <w:pStyle w:val="BodyText"/>
        <w:spacing w:after="0" w:line="360" w:lineRule="auto"/>
      </w:pPr>
    </w:p>
    <w:p w14:paraId="2A8150E9" w14:textId="77777777" w:rsidR="00153120" w:rsidRDefault="000E6263">
      <w:pPr>
        <w:pStyle w:val="Heading3"/>
        <w:spacing w:before="0" w:after="0" w:line="360" w:lineRule="auto"/>
      </w:pPr>
      <w:bookmarkStart w:id="79" w:name="__RefHeading___Toc15552_3789637748"/>
      <w:bookmarkEnd w:id="79"/>
      <w:r>
        <w:rPr>
          <w:szCs w:val="24"/>
        </w:rPr>
        <w:t>3.1.3</w:t>
      </w:r>
      <w:r>
        <w:rPr>
          <w:szCs w:val="24"/>
        </w:rPr>
        <w:tab/>
        <w:t>Implementasi</w:t>
      </w:r>
    </w:p>
    <w:p w14:paraId="3E09C606" w14:textId="77777777" w:rsidR="00153120" w:rsidRDefault="000E6263">
      <w:pPr>
        <w:pStyle w:val="BodyText"/>
        <w:spacing w:after="0" w:line="360" w:lineRule="auto"/>
        <w:jc w:val="both"/>
      </w:pPr>
      <w:r>
        <w:tab/>
        <w:t xml:space="preserve">Tahapan berikutnya yaitu implementasi, setelah sistem dirancang sedemikian rupa melalui prototipe maka dapat dilanjutkan dengan mengimplementasikannya ke dalam kode program hingga sistem Link-Match STT-NF bekerja dengan baik. Adapun jika terjadi perubahan pada rancangan sistem sebelumnya dapat dengan mudah ditangani karena metode pengembangan yang digunakan yaitu </w:t>
      </w:r>
      <w:commentRangeStart w:id="80"/>
      <w:r w:rsidRPr="00FF0B1D">
        <w:rPr>
          <w:color w:val="FF0000"/>
        </w:rPr>
        <w:t>Scrum</w:t>
      </w:r>
      <w:commentRangeEnd w:id="80"/>
      <w:r w:rsidR="00FF0B1D">
        <w:rPr>
          <w:rStyle w:val="CommentReference"/>
          <w:rFonts w:cs="Mangal"/>
        </w:rPr>
        <w:commentReference w:id="80"/>
      </w:r>
      <w:r>
        <w:t>, sehingga perancangan sistem dan implementasinya bersifat fleksibel.</w:t>
      </w:r>
    </w:p>
    <w:p w14:paraId="17FEA3AE" w14:textId="77777777" w:rsidR="00153120" w:rsidRDefault="00153120">
      <w:pPr>
        <w:pStyle w:val="BodyText"/>
        <w:spacing w:after="0" w:line="360" w:lineRule="auto"/>
      </w:pPr>
    </w:p>
    <w:p w14:paraId="1EDA1956" w14:textId="77777777" w:rsidR="00153120" w:rsidRDefault="000E6263">
      <w:pPr>
        <w:pStyle w:val="Heading3"/>
        <w:spacing w:before="0" w:after="0" w:line="360" w:lineRule="auto"/>
      </w:pPr>
      <w:bookmarkStart w:id="81" w:name="__RefHeading___Toc15554_3789637748"/>
      <w:bookmarkEnd w:id="81"/>
      <w:r>
        <w:rPr>
          <w:szCs w:val="24"/>
        </w:rPr>
        <w:t>3.1.4</w:t>
      </w:r>
      <w:r>
        <w:rPr>
          <w:szCs w:val="24"/>
        </w:rPr>
        <w:tab/>
        <w:t>Pengujian dan Hasil</w:t>
      </w:r>
    </w:p>
    <w:p w14:paraId="300ACAE4" w14:textId="77777777" w:rsidR="00153120" w:rsidRDefault="000E6263">
      <w:pPr>
        <w:pStyle w:val="BodyText"/>
        <w:spacing w:after="0" w:line="360" w:lineRule="auto"/>
        <w:jc w:val="both"/>
      </w:pPr>
      <w:r>
        <w:tab/>
        <w:t xml:space="preserve">Tahap akhir yaitu pengujian sistem Link-Match STT-NF dengan menggunakan </w:t>
      </w:r>
      <w:r>
        <w:rPr>
          <w:i/>
          <w:iCs/>
        </w:rPr>
        <w:t xml:space="preserve">black box testing </w:t>
      </w:r>
      <w:r>
        <w:t xml:space="preserve">dan </w:t>
      </w:r>
      <w:r>
        <w:rPr>
          <w:i/>
          <w:iCs/>
        </w:rPr>
        <w:t>user acceptance testing</w:t>
      </w:r>
      <w:r>
        <w:t>. Pengujian dilakukan supaya ketika terdapat kesalahan kode program atau kesalahan fungsi dapat diketahui, mengingat yang akan menggunakan sistem ini yaitu mahasiswa dan dosen sehingga perlu adanya penyesuaian dari pengembang ke pengguna melalui tahapan pengujian.</w:t>
      </w:r>
    </w:p>
    <w:p w14:paraId="29164DB8" w14:textId="77777777" w:rsidR="00153120" w:rsidRDefault="00153120">
      <w:pPr>
        <w:pStyle w:val="BodyText"/>
        <w:spacing w:after="0" w:line="360" w:lineRule="auto"/>
      </w:pPr>
    </w:p>
    <w:p w14:paraId="57B04ADB" w14:textId="77777777" w:rsidR="00153120" w:rsidRDefault="000E6263">
      <w:pPr>
        <w:pStyle w:val="Heading2"/>
        <w:spacing w:before="0" w:after="0" w:line="360" w:lineRule="auto"/>
        <w:rPr>
          <w:sz w:val="24"/>
          <w:szCs w:val="24"/>
        </w:rPr>
      </w:pPr>
      <w:bookmarkStart w:id="82" w:name="__RefHeading___Toc760_23049008614"/>
      <w:bookmarkEnd w:id="82"/>
      <w:r>
        <w:rPr>
          <w:sz w:val="24"/>
          <w:szCs w:val="24"/>
        </w:rPr>
        <w:lastRenderedPageBreak/>
        <w:t>3.2</w:t>
      </w:r>
      <w:r>
        <w:rPr>
          <w:sz w:val="24"/>
          <w:szCs w:val="24"/>
        </w:rPr>
        <w:tab/>
        <w:t>Rancangan Penelitian</w:t>
      </w:r>
    </w:p>
    <w:p w14:paraId="2134AA8C" w14:textId="77777777" w:rsidR="00153120" w:rsidRDefault="000E6263">
      <w:pPr>
        <w:pStyle w:val="BodyText"/>
        <w:spacing w:after="0" w:line="360" w:lineRule="auto"/>
        <w:jc w:val="both"/>
      </w:pPr>
      <w:r>
        <w:tab/>
        <w:t>Sebelum penelitian ini dilakukan maka ada rancangan yang telah dipersiapkan sebelumnya diantaranya yaitu jenis penelitian, lingkungan pengembangan, serta bahan dan alat.</w:t>
      </w:r>
    </w:p>
    <w:p w14:paraId="7C7F816A" w14:textId="77777777" w:rsidR="00153120" w:rsidRDefault="00153120">
      <w:pPr>
        <w:pStyle w:val="BodyText"/>
        <w:spacing w:after="0" w:line="360" w:lineRule="auto"/>
      </w:pPr>
    </w:p>
    <w:p w14:paraId="4294C76E" w14:textId="77777777" w:rsidR="00153120" w:rsidRDefault="000E6263">
      <w:pPr>
        <w:pStyle w:val="Heading3"/>
        <w:spacing w:before="0" w:after="0" w:line="360" w:lineRule="auto"/>
      </w:pPr>
      <w:bookmarkStart w:id="83" w:name="__RefHeading___Toc762_23049008614"/>
      <w:bookmarkEnd w:id="83"/>
      <w:r>
        <w:rPr>
          <w:szCs w:val="24"/>
        </w:rPr>
        <w:t>3.2.1</w:t>
      </w:r>
      <w:r>
        <w:rPr>
          <w:szCs w:val="24"/>
        </w:rPr>
        <w:tab/>
        <w:t>Jenis Penelitian</w:t>
      </w:r>
    </w:p>
    <w:p w14:paraId="60B38D9E" w14:textId="77777777" w:rsidR="00153120" w:rsidRDefault="000E6263">
      <w:pPr>
        <w:pStyle w:val="BodyText"/>
        <w:spacing w:after="0" w:line="360" w:lineRule="auto"/>
        <w:jc w:val="both"/>
      </w:pPr>
      <w:r>
        <w:tab/>
        <w:t xml:space="preserve">Pada penelitian ini termasuk ke dalam jenis penelitian </w:t>
      </w:r>
      <w:commentRangeStart w:id="84"/>
      <w:r w:rsidRPr="00FF0B1D">
        <w:rPr>
          <w:color w:val="FF0000"/>
        </w:rPr>
        <w:t>kualitatif dan kuantitatif</w:t>
      </w:r>
      <w:commentRangeEnd w:id="84"/>
      <w:r w:rsidR="00FF0B1D">
        <w:rPr>
          <w:rStyle w:val="CommentReference"/>
          <w:rFonts w:cs="Mangal"/>
        </w:rPr>
        <w:commentReference w:id="84"/>
      </w:r>
      <w:r>
        <w:t>. Termasuk penelitian kualitatif karena penelitian ini bertujuan menggambarkan dan menjelaskan sistem Link-Match STT-NF, sedangkan termasuk penelitian kuantitatif juga karena dalam menjelaskan sistem tersebut membutuhkan data yang sebelumnya telah dikumpulkan. Sehingga metode yang digunakan pada penelitian ini melalui wawancara untuk digunakan sebagai analisis data kualitatif dan angket untuk digunakan sebagai analisis data kuantitatif.</w:t>
      </w:r>
    </w:p>
    <w:p w14:paraId="634CCB40" w14:textId="77777777" w:rsidR="00153120" w:rsidRDefault="00153120">
      <w:pPr>
        <w:pStyle w:val="BodyText"/>
        <w:spacing w:after="0" w:line="360" w:lineRule="auto"/>
      </w:pPr>
    </w:p>
    <w:p w14:paraId="141E42D3" w14:textId="77777777" w:rsidR="00153120" w:rsidRDefault="000E6263">
      <w:pPr>
        <w:pStyle w:val="Heading3"/>
        <w:spacing w:before="0" w:after="0" w:line="360" w:lineRule="auto"/>
      </w:pPr>
      <w:bookmarkStart w:id="85" w:name="__RefHeading___Toc764_23049008614"/>
      <w:bookmarkEnd w:id="85"/>
      <w:r>
        <w:rPr>
          <w:szCs w:val="24"/>
        </w:rPr>
        <w:t>3.2.2</w:t>
      </w:r>
      <w:r>
        <w:rPr>
          <w:szCs w:val="24"/>
        </w:rPr>
        <w:tab/>
        <w:t>Lingkungan Pengembangan</w:t>
      </w:r>
    </w:p>
    <w:p w14:paraId="67F653B2" w14:textId="77777777" w:rsidR="00153120" w:rsidRDefault="000E6263">
      <w:pPr>
        <w:pStyle w:val="BodyText"/>
        <w:spacing w:after="0" w:line="360" w:lineRule="auto"/>
        <w:jc w:val="both"/>
      </w:pPr>
      <w:r>
        <w:tab/>
        <w:t xml:space="preserve">Pengembangan penelitian ini dilakukan dalam lingkungan Sekolah Tinggi Teknologi Terpadu Nurul Fikri pada dua tempat yaitu: </w:t>
      </w:r>
    </w:p>
    <w:p w14:paraId="6FF5B298" w14:textId="77777777" w:rsidR="00153120" w:rsidRDefault="000E6263">
      <w:pPr>
        <w:pStyle w:val="BodyText"/>
        <w:numPr>
          <w:ilvl w:val="0"/>
          <w:numId w:val="23"/>
        </w:numPr>
        <w:spacing w:after="0" w:line="360" w:lineRule="auto"/>
        <w:jc w:val="both"/>
      </w:pPr>
      <w:r>
        <w:t>Kampus A STT Terpadu Nurul Fikri di alamat Jl. Setu Indah No.116, Tugu, Kec. Cimanggis, Kota Depok, Jawa Barat 16451</w:t>
      </w:r>
    </w:p>
    <w:p w14:paraId="3FD176BE" w14:textId="77777777" w:rsidR="00153120" w:rsidRDefault="000E6263">
      <w:pPr>
        <w:pStyle w:val="BodyText"/>
        <w:numPr>
          <w:ilvl w:val="0"/>
          <w:numId w:val="23"/>
        </w:numPr>
        <w:spacing w:after="0" w:line="360" w:lineRule="auto"/>
        <w:jc w:val="both"/>
      </w:pPr>
      <w:r>
        <w:t>Kampus B STT Terpadu Nurul Fikri di alamat Jalan Lenteng Agung Raya No.20 RT.5/RW.1 Lenteng Agung, Kelurahan, RT.4/RW.1, Srengseng Sawah, Kec. Jagakarsa, Kota Jakarta Selatan, Daerah Khusus Ibukota Jakarta 12640</w:t>
      </w:r>
    </w:p>
    <w:p w14:paraId="61C524DF" w14:textId="77777777" w:rsidR="00153120" w:rsidRDefault="00153120">
      <w:pPr>
        <w:pStyle w:val="BodyText"/>
        <w:spacing w:after="0" w:line="360" w:lineRule="auto"/>
      </w:pPr>
    </w:p>
    <w:p w14:paraId="632474A6" w14:textId="77777777" w:rsidR="00153120" w:rsidRDefault="000E6263">
      <w:pPr>
        <w:pStyle w:val="Heading3"/>
        <w:spacing w:before="0" w:after="0" w:line="360" w:lineRule="auto"/>
      </w:pPr>
      <w:bookmarkStart w:id="86" w:name="__RefHeading___Toc766_23049008614"/>
      <w:bookmarkEnd w:id="86"/>
      <w:r>
        <w:rPr>
          <w:szCs w:val="24"/>
        </w:rPr>
        <w:t>3.2.3</w:t>
      </w:r>
      <w:r>
        <w:rPr>
          <w:szCs w:val="24"/>
        </w:rPr>
        <w:tab/>
        <w:t>Bahan dan Alat</w:t>
      </w:r>
    </w:p>
    <w:p w14:paraId="089BE4E4" w14:textId="77777777" w:rsidR="00153120" w:rsidRDefault="000E6263">
      <w:pPr>
        <w:pStyle w:val="BodyText"/>
        <w:spacing w:after="0" w:line="360" w:lineRule="auto"/>
        <w:jc w:val="both"/>
      </w:pPr>
      <w:r>
        <w:tab/>
        <w:t>Dalam mendukung penelitian ini diperlukan bahan serta alat diantaranya sebagai berikut:</w:t>
      </w:r>
    </w:p>
    <w:p w14:paraId="5FA8B779" w14:textId="77777777" w:rsidR="00153120" w:rsidRDefault="000E6263">
      <w:pPr>
        <w:pStyle w:val="BodyText"/>
        <w:numPr>
          <w:ilvl w:val="0"/>
          <w:numId w:val="24"/>
        </w:numPr>
        <w:spacing w:after="0" w:line="360" w:lineRule="auto"/>
        <w:jc w:val="both"/>
      </w:pPr>
      <w:r>
        <w:t>Laptop Acer Aspire V5 dengan spesifikasi:</w:t>
      </w:r>
    </w:p>
    <w:p w14:paraId="66938315" w14:textId="77777777" w:rsidR="00153120" w:rsidRDefault="000E6263">
      <w:pPr>
        <w:pStyle w:val="BodyText"/>
        <w:numPr>
          <w:ilvl w:val="1"/>
          <w:numId w:val="25"/>
        </w:numPr>
        <w:spacing w:after="0" w:line="360" w:lineRule="auto"/>
        <w:jc w:val="both"/>
      </w:pPr>
      <w:r>
        <w:rPr>
          <w:i/>
          <w:iCs/>
        </w:rPr>
        <w:t>Memory</w:t>
      </w:r>
      <w:r>
        <w:t xml:space="preserve"> : 4,0 GB</w:t>
      </w:r>
    </w:p>
    <w:p w14:paraId="4418AC92" w14:textId="77777777" w:rsidR="00153120" w:rsidRDefault="000E6263">
      <w:pPr>
        <w:pStyle w:val="BodyText"/>
        <w:numPr>
          <w:ilvl w:val="1"/>
          <w:numId w:val="25"/>
        </w:numPr>
        <w:spacing w:after="0" w:line="360" w:lineRule="auto"/>
        <w:jc w:val="both"/>
      </w:pPr>
      <w:r>
        <w:rPr>
          <w:i/>
          <w:iCs/>
        </w:rPr>
        <w:t>Processor</w:t>
      </w:r>
      <w:r>
        <w:t xml:space="preserve"> : AMD® A6-1450 apu with radeon(tm) hd graphics × 4</w:t>
      </w:r>
    </w:p>
    <w:p w14:paraId="01A1451E" w14:textId="77777777" w:rsidR="00153120" w:rsidRDefault="000E6263">
      <w:pPr>
        <w:pStyle w:val="BodyText"/>
        <w:numPr>
          <w:ilvl w:val="1"/>
          <w:numId w:val="25"/>
        </w:numPr>
        <w:spacing w:after="0" w:line="360" w:lineRule="auto"/>
        <w:jc w:val="both"/>
      </w:pPr>
      <w:r>
        <w:lastRenderedPageBreak/>
        <w:t>Graphics : AMD® Kabini</w:t>
      </w:r>
    </w:p>
    <w:p w14:paraId="22E54ED7" w14:textId="77777777" w:rsidR="00153120" w:rsidRDefault="000E6263">
      <w:pPr>
        <w:pStyle w:val="BodyText"/>
        <w:numPr>
          <w:ilvl w:val="1"/>
          <w:numId w:val="25"/>
        </w:numPr>
        <w:spacing w:after="0" w:line="360" w:lineRule="auto"/>
        <w:jc w:val="both"/>
      </w:pPr>
      <w:r>
        <w:rPr>
          <w:i/>
          <w:iCs/>
        </w:rPr>
        <w:t>Disk Capacity</w:t>
      </w:r>
      <w:r>
        <w:t xml:space="preserve"> : 120,0 GB</w:t>
      </w:r>
    </w:p>
    <w:p w14:paraId="520E57C3" w14:textId="77777777" w:rsidR="00153120" w:rsidRDefault="000E6263">
      <w:pPr>
        <w:pStyle w:val="BodyText"/>
        <w:numPr>
          <w:ilvl w:val="0"/>
          <w:numId w:val="24"/>
        </w:numPr>
        <w:spacing w:after="0" w:line="360" w:lineRule="auto"/>
        <w:jc w:val="both"/>
      </w:pPr>
      <w:r>
        <w:t>Sistem Operasi Ubuntu 20.04 LTS 64 bit</w:t>
      </w:r>
    </w:p>
    <w:p w14:paraId="0B49A806" w14:textId="77777777" w:rsidR="00153120" w:rsidRDefault="000E6263">
      <w:pPr>
        <w:pStyle w:val="BodyText"/>
        <w:numPr>
          <w:ilvl w:val="0"/>
          <w:numId w:val="24"/>
        </w:numPr>
        <w:spacing w:after="0" w:line="360" w:lineRule="auto"/>
        <w:jc w:val="both"/>
      </w:pPr>
      <w:r>
        <w:t>StarUML</w:t>
      </w:r>
    </w:p>
    <w:p w14:paraId="23BFB79D" w14:textId="77777777" w:rsidR="00153120" w:rsidRDefault="000E6263">
      <w:pPr>
        <w:pStyle w:val="BodyText"/>
        <w:numPr>
          <w:ilvl w:val="0"/>
          <w:numId w:val="24"/>
        </w:numPr>
        <w:spacing w:after="0" w:line="360" w:lineRule="auto"/>
        <w:jc w:val="both"/>
      </w:pPr>
      <w:r>
        <w:t>diagrams.net</w:t>
      </w:r>
    </w:p>
    <w:p w14:paraId="0CF3B5D0" w14:textId="77777777" w:rsidR="00153120" w:rsidRDefault="000E6263">
      <w:pPr>
        <w:pStyle w:val="BodyText"/>
        <w:numPr>
          <w:ilvl w:val="0"/>
          <w:numId w:val="24"/>
        </w:numPr>
        <w:spacing w:after="0" w:line="360" w:lineRule="auto"/>
        <w:jc w:val="both"/>
      </w:pPr>
      <w:r>
        <w:t>Whimsical</w:t>
      </w:r>
    </w:p>
    <w:p w14:paraId="7C92B3BE" w14:textId="77777777" w:rsidR="00153120" w:rsidRDefault="000E6263">
      <w:pPr>
        <w:pStyle w:val="BodyText"/>
        <w:numPr>
          <w:ilvl w:val="0"/>
          <w:numId w:val="24"/>
        </w:numPr>
        <w:spacing w:after="0" w:line="360" w:lineRule="auto"/>
        <w:jc w:val="both"/>
      </w:pPr>
      <w:r>
        <w:t>Figma</w:t>
      </w:r>
    </w:p>
    <w:p w14:paraId="23066F4B" w14:textId="77777777" w:rsidR="00153120" w:rsidRDefault="000E6263">
      <w:pPr>
        <w:pStyle w:val="BodyText"/>
        <w:numPr>
          <w:ilvl w:val="0"/>
          <w:numId w:val="24"/>
        </w:numPr>
        <w:spacing w:after="0" w:line="360" w:lineRule="auto"/>
        <w:jc w:val="both"/>
      </w:pPr>
      <w:r>
        <w:t>Visual Studio Code</w:t>
      </w:r>
    </w:p>
    <w:p w14:paraId="48E8600B" w14:textId="77777777" w:rsidR="00153120" w:rsidRDefault="000E6263">
      <w:pPr>
        <w:pStyle w:val="BodyText"/>
        <w:numPr>
          <w:ilvl w:val="0"/>
          <w:numId w:val="24"/>
        </w:numPr>
        <w:spacing w:after="0" w:line="360" w:lineRule="auto"/>
        <w:jc w:val="both"/>
      </w:pPr>
      <w:r>
        <w:t>Mozilla Firefox</w:t>
      </w:r>
    </w:p>
    <w:p w14:paraId="15B970FF" w14:textId="77777777" w:rsidR="00153120" w:rsidRDefault="000E6263">
      <w:pPr>
        <w:pStyle w:val="BodyText"/>
        <w:numPr>
          <w:ilvl w:val="0"/>
          <w:numId w:val="24"/>
        </w:numPr>
        <w:spacing w:after="0" w:line="360" w:lineRule="auto"/>
        <w:jc w:val="both"/>
      </w:pPr>
      <w:r>
        <w:t xml:space="preserve">PHP </w:t>
      </w:r>
      <w:r>
        <w:rPr>
          <w:i/>
          <w:iCs/>
        </w:rPr>
        <w:t>Framework</w:t>
      </w:r>
      <w:r>
        <w:t xml:space="preserve"> Laravel</w:t>
      </w:r>
    </w:p>
    <w:p w14:paraId="0630A8CD" w14:textId="77777777" w:rsidR="00153120" w:rsidRDefault="000E6263">
      <w:pPr>
        <w:pStyle w:val="BodyText"/>
        <w:numPr>
          <w:ilvl w:val="0"/>
          <w:numId w:val="24"/>
        </w:numPr>
        <w:spacing w:after="0" w:line="360" w:lineRule="auto"/>
        <w:jc w:val="both"/>
      </w:pPr>
      <w:r>
        <w:t>Lumen</w:t>
      </w:r>
    </w:p>
    <w:p w14:paraId="13C882DD" w14:textId="77777777" w:rsidR="00153120" w:rsidRDefault="000E6263">
      <w:pPr>
        <w:pStyle w:val="BodyText"/>
        <w:numPr>
          <w:ilvl w:val="0"/>
          <w:numId w:val="24"/>
        </w:numPr>
        <w:spacing w:after="0" w:line="360" w:lineRule="auto"/>
        <w:jc w:val="both"/>
      </w:pPr>
      <w:r>
        <w:t>PostgreSQL</w:t>
      </w:r>
    </w:p>
    <w:p w14:paraId="0E510937" w14:textId="77777777" w:rsidR="00153120" w:rsidRDefault="00153120">
      <w:pPr>
        <w:pStyle w:val="BodyText"/>
        <w:spacing w:after="0" w:line="360" w:lineRule="auto"/>
      </w:pPr>
    </w:p>
    <w:p w14:paraId="55DB4DE8" w14:textId="77777777" w:rsidR="00153120" w:rsidRDefault="000E6263">
      <w:pPr>
        <w:pStyle w:val="Heading2"/>
        <w:spacing w:before="0" w:after="0" w:line="360" w:lineRule="auto"/>
      </w:pPr>
      <w:bookmarkStart w:id="87" w:name="__RefHeading___Toc15556_3789637748"/>
      <w:bookmarkEnd w:id="87"/>
      <w:r>
        <w:rPr>
          <w:sz w:val="24"/>
          <w:szCs w:val="24"/>
        </w:rPr>
        <w:t>3.3</w:t>
      </w:r>
      <w:r>
        <w:rPr>
          <w:sz w:val="24"/>
          <w:szCs w:val="24"/>
        </w:rPr>
        <w:tab/>
        <w:t xml:space="preserve">Jadwal </w:t>
      </w:r>
      <w:commentRangeStart w:id="88"/>
      <w:r>
        <w:rPr>
          <w:sz w:val="24"/>
          <w:szCs w:val="24"/>
        </w:rPr>
        <w:t>Penelitian</w:t>
      </w:r>
      <w:commentRangeEnd w:id="88"/>
      <w:r w:rsidR="003A24AB">
        <w:rPr>
          <w:rStyle w:val="CommentReference"/>
          <w:rFonts w:eastAsia="Noto Serif CJK SC" w:cs="Mangal"/>
          <w:b w:val="0"/>
          <w:bCs w:val="0"/>
        </w:rPr>
        <w:commentReference w:id="88"/>
      </w:r>
    </w:p>
    <w:p w14:paraId="5948AFB2" w14:textId="77777777" w:rsidR="00153120" w:rsidRDefault="000E6263">
      <w:pPr>
        <w:pStyle w:val="BodyText"/>
        <w:spacing w:after="0" w:line="360" w:lineRule="auto"/>
        <w:jc w:val="center"/>
      </w:pPr>
      <w:bookmarkStart w:id="89" w:name="_toc845"/>
      <w:bookmarkEnd w:id="89"/>
      <w:r>
        <w:rPr>
          <w:noProof/>
        </w:rPr>
        <w:drawing>
          <wp:inline distT="0" distB="0" distL="0" distR="0" wp14:anchorId="702DEE31" wp14:editId="2D17B667">
            <wp:extent cx="5039995" cy="1592580"/>
            <wp:effectExtent l="0" t="0" r="0" b="0"/>
            <wp:docPr id="18" name="Gambar 12 : Jadwal Penelit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ambar 12 : Jadwal Penelitian"/>
                    <pic:cNvPicPr>
                      <a:picLocks noChangeAspect="1" noChangeArrowheads="1"/>
                    </pic:cNvPicPr>
                  </pic:nvPicPr>
                  <pic:blipFill>
                    <a:blip r:embed="rId25"/>
                    <a:srcRect t="10460"/>
                    <a:stretch>
                      <a:fillRect/>
                    </a:stretch>
                  </pic:blipFill>
                  <pic:spPr>
                    <a:xfrm>
                      <a:off x="0" y="0"/>
                      <a:ext cx="5039995" cy="1592580"/>
                    </a:xfrm>
                    <a:prstGeom prst="rect">
                      <a:avLst/>
                    </a:prstGeom>
                  </pic:spPr>
                </pic:pic>
              </a:graphicData>
            </a:graphic>
          </wp:inline>
        </w:drawing>
      </w:r>
      <w:r w:rsidRPr="003A24AB">
        <w:rPr>
          <w:color w:val="FF0000"/>
        </w:rPr>
        <w:t>Gambar 12 : Jadwal Penelitian</w:t>
      </w:r>
      <w:r>
        <w:br w:type="page"/>
      </w:r>
    </w:p>
    <w:p w14:paraId="54892784" w14:textId="77777777" w:rsidR="00153120" w:rsidRDefault="000E6263">
      <w:pPr>
        <w:pStyle w:val="Heading1"/>
        <w:numPr>
          <w:ilvl w:val="0"/>
          <w:numId w:val="0"/>
        </w:numPr>
        <w:spacing w:before="0" w:after="0" w:line="360" w:lineRule="auto"/>
        <w:jc w:val="center"/>
        <w:rPr>
          <w:sz w:val="24"/>
          <w:szCs w:val="24"/>
        </w:rPr>
      </w:pPr>
      <w:bookmarkStart w:id="90" w:name="__RefHeading___Toc1213_2304900861"/>
      <w:bookmarkEnd w:id="90"/>
      <w:r>
        <w:rPr>
          <w:sz w:val="24"/>
          <w:szCs w:val="24"/>
        </w:rPr>
        <w:lastRenderedPageBreak/>
        <w:t>BAB IV</w:t>
      </w:r>
    </w:p>
    <w:p w14:paraId="2CBDC35A" w14:textId="77777777" w:rsidR="00153120" w:rsidRDefault="000E6263">
      <w:pPr>
        <w:pStyle w:val="Heading1"/>
        <w:numPr>
          <w:ilvl w:val="0"/>
          <w:numId w:val="0"/>
        </w:numPr>
        <w:spacing w:before="0" w:after="0" w:line="360" w:lineRule="auto"/>
        <w:jc w:val="center"/>
        <w:rPr>
          <w:sz w:val="24"/>
          <w:szCs w:val="24"/>
        </w:rPr>
      </w:pPr>
      <w:bookmarkStart w:id="91" w:name="__RefHeading___Toc4089_2193851436"/>
      <w:bookmarkEnd w:id="91"/>
      <w:r>
        <w:rPr>
          <w:sz w:val="24"/>
          <w:szCs w:val="24"/>
        </w:rPr>
        <w:t>ANALISIS DAN PERANCANGAN</w:t>
      </w:r>
    </w:p>
    <w:p w14:paraId="06FC29B8" w14:textId="77777777" w:rsidR="00153120" w:rsidRDefault="00153120">
      <w:pPr>
        <w:pStyle w:val="BodyText"/>
        <w:spacing w:line="360" w:lineRule="auto"/>
        <w:jc w:val="both"/>
        <w:outlineLvl w:val="0"/>
      </w:pPr>
    </w:p>
    <w:p w14:paraId="12D9190A" w14:textId="77777777" w:rsidR="00153120" w:rsidRDefault="000E6263">
      <w:pPr>
        <w:pStyle w:val="Heading2"/>
        <w:spacing w:before="0" w:after="0" w:line="360" w:lineRule="auto"/>
        <w:jc w:val="both"/>
      </w:pPr>
      <w:bookmarkStart w:id="92" w:name="__RefHeading___Toc1331_2304900861"/>
      <w:bookmarkEnd w:id="92"/>
      <w:r>
        <w:rPr>
          <w:sz w:val="24"/>
          <w:szCs w:val="24"/>
        </w:rPr>
        <w:t>4.1</w:t>
      </w:r>
      <w:r>
        <w:rPr>
          <w:sz w:val="24"/>
          <w:szCs w:val="24"/>
        </w:rPr>
        <w:tab/>
        <w:t>Analisis Sistem</w:t>
      </w:r>
    </w:p>
    <w:p w14:paraId="2DA25A05" w14:textId="77777777" w:rsidR="00153120" w:rsidRDefault="000E6263">
      <w:pPr>
        <w:pStyle w:val="BodyText"/>
        <w:spacing w:after="0" w:line="360" w:lineRule="auto"/>
        <w:jc w:val="both"/>
      </w:pPr>
      <w:r>
        <w:tab/>
        <w:t xml:space="preserve">Pada tahapan analisis sistem akan dilakukan beberapa analisa yaitu </w:t>
      </w:r>
      <w:r>
        <w:rPr>
          <w:i/>
          <w:iCs/>
        </w:rPr>
        <w:t xml:space="preserve">end user </w:t>
      </w:r>
      <w:r>
        <w:t xml:space="preserve">dan </w:t>
      </w:r>
      <w:r>
        <w:rPr>
          <w:i/>
          <w:iCs/>
        </w:rPr>
        <w:t>user requirement</w:t>
      </w:r>
      <w:r>
        <w:t>, hal tersebut dilakukan untuk menentukan siapa pengguna dan apa saja yang dibutuhkan dalam aplikasi Link-Match STT-NF modul dosen berbasis web.</w:t>
      </w:r>
    </w:p>
    <w:p w14:paraId="48642CEF" w14:textId="77777777" w:rsidR="00153120" w:rsidRDefault="00153120">
      <w:pPr>
        <w:pStyle w:val="BodyText"/>
        <w:spacing w:after="0" w:line="360" w:lineRule="auto"/>
        <w:jc w:val="both"/>
      </w:pPr>
    </w:p>
    <w:p w14:paraId="461CB2BA" w14:textId="77777777" w:rsidR="00153120" w:rsidRDefault="000E6263">
      <w:pPr>
        <w:pStyle w:val="Heading3"/>
        <w:spacing w:before="0" w:after="0" w:line="360" w:lineRule="auto"/>
        <w:jc w:val="both"/>
      </w:pPr>
      <w:bookmarkStart w:id="93" w:name="__RefHeading___Toc5806_3720861844"/>
      <w:bookmarkEnd w:id="93"/>
      <w:r>
        <w:rPr>
          <w:szCs w:val="24"/>
        </w:rPr>
        <w:t>4.1.1</w:t>
      </w:r>
      <w:r>
        <w:rPr>
          <w:szCs w:val="24"/>
        </w:rPr>
        <w:tab/>
      </w:r>
      <w:r>
        <w:rPr>
          <w:i/>
          <w:iCs/>
          <w:szCs w:val="24"/>
        </w:rPr>
        <w:t>End User</w:t>
      </w:r>
    </w:p>
    <w:p w14:paraId="5601649B" w14:textId="77777777" w:rsidR="00153120" w:rsidRDefault="000E6263">
      <w:pPr>
        <w:pStyle w:val="BodyText"/>
        <w:spacing w:after="0" w:line="360" w:lineRule="auto"/>
        <w:jc w:val="both"/>
      </w:pPr>
      <w:r>
        <w:tab/>
        <w:t xml:space="preserve">Setelah dilakukan analisis terhadap aplikasi Link-Match STT-NF modul dosen berbasis web dari proses wawancara, maka didapatkan </w:t>
      </w:r>
      <w:r>
        <w:rPr>
          <w:i/>
          <w:iCs/>
        </w:rPr>
        <w:t>end user</w:t>
      </w:r>
      <w:r>
        <w:t xml:space="preserve"> diantaranya:</w:t>
      </w:r>
    </w:p>
    <w:p w14:paraId="0E7D82C0" w14:textId="77777777" w:rsidR="00153120" w:rsidRDefault="000E6263">
      <w:pPr>
        <w:pStyle w:val="BodyText"/>
        <w:numPr>
          <w:ilvl w:val="0"/>
          <w:numId w:val="26"/>
        </w:numPr>
        <w:spacing w:after="0" w:line="360" w:lineRule="auto"/>
        <w:jc w:val="both"/>
      </w:pPr>
      <w:r>
        <w:t>Dosen berperan dalam mengawasi proyek yang dikerjakan mahasiswa.</w:t>
      </w:r>
    </w:p>
    <w:p w14:paraId="000DBD92" w14:textId="77777777" w:rsidR="00153120" w:rsidRDefault="000E6263">
      <w:pPr>
        <w:pStyle w:val="BodyText"/>
        <w:numPr>
          <w:ilvl w:val="0"/>
          <w:numId w:val="26"/>
        </w:numPr>
        <w:spacing w:after="0" w:line="360" w:lineRule="auto"/>
        <w:jc w:val="both"/>
      </w:pPr>
      <w:r>
        <w:rPr>
          <w:i/>
          <w:iCs/>
        </w:rPr>
        <w:t>Scrum master</w:t>
      </w:r>
      <w:r>
        <w:t xml:space="preserve"> berperan sebagai pembimbing bagi para mahasiswa dalam mengerjakan proyek yang diberikan dosen.</w:t>
      </w:r>
    </w:p>
    <w:p w14:paraId="2A2E37E6" w14:textId="77777777" w:rsidR="00153120" w:rsidRDefault="000E6263">
      <w:pPr>
        <w:pStyle w:val="BodyText"/>
        <w:numPr>
          <w:ilvl w:val="0"/>
          <w:numId w:val="26"/>
        </w:numPr>
        <w:spacing w:after="0" w:line="360" w:lineRule="auto"/>
        <w:jc w:val="both"/>
      </w:pPr>
      <w:r>
        <w:rPr>
          <w:i/>
          <w:iCs/>
        </w:rPr>
        <w:t>Product owner</w:t>
      </w:r>
      <w:r>
        <w:t xml:space="preserve"> berperan dalam memberikan proyek yang harus dikerjakan oleh mahasiswa.</w:t>
      </w:r>
    </w:p>
    <w:p w14:paraId="4A232C53" w14:textId="77777777" w:rsidR="00153120" w:rsidRDefault="000E6263">
      <w:pPr>
        <w:pStyle w:val="BodyText"/>
        <w:numPr>
          <w:ilvl w:val="0"/>
          <w:numId w:val="26"/>
        </w:numPr>
        <w:spacing w:after="0" w:line="360" w:lineRule="auto"/>
        <w:jc w:val="both"/>
      </w:pPr>
      <w:r>
        <w:rPr>
          <w:i/>
          <w:iCs/>
        </w:rPr>
        <w:t>Administrator</w:t>
      </w:r>
      <w:r>
        <w:t xml:space="preserve"> berperan sebagai pengelola administrasi pada aplikasi Link-Match STT-NF.</w:t>
      </w:r>
    </w:p>
    <w:p w14:paraId="4268555A" w14:textId="77777777" w:rsidR="00153120" w:rsidRDefault="000E6263">
      <w:pPr>
        <w:pStyle w:val="BodyText"/>
        <w:numPr>
          <w:ilvl w:val="0"/>
          <w:numId w:val="26"/>
        </w:numPr>
        <w:spacing w:after="0" w:line="360" w:lineRule="auto"/>
        <w:jc w:val="both"/>
      </w:pPr>
      <w:r>
        <w:t>Mahasiswa berperan sebagai penerima informasi yang diberikan.</w:t>
      </w:r>
    </w:p>
    <w:p w14:paraId="379F386F" w14:textId="77777777" w:rsidR="00153120" w:rsidRDefault="00153120">
      <w:pPr>
        <w:pStyle w:val="BodyText"/>
        <w:spacing w:after="0" w:line="360" w:lineRule="auto"/>
        <w:jc w:val="both"/>
      </w:pPr>
    </w:p>
    <w:p w14:paraId="7244D2E3" w14:textId="77777777" w:rsidR="00153120" w:rsidRDefault="000E6263">
      <w:pPr>
        <w:pStyle w:val="Heading3"/>
        <w:spacing w:before="0" w:after="0" w:line="360" w:lineRule="auto"/>
        <w:jc w:val="both"/>
      </w:pPr>
      <w:bookmarkStart w:id="94" w:name="__RefHeading___Toc5808_3720861844"/>
      <w:bookmarkEnd w:id="94"/>
      <w:r>
        <w:rPr>
          <w:szCs w:val="24"/>
        </w:rPr>
        <w:t>4.1.2</w:t>
      </w:r>
      <w:r>
        <w:rPr>
          <w:szCs w:val="24"/>
        </w:rPr>
        <w:tab/>
        <w:t>Kebutuhan Sistem</w:t>
      </w:r>
    </w:p>
    <w:p w14:paraId="555B4321" w14:textId="77777777" w:rsidR="00153120" w:rsidRDefault="000E6263">
      <w:pPr>
        <w:pStyle w:val="BodyText"/>
        <w:spacing w:after="0" w:line="360" w:lineRule="auto"/>
        <w:jc w:val="both"/>
      </w:pPr>
      <w:r>
        <w:tab/>
        <w:t>Pada aplikasi Link-Match STT-NF modul dosen berbasis web didapatkan kebutuhan sistem yang dibutuhkan setelah dilakukan proses analisis yaitu:</w:t>
      </w:r>
    </w:p>
    <w:p w14:paraId="292B1BC9" w14:textId="77777777" w:rsidR="00153120" w:rsidRDefault="000E6263">
      <w:pPr>
        <w:pStyle w:val="BodyText"/>
        <w:numPr>
          <w:ilvl w:val="0"/>
          <w:numId w:val="27"/>
        </w:numPr>
        <w:spacing w:after="0" w:line="360" w:lineRule="auto"/>
        <w:jc w:val="both"/>
      </w:pPr>
      <w:r>
        <w:rPr>
          <w:i/>
          <w:iCs/>
        </w:rPr>
        <w:t xml:space="preserve">User management </w:t>
      </w:r>
      <w:r>
        <w:t xml:space="preserve">merupakan kebutuhan dalam memanajemen </w:t>
      </w:r>
      <w:r>
        <w:rPr>
          <w:i/>
          <w:iCs/>
        </w:rPr>
        <w:t xml:space="preserve">user </w:t>
      </w:r>
      <w:r>
        <w:t xml:space="preserve">mulai dari pembuatan </w:t>
      </w:r>
      <w:r>
        <w:rPr>
          <w:i/>
          <w:iCs/>
        </w:rPr>
        <w:t>user</w:t>
      </w:r>
      <w:r>
        <w:t>, memilih</w:t>
      </w:r>
      <w:r>
        <w:rPr>
          <w:i/>
          <w:iCs/>
        </w:rPr>
        <w:t xml:space="preserve"> user </w:t>
      </w:r>
      <w:r>
        <w:t xml:space="preserve">ke dalam suatu tim, memantau progress </w:t>
      </w:r>
      <w:r>
        <w:rPr>
          <w:i/>
          <w:iCs/>
        </w:rPr>
        <w:t xml:space="preserve">user </w:t>
      </w:r>
      <w:r>
        <w:t xml:space="preserve">dalam mengerjakan proyek, hingga memberikan penilaian terhadap </w:t>
      </w:r>
      <w:r>
        <w:rPr>
          <w:i/>
          <w:iCs/>
        </w:rPr>
        <w:t>user</w:t>
      </w:r>
      <w:r>
        <w:t>.</w:t>
      </w:r>
    </w:p>
    <w:p w14:paraId="75D5BCD7" w14:textId="77777777" w:rsidR="00153120" w:rsidRDefault="000E6263">
      <w:pPr>
        <w:pStyle w:val="BodyText"/>
        <w:numPr>
          <w:ilvl w:val="0"/>
          <w:numId w:val="27"/>
        </w:numPr>
        <w:spacing w:after="0" w:line="360" w:lineRule="auto"/>
        <w:jc w:val="both"/>
      </w:pPr>
      <w:r>
        <w:rPr>
          <w:i/>
          <w:iCs/>
        </w:rPr>
        <w:t xml:space="preserve">Team management </w:t>
      </w:r>
      <w:r>
        <w:t xml:space="preserve">merupakan kebutuhan untuk memanajemen tim dalam menentukan </w:t>
      </w:r>
      <w:r>
        <w:rPr>
          <w:i/>
          <w:iCs/>
        </w:rPr>
        <w:t xml:space="preserve">user </w:t>
      </w:r>
      <w:r>
        <w:t xml:space="preserve">mana saja yang harus berada dalam tim tertentu, </w:t>
      </w:r>
      <w:r>
        <w:lastRenderedPageBreak/>
        <w:t>sehingga dapat optimal dalam mengerjakan proyek dan juga dilakukan penilaian terhadap tim tersebut.</w:t>
      </w:r>
    </w:p>
    <w:p w14:paraId="23BA879B" w14:textId="77777777" w:rsidR="00153120" w:rsidRDefault="000E6263">
      <w:pPr>
        <w:pStyle w:val="BodyText"/>
        <w:numPr>
          <w:ilvl w:val="0"/>
          <w:numId w:val="27"/>
        </w:numPr>
        <w:spacing w:after="0" w:line="360" w:lineRule="auto"/>
        <w:jc w:val="both"/>
      </w:pPr>
      <w:r>
        <w:rPr>
          <w:i/>
          <w:iCs/>
        </w:rPr>
        <w:t xml:space="preserve">Project management </w:t>
      </w:r>
      <w:r>
        <w:t xml:space="preserve">merupakan kebutuhan memanajemen proyek yang telah diberikan oleh </w:t>
      </w:r>
      <w:r>
        <w:rPr>
          <w:i/>
          <w:iCs/>
        </w:rPr>
        <w:t xml:space="preserve">product owner </w:t>
      </w:r>
      <w:r>
        <w:t>kepada setiap tim, mulai dari memberikan spesifikasi apa yang harus dikerjakan, memantau progress yang dikerjakan, hingga mendapatkan hasil dari proyek tersebut.</w:t>
      </w:r>
    </w:p>
    <w:p w14:paraId="45F116C1" w14:textId="77777777" w:rsidR="00153120" w:rsidRDefault="00153120">
      <w:pPr>
        <w:pStyle w:val="BodyText"/>
        <w:spacing w:after="0" w:line="360" w:lineRule="auto"/>
        <w:jc w:val="both"/>
      </w:pPr>
    </w:p>
    <w:p w14:paraId="4D02D4F6" w14:textId="77777777" w:rsidR="00153120" w:rsidRDefault="000E6263">
      <w:pPr>
        <w:pStyle w:val="Heading2"/>
        <w:spacing w:before="0" w:after="0" w:line="360" w:lineRule="auto"/>
        <w:jc w:val="both"/>
      </w:pPr>
      <w:bookmarkStart w:id="95" w:name="__RefHeading___Toc760_230490086141"/>
      <w:bookmarkEnd w:id="95"/>
      <w:r>
        <w:rPr>
          <w:sz w:val="24"/>
          <w:szCs w:val="24"/>
        </w:rPr>
        <w:t>4.2</w:t>
      </w:r>
      <w:r>
        <w:rPr>
          <w:sz w:val="24"/>
          <w:szCs w:val="24"/>
        </w:rPr>
        <w:tab/>
        <w:t>Perancangan Sistem</w:t>
      </w:r>
    </w:p>
    <w:p w14:paraId="00B0BBF6" w14:textId="77777777" w:rsidR="00153120" w:rsidRDefault="000E6263">
      <w:pPr>
        <w:pStyle w:val="BodyText"/>
        <w:spacing w:after="0" w:line="360" w:lineRule="auto"/>
        <w:jc w:val="both"/>
      </w:pPr>
      <w:bookmarkStart w:id="96" w:name="__RefHeading___Toc1333_2304900861"/>
      <w:bookmarkEnd w:id="96"/>
      <w:r>
        <w:tab/>
        <w:t xml:space="preserve">Tahapan setelah analisis yaitu merancang sistem pada aplikasi Link-Match STT-NF modul dosen berbasis web dalam bagian </w:t>
      </w:r>
      <w:r>
        <w:rPr>
          <w:i/>
          <w:iCs/>
        </w:rPr>
        <w:t xml:space="preserve">entity relationship diagram, use case diagram, activity diagram, </w:t>
      </w:r>
      <w:r>
        <w:t xml:space="preserve">dan </w:t>
      </w:r>
      <w:r>
        <w:rPr>
          <w:i/>
          <w:iCs/>
        </w:rPr>
        <w:t>user interface</w:t>
      </w:r>
      <w:r>
        <w:t>.</w:t>
      </w:r>
    </w:p>
    <w:p w14:paraId="172770A3" w14:textId="77777777" w:rsidR="00153120" w:rsidRDefault="00153120">
      <w:pPr>
        <w:pStyle w:val="BodyText"/>
        <w:spacing w:after="0" w:line="360" w:lineRule="auto"/>
        <w:jc w:val="both"/>
      </w:pPr>
    </w:p>
    <w:p w14:paraId="5F18CD65" w14:textId="77777777" w:rsidR="00153120" w:rsidRDefault="000E6263">
      <w:pPr>
        <w:pStyle w:val="Heading3"/>
        <w:spacing w:before="0" w:after="0" w:line="360" w:lineRule="auto"/>
        <w:jc w:val="both"/>
      </w:pPr>
      <w:bookmarkStart w:id="97" w:name="__RefHeading___Toc5810_3720861844"/>
      <w:bookmarkEnd w:id="97"/>
      <w:r>
        <w:rPr>
          <w:szCs w:val="24"/>
        </w:rPr>
        <w:t>4.2.1</w:t>
      </w:r>
      <w:r>
        <w:rPr>
          <w:szCs w:val="24"/>
        </w:rPr>
        <w:tab/>
      </w:r>
      <w:r>
        <w:rPr>
          <w:i/>
          <w:iCs/>
          <w:szCs w:val="24"/>
        </w:rPr>
        <w:t>Entity Relationship Diagram</w:t>
      </w:r>
    </w:p>
    <w:p w14:paraId="558C792A" w14:textId="77777777" w:rsidR="00153120" w:rsidRDefault="000E6263">
      <w:pPr>
        <w:pStyle w:val="BodyText"/>
        <w:spacing w:after="0" w:line="360" w:lineRule="auto"/>
        <w:jc w:val="both"/>
      </w:pPr>
      <w:r>
        <w:tab/>
        <w:t xml:space="preserve">Gambar berikut adalah </w:t>
      </w:r>
      <w:r>
        <w:rPr>
          <w:i/>
          <w:iCs/>
        </w:rPr>
        <w:t xml:space="preserve">entity relationship diagram </w:t>
      </w:r>
      <w:r>
        <w:t>yang bertujuan menggambarkan relasi antara setiap entitas:</w:t>
      </w:r>
    </w:p>
    <w:p w14:paraId="09111DC6" w14:textId="77777777" w:rsidR="00153120" w:rsidRDefault="000E6263">
      <w:pPr>
        <w:pStyle w:val="BodyText"/>
        <w:spacing w:after="0" w:line="360" w:lineRule="auto"/>
        <w:jc w:val="center"/>
      </w:pPr>
      <w:bookmarkStart w:id="98" w:name="_toc871"/>
      <w:bookmarkEnd w:id="98"/>
      <w:r>
        <w:rPr>
          <w:noProof/>
        </w:rPr>
        <w:drawing>
          <wp:inline distT="0" distB="0" distL="0" distR="0" wp14:anchorId="01BD56C7" wp14:editId="57B6BD19">
            <wp:extent cx="4752340" cy="3910330"/>
            <wp:effectExtent l="0" t="0" r="0" b="0"/>
            <wp:docPr id="19" name="Gambar 13 : Entity Relationship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ambar 13 : Entity Relationship Diagram"/>
                    <pic:cNvPicPr>
                      <a:picLocks noChangeAspect="1" noChangeArrowheads="1"/>
                    </pic:cNvPicPr>
                  </pic:nvPicPr>
                  <pic:blipFill>
                    <a:blip r:embed="rId26"/>
                    <a:stretch>
                      <a:fillRect/>
                    </a:stretch>
                  </pic:blipFill>
                  <pic:spPr>
                    <a:xfrm>
                      <a:off x="0" y="0"/>
                      <a:ext cx="4752340" cy="3910330"/>
                    </a:xfrm>
                    <a:prstGeom prst="rect">
                      <a:avLst/>
                    </a:prstGeom>
                  </pic:spPr>
                </pic:pic>
              </a:graphicData>
            </a:graphic>
          </wp:inline>
        </w:drawing>
      </w:r>
    </w:p>
    <w:p w14:paraId="70AFDC6A" w14:textId="77777777" w:rsidR="00153120" w:rsidRPr="008B02FD" w:rsidRDefault="000E6263">
      <w:pPr>
        <w:pStyle w:val="BodyText"/>
        <w:spacing w:after="0" w:line="360" w:lineRule="auto"/>
        <w:jc w:val="center"/>
        <w:rPr>
          <w:color w:val="FF0000"/>
        </w:rPr>
      </w:pPr>
      <w:r w:rsidRPr="008B02FD">
        <w:rPr>
          <w:color w:val="FF0000"/>
        </w:rPr>
        <w:t xml:space="preserve">Gambar 13 : </w:t>
      </w:r>
      <w:r w:rsidRPr="008B02FD">
        <w:rPr>
          <w:i/>
          <w:iCs/>
          <w:color w:val="FF0000"/>
        </w:rPr>
        <w:t>Entity Relationship Diagram</w:t>
      </w:r>
    </w:p>
    <w:p w14:paraId="25A7C426" w14:textId="77777777" w:rsidR="00153120" w:rsidRDefault="000E6263">
      <w:pPr>
        <w:pStyle w:val="Heading3"/>
        <w:spacing w:before="0" w:after="0" w:line="360" w:lineRule="auto"/>
        <w:jc w:val="both"/>
      </w:pPr>
      <w:bookmarkStart w:id="99" w:name="__RefHeading___Toc5812_3720861844"/>
      <w:bookmarkEnd w:id="99"/>
      <w:r>
        <w:rPr>
          <w:szCs w:val="24"/>
        </w:rPr>
        <w:lastRenderedPageBreak/>
        <w:t>4.2.2</w:t>
      </w:r>
      <w:r>
        <w:rPr>
          <w:szCs w:val="24"/>
        </w:rPr>
        <w:tab/>
      </w:r>
      <w:r>
        <w:rPr>
          <w:i/>
          <w:iCs/>
          <w:szCs w:val="24"/>
        </w:rPr>
        <w:t>Use Case Diagram</w:t>
      </w:r>
    </w:p>
    <w:p w14:paraId="301CA02D" w14:textId="77777777" w:rsidR="00153120" w:rsidRDefault="000E6263">
      <w:pPr>
        <w:pStyle w:val="BodyText"/>
        <w:spacing w:after="0" w:line="360" w:lineRule="auto"/>
        <w:jc w:val="both"/>
      </w:pPr>
      <w:r>
        <w:tab/>
        <w:t xml:space="preserve">Perancangan sistem setelah </w:t>
      </w:r>
      <w:r>
        <w:rPr>
          <w:i/>
          <w:iCs/>
        </w:rPr>
        <w:t xml:space="preserve">entity relationship diagram </w:t>
      </w:r>
      <w:r>
        <w:t xml:space="preserve">yaitu </w:t>
      </w:r>
      <w:r>
        <w:rPr>
          <w:i/>
          <w:iCs/>
        </w:rPr>
        <w:t>use case diagram</w:t>
      </w:r>
      <w:r>
        <w:t xml:space="preserve"> yang bertujuan menggambarkan </w:t>
      </w:r>
      <w:r>
        <w:rPr>
          <w:i/>
          <w:iCs/>
        </w:rPr>
        <w:t xml:space="preserve">end user </w:t>
      </w:r>
      <w:r>
        <w:t>dapat melakukan apa saja pada aplikasi Link-Match STT-NF modul dosen, pada gambar berikut:</w:t>
      </w:r>
    </w:p>
    <w:p w14:paraId="5539A4EE" w14:textId="77777777" w:rsidR="00153120" w:rsidRDefault="000E6263">
      <w:pPr>
        <w:pStyle w:val="BodyText"/>
        <w:spacing w:after="0" w:line="360" w:lineRule="auto"/>
        <w:jc w:val="center"/>
      </w:pPr>
      <w:bookmarkStart w:id="100" w:name="_toc875"/>
      <w:bookmarkEnd w:id="100"/>
      <w:r>
        <w:rPr>
          <w:noProof/>
        </w:rPr>
        <w:drawing>
          <wp:inline distT="0" distB="0" distL="0" distR="0" wp14:anchorId="188159C1" wp14:editId="355CFA49">
            <wp:extent cx="5039995" cy="4648200"/>
            <wp:effectExtent l="0" t="0" r="0" b="0"/>
            <wp:docPr id="20" name="Gambar 14 : 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ambar 14 : Use Case Diagram"/>
                    <pic:cNvPicPr>
                      <a:picLocks noChangeAspect="1" noChangeArrowheads="1"/>
                    </pic:cNvPicPr>
                  </pic:nvPicPr>
                  <pic:blipFill>
                    <a:blip r:embed="rId27"/>
                    <a:stretch>
                      <a:fillRect/>
                    </a:stretch>
                  </pic:blipFill>
                  <pic:spPr>
                    <a:xfrm>
                      <a:off x="0" y="0"/>
                      <a:ext cx="5039995" cy="4648200"/>
                    </a:xfrm>
                    <a:prstGeom prst="rect">
                      <a:avLst/>
                    </a:prstGeom>
                  </pic:spPr>
                </pic:pic>
              </a:graphicData>
            </a:graphic>
          </wp:inline>
        </w:drawing>
      </w:r>
    </w:p>
    <w:p w14:paraId="1F791C59" w14:textId="77777777" w:rsidR="00153120" w:rsidRPr="0038071A" w:rsidRDefault="000E6263">
      <w:pPr>
        <w:pStyle w:val="BodyText"/>
        <w:spacing w:after="0" w:line="360" w:lineRule="auto"/>
        <w:jc w:val="center"/>
        <w:rPr>
          <w:color w:val="FF0000"/>
        </w:rPr>
      </w:pPr>
      <w:r w:rsidRPr="0038071A">
        <w:rPr>
          <w:color w:val="FF0000"/>
        </w:rPr>
        <w:t xml:space="preserve">Gambar 14 : </w:t>
      </w:r>
      <w:r w:rsidRPr="0038071A">
        <w:rPr>
          <w:i/>
          <w:iCs/>
          <w:color w:val="FF0000"/>
        </w:rPr>
        <w:t>Use Case Diagram</w:t>
      </w:r>
    </w:p>
    <w:p w14:paraId="04414CAA" w14:textId="77777777" w:rsidR="00153120" w:rsidRDefault="00153120">
      <w:pPr>
        <w:pStyle w:val="BodyText"/>
        <w:spacing w:after="0" w:line="360" w:lineRule="auto"/>
        <w:jc w:val="both"/>
      </w:pPr>
    </w:p>
    <w:p w14:paraId="5826D06D" w14:textId="77777777" w:rsidR="00153120" w:rsidRDefault="00153120">
      <w:pPr>
        <w:pStyle w:val="BodyText"/>
        <w:spacing w:after="0" w:line="360" w:lineRule="auto"/>
        <w:jc w:val="both"/>
      </w:pPr>
    </w:p>
    <w:p w14:paraId="6416C80D" w14:textId="77777777" w:rsidR="00153120" w:rsidRDefault="00153120">
      <w:pPr>
        <w:pStyle w:val="BodyText"/>
        <w:spacing w:after="0" w:line="360" w:lineRule="auto"/>
        <w:jc w:val="both"/>
      </w:pPr>
    </w:p>
    <w:p w14:paraId="59058E7C" w14:textId="77777777" w:rsidR="00153120" w:rsidRDefault="00153120">
      <w:pPr>
        <w:pStyle w:val="BodyText"/>
        <w:spacing w:after="0" w:line="360" w:lineRule="auto"/>
        <w:jc w:val="both"/>
      </w:pPr>
    </w:p>
    <w:p w14:paraId="45381D3D" w14:textId="77777777" w:rsidR="00153120" w:rsidRDefault="00153120">
      <w:pPr>
        <w:pStyle w:val="BodyText"/>
        <w:spacing w:after="0" w:line="360" w:lineRule="auto"/>
        <w:jc w:val="both"/>
      </w:pPr>
    </w:p>
    <w:p w14:paraId="14C6801C" w14:textId="77777777" w:rsidR="00153120" w:rsidRDefault="00153120">
      <w:pPr>
        <w:pStyle w:val="BodyText"/>
        <w:spacing w:after="0" w:line="360" w:lineRule="auto"/>
        <w:jc w:val="both"/>
      </w:pPr>
    </w:p>
    <w:p w14:paraId="1E2D6892" w14:textId="77777777" w:rsidR="00153120" w:rsidRDefault="00153120">
      <w:pPr>
        <w:pStyle w:val="BodyText"/>
        <w:spacing w:after="0" w:line="360" w:lineRule="auto"/>
        <w:jc w:val="both"/>
      </w:pPr>
    </w:p>
    <w:p w14:paraId="4F117DEF" w14:textId="77777777" w:rsidR="00153120" w:rsidRDefault="00153120">
      <w:pPr>
        <w:pStyle w:val="BodyText"/>
        <w:spacing w:after="0" w:line="360" w:lineRule="auto"/>
        <w:jc w:val="both"/>
      </w:pPr>
    </w:p>
    <w:p w14:paraId="6D190BF1" w14:textId="77777777" w:rsidR="00153120" w:rsidRDefault="000E6263">
      <w:pPr>
        <w:pStyle w:val="BodyText"/>
        <w:spacing w:after="0" w:line="360" w:lineRule="auto"/>
        <w:jc w:val="both"/>
      </w:pPr>
      <w:r>
        <w:lastRenderedPageBreak/>
        <w:t xml:space="preserve">Gambar berikut merupakan </w:t>
      </w:r>
      <w:r>
        <w:rPr>
          <w:i/>
          <w:iCs/>
        </w:rPr>
        <w:t>use case</w:t>
      </w:r>
      <w:r>
        <w:t xml:space="preserve"> dari fitur </w:t>
      </w:r>
      <w:r>
        <w:rPr>
          <w:i/>
          <w:iCs/>
        </w:rPr>
        <w:t xml:space="preserve">user management </w:t>
      </w:r>
      <w:r>
        <w:t xml:space="preserve">yang melibatkan </w:t>
      </w:r>
      <w:r>
        <w:rPr>
          <w:i/>
          <w:iCs/>
        </w:rPr>
        <w:t xml:space="preserve">end user </w:t>
      </w:r>
      <w:r>
        <w:t>administrator, dosen, dan mahasiswa:</w:t>
      </w:r>
    </w:p>
    <w:p w14:paraId="74EC1FBF" w14:textId="77777777" w:rsidR="00153120" w:rsidRDefault="000E6263">
      <w:pPr>
        <w:pStyle w:val="BodyText"/>
        <w:spacing w:after="0" w:line="360" w:lineRule="auto"/>
        <w:jc w:val="both"/>
      </w:pPr>
      <w:bookmarkStart w:id="101" w:name="_toc886"/>
      <w:bookmarkEnd w:id="101"/>
      <w:r>
        <w:rPr>
          <w:noProof/>
        </w:rPr>
        <w:drawing>
          <wp:inline distT="0" distB="0" distL="0" distR="0" wp14:anchorId="4AFA8CB3" wp14:editId="08F48220">
            <wp:extent cx="4972050" cy="4362450"/>
            <wp:effectExtent l="0" t="0" r="0" b="0"/>
            <wp:docPr id="21" name="Gambar 15 : Use Case Diagram User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ambar 15 : Use Case Diagram User Management"/>
                    <pic:cNvPicPr>
                      <a:picLocks noChangeAspect="1" noChangeArrowheads="1"/>
                    </pic:cNvPicPr>
                  </pic:nvPicPr>
                  <pic:blipFill>
                    <a:blip r:embed="rId28"/>
                    <a:stretch>
                      <a:fillRect/>
                    </a:stretch>
                  </pic:blipFill>
                  <pic:spPr>
                    <a:xfrm>
                      <a:off x="0" y="0"/>
                      <a:ext cx="4972050" cy="4362450"/>
                    </a:xfrm>
                    <a:prstGeom prst="rect">
                      <a:avLst/>
                    </a:prstGeom>
                  </pic:spPr>
                </pic:pic>
              </a:graphicData>
            </a:graphic>
          </wp:inline>
        </w:drawing>
      </w:r>
    </w:p>
    <w:p w14:paraId="218AE4B0" w14:textId="77777777" w:rsidR="00153120" w:rsidRPr="008B02FD" w:rsidRDefault="000E6263">
      <w:pPr>
        <w:pStyle w:val="BodyText"/>
        <w:spacing w:after="0" w:line="360" w:lineRule="auto"/>
        <w:jc w:val="center"/>
        <w:rPr>
          <w:color w:val="FF0000"/>
        </w:rPr>
      </w:pPr>
      <w:r w:rsidRPr="008B02FD">
        <w:rPr>
          <w:color w:val="FF0000"/>
        </w:rPr>
        <w:t>Gambar 15 :</w:t>
      </w:r>
      <w:r w:rsidRPr="008B02FD">
        <w:rPr>
          <w:i/>
          <w:iCs/>
          <w:color w:val="FF0000"/>
        </w:rPr>
        <w:t xml:space="preserve"> Use Case Diagram User Management</w:t>
      </w:r>
    </w:p>
    <w:p w14:paraId="687408FB" w14:textId="77777777" w:rsidR="00153120" w:rsidRDefault="00153120">
      <w:pPr>
        <w:pStyle w:val="BodyText"/>
        <w:spacing w:after="0" w:line="360" w:lineRule="auto"/>
        <w:jc w:val="both"/>
      </w:pPr>
    </w:p>
    <w:p w14:paraId="4689653E" w14:textId="77777777" w:rsidR="00153120" w:rsidRDefault="00153120">
      <w:pPr>
        <w:pStyle w:val="BodyText"/>
        <w:spacing w:after="0" w:line="360" w:lineRule="auto"/>
        <w:jc w:val="both"/>
      </w:pPr>
    </w:p>
    <w:p w14:paraId="1FFDD01F" w14:textId="77777777" w:rsidR="00153120" w:rsidRDefault="00153120">
      <w:pPr>
        <w:pStyle w:val="BodyText"/>
        <w:spacing w:after="0" w:line="360" w:lineRule="auto"/>
        <w:jc w:val="both"/>
      </w:pPr>
    </w:p>
    <w:p w14:paraId="6725EB82" w14:textId="77777777" w:rsidR="00153120" w:rsidRDefault="00153120">
      <w:pPr>
        <w:pStyle w:val="BodyText"/>
        <w:spacing w:after="0" w:line="360" w:lineRule="auto"/>
        <w:jc w:val="both"/>
      </w:pPr>
    </w:p>
    <w:p w14:paraId="34C8C78C" w14:textId="77777777" w:rsidR="00153120" w:rsidRDefault="00153120">
      <w:pPr>
        <w:pStyle w:val="BodyText"/>
        <w:spacing w:after="0" w:line="360" w:lineRule="auto"/>
        <w:jc w:val="both"/>
      </w:pPr>
    </w:p>
    <w:p w14:paraId="159C203A" w14:textId="77777777" w:rsidR="00153120" w:rsidRDefault="00153120">
      <w:pPr>
        <w:pStyle w:val="BodyText"/>
        <w:spacing w:after="0" w:line="360" w:lineRule="auto"/>
        <w:jc w:val="both"/>
      </w:pPr>
    </w:p>
    <w:p w14:paraId="218D06CC" w14:textId="77777777" w:rsidR="00153120" w:rsidRDefault="00153120">
      <w:pPr>
        <w:pStyle w:val="BodyText"/>
        <w:spacing w:after="0" w:line="360" w:lineRule="auto"/>
        <w:jc w:val="both"/>
      </w:pPr>
    </w:p>
    <w:p w14:paraId="3A4A7CA7" w14:textId="77777777" w:rsidR="00153120" w:rsidRDefault="00153120">
      <w:pPr>
        <w:pStyle w:val="BodyText"/>
        <w:spacing w:after="0" w:line="360" w:lineRule="auto"/>
        <w:jc w:val="both"/>
      </w:pPr>
    </w:p>
    <w:p w14:paraId="569CE384" w14:textId="77777777" w:rsidR="00153120" w:rsidRDefault="00153120">
      <w:pPr>
        <w:pStyle w:val="BodyText"/>
        <w:spacing w:after="0" w:line="360" w:lineRule="auto"/>
        <w:jc w:val="both"/>
      </w:pPr>
    </w:p>
    <w:p w14:paraId="5BD1186B" w14:textId="77777777" w:rsidR="00153120" w:rsidRDefault="00153120">
      <w:pPr>
        <w:pStyle w:val="BodyText"/>
        <w:spacing w:after="0" w:line="360" w:lineRule="auto"/>
        <w:jc w:val="both"/>
      </w:pPr>
    </w:p>
    <w:p w14:paraId="7FA29610" w14:textId="77777777" w:rsidR="00153120" w:rsidRDefault="00153120">
      <w:pPr>
        <w:pStyle w:val="BodyText"/>
        <w:spacing w:after="0" w:line="360" w:lineRule="auto"/>
        <w:jc w:val="both"/>
      </w:pPr>
    </w:p>
    <w:p w14:paraId="1B63D1CF" w14:textId="77777777" w:rsidR="00153120" w:rsidRDefault="00153120">
      <w:pPr>
        <w:pStyle w:val="BodyText"/>
        <w:spacing w:after="0" w:line="360" w:lineRule="auto"/>
        <w:jc w:val="both"/>
      </w:pPr>
    </w:p>
    <w:p w14:paraId="5F74BE8D" w14:textId="77777777" w:rsidR="00153120" w:rsidRDefault="000E6263">
      <w:pPr>
        <w:pStyle w:val="BodyText"/>
        <w:spacing w:after="0" w:line="360" w:lineRule="auto"/>
        <w:jc w:val="both"/>
      </w:pPr>
      <w:r>
        <w:t xml:space="preserve">Gambar berikut merupakan </w:t>
      </w:r>
      <w:r>
        <w:rPr>
          <w:i/>
          <w:iCs/>
        </w:rPr>
        <w:t>use case</w:t>
      </w:r>
      <w:r>
        <w:t xml:space="preserve"> dari fitur </w:t>
      </w:r>
      <w:r>
        <w:rPr>
          <w:i/>
          <w:iCs/>
        </w:rPr>
        <w:t xml:space="preserve">team management </w:t>
      </w:r>
      <w:r>
        <w:t xml:space="preserve">yang melibatkan </w:t>
      </w:r>
      <w:r>
        <w:rPr>
          <w:i/>
          <w:iCs/>
        </w:rPr>
        <w:t>end user scrum master</w:t>
      </w:r>
      <w:r>
        <w:t>, dosen, dan mahasiswa:</w:t>
      </w:r>
    </w:p>
    <w:p w14:paraId="1CBF0496" w14:textId="77777777" w:rsidR="00153120" w:rsidRDefault="000E6263">
      <w:pPr>
        <w:pStyle w:val="BodyText"/>
        <w:spacing w:after="0" w:line="360" w:lineRule="auto"/>
        <w:jc w:val="both"/>
      </w:pPr>
      <w:bookmarkStart w:id="102" w:name="_toc901"/>
      <w:bookmarkEnd w:id="102"/>
      <w:r>
        <w:rPr>
          <w:noProof/>
        </w:rPr>
        <w:drawing>
          <wp:inline distT="0" distB="0" distL="0" distR="0" wp14:anchorId="2730C9F6" wp14:editId="15C0AF06">
            <wp:extent cx="5039995" cy="4615180"/>
            <wp:effectExtent l="0" t="0" r="0" b="0"/>
            <wp:docPr id="22" name="Gambar 16 : Use Case Diagram Team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ambar 16 : Use Case Diagram Team Management"/>
                    <pic:cNvPicPr>
                      <a:picLocks noChangeAspect="1" noChangeArrowheads="1"/>
                    </pic:cNvPicPr>
                  </pic:nvPicPr>
                  <pic:blipFill>
                    <a:blip r:embed="rId29"/>
                    <a:stretch>
                      <a:fillRect/>
                    </a:stretch>
                  </pic:blipFill>
                  <pic:spPr>
                    <a:xfrm>
                      <a:off x="0" y="0"/>
                      <a:ext cx="5039995" cy="4615180"/>
                    </a:xfrm>
                    <a:prstGeom prst="rect">
                      <a:avLst/>
                    </a:prstGeom>
                  </pic:spPr>
                </pic:pic>
              </a:graphicData>
            </a:graphic>
          </wp:inline>
        </w:drawing>
      </w:r>
    </w:p>
    <w:p w14:paraId="671FAE67" w14:textId="77777777" w:rsidR="00153120" w:rsidRPr="008B02FD" w:rsidRDefault="000E6263">
      <w:pPr>
        <w:pStyle w:val="BodyText"/>
        <w:spacing w:after="0" w:line="360" w:lineRule="auto"/>
        <w:jc w:val="center"/>
        <w:rPr>
          <w:color w:val="FF0000"/>
        </w:rPr>
      </w:pPr>
      <w:r w:rsidRPr="008B02FD">
        <w:rPr>
          <w:color w:val="FF0000"/>
        </w:rPr>
        <w:t>Gambar 16 :</w:t>
      </w:r>
      <w:r w:rsidRPr="008B02FD">
        <w:rPr>
          <w:i/>
          <w:iCs/>
          <w:color w:val="FF0000"/>
        </w:rPr>
        <w:t xml:space="preserve"> Use Case Diagram Team Management</w:t>
      </w:r>
    </w:p>
    <w:p w14:paraId="4572A34C" w14:textId="77777777" w:rsidR="00153120" w:rsidRPr="008B02FD" w:rsidRDefault="00153120">
      <w:pPr>
        <w:pStyle w:val="BodyText"/>
        <w:spacing w:after="0" w:line="360" w:lineRule="auto"/>
        <w:jc w:val="center"/>
        <w:rPr>
          <w:i/>
          <w:iCs/>
          <w:color w:val="FF0000"/>
        </w:rPr>
      </w:pPr>
    </w:p>
    <w:p w14:paraId="59EF7A71" w14:textId="77777777" w:rsidR="00153120" w:rsidRDefault="00153120">
      <w:pPr>
        <w:pStyle w:val="BodyText"/>
        <w:spacing w:after="0" w:line="360" w:lineRule="auto"/>
        <w:jc w:val="center"/>
        <w:rPr>
          <w:i/>
          <w:iCs/>
        </w:rPr>
      </w:pPr>
    </w:p>
    <w:p w14:paraId="5339271A" w14:textId="77777777" w:rsidR="00153120" w:rsidRDefault="00153120">
      <w:pPr>
        <w:pStyle w:val="BodyText"/>
        <w:spacing w:after="0" w:line="360" w:lineRule="auto"/>
        <w:jc w:val="center"/>
        <w:rPr>
          <w:i/>
          <w:iCs/>
        </w:rPr>
      </w:pPr>
    </w:p>
    <w:p w14:paraId="529DF96B" w14:textId="77777777" w:rsidR="00153120" w:rsidRDefault="00153120">
      <w:pPr>
        <w:pStyle w:val="BodyText"/>
        <w:spacing w:after="0" w:line="360" w:lineRule="auto"/>
        <w:jc w:val="center"/>
        <w:rPr>
          <w:i/>
          <w:iCs/>
        </w:rPr>
      </w:pPr>
    </w:p>
    <w:p w14:paraId="11766A12" w14:textId="77777777" w:rsidR="00153120" w:rsidRDefault="00153120">
      <w:pPr>
        <w:pStyle w:val="BodyText"/>
        <w:spacing w:after="0" w:line="360" w:lineRule="auto"/>
        <w:jc w:val="center"/>
        <w:rPr>
          <w:i/>
          <w:iCs/>
        </w:rPr>
      </w:pPr>
    </w:p>
    <w:p w14:paraId="06CFF31C" w14:textId="77777777" w:rsidR="00153120" w:rsidRDefault="00153120">
      <w:pPr>
        <w:pStyle w:val="BodyText"/>
        <w:spacing w:after="0" w:line="360" w:lineRule="auto"/>
        <w:jc w:val="center"/>
        <w:rPr>
          <w:i/>
          <w:iCs/>
        </w:rPr>
      </w:pPr>
    </w:p>
    <w:p w14:paraId="72AE1FFB" w14:textId="77777777" w:rsidR="00153120" w:rsidRDefault="00153120">
      <w:pPr>
        <w:pStyle w:val="BodyText"/>
        <w:spacing w:after="0" w:line="360" w:lineRule="auto"/>
        <w:jc w:val="center"/>
        <w:rPr>
          <w:i/>
          <w:iCs/>
        </w:rPr>
      </w:pPr>
    </w:p>
    <w:p w14:paraId="1D0DE3D6" w14:textId="77777777" w:rsidR="00153120" w:rsidRDefault="00153120">
      <w:pPr>
        <w:pStyle w:val="BodyText"/>
        <w:spacing w:after="0" w:line="360" w:lineRule="auto"/>
        <w:jc w:val="center"/>
        <w:rPr>
          <w:i/>
          <w:iCs/>
        </w:rPr>
      </w:pPr>
    </w:p>
    <w:p w14:paraId="38EA41C3" w14:textId="77777777" w:rsidR="00153120" w:rsidRDefault="00153120">
      <w:pPr>
        <w:pStyle w:val="BodyText"/>
        <w:spacing w:after="0" w:line="360" w:lineRule="auto"/>
        <w:jc w:val="center"/>
        <w:rPr>
          <w:i/>
          <w:iCs/>
        </w:rPr>
      </w:pPr>
    </w:p>
    <w:p w14:paraId="0DE9B873" w14:textId="77777777" w:rsidR="00153120" w:rsidRDefault="000E6263">
      <w:pPr>
        <w:pStyle w:val="BodyText"/>
        <w:spacing w:after="0" w:line="360" w:lineRule="auto"/>
        <w:jc w:val="both"/>
      </w:pPr>
      <w:r>
        <w:lastRenderedPageBreak/>
        <w:t xml:space="preserve">Gambar berikut merupakan </w:t>
      </w:r>
      <w:r>
        <w:rPr>
          <w:i/>
          <w:iCs/>
        </w:rPr>
        <w:t>use case</w:t>
      </w:r>
      <w:r>
        <w:t xml:space="preserve"> dari fitur </w:t>
      </w:r>
      <w:r>
        <w:rPr>
          <w:i/>
          <w:iCs/>
        </w:rPr>
        <w:t xml:space="preserve">project management </w:t>
      </w:r>
      <w:r>
        <w:t xml:space="preserve">yang melibatkan </w:t>
      </w:r>
      <w:r>
        <w:rPr>
          <w:i/>
          <w:iCs/>
        </w:rPr>
        <w:t>end user product owner, scrum master</w:t>
      </w:r>
      <w:r>
        <w:t>, dosen, dan mahasiswa:</w:t>
      </w:r>
    </w:p>
    <w:p w14:paraId="5A55C8C0" w14:textId="77777777" w:rsidR="00153120" w:rsidRDefault="000E6263">
      <w:pPr>
        <w:pStyle w:val="BodyText"/>
        <w:spacing w:after="0" w:line="360" w:lineRule="auto"/>
        <w:jc w:val="both"/>
      </w:pPr>
      <w:bookmarkStart w:id="103" w:name="_toc913"/>
      <w:bookmarkEnd w:id="103"/>
      <w:r>
        <w:rPr>
          <w:noProof/>
        </w:rPr>
        <w:drawing>
          <wp:inline distT="0" distB="0" distL="0" distR="0" wp14:anchorId="1C0725B1" wp14:editId="593DA6BB">
            <wp:extent cx="4895850" cy="4362450"/>
            <wp:effectExtent l="0" t="0" r="0" b="0"/>
            <wp:docPr id="23" name="Gambar 17 : Use Case Diagram Project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ambar 17 : Use Case Diagram Project Management"/>
                    <pic:cNvPicPr>
                      <a:picLocks noChangeAspect="1" noChangeArrowheads="1"/>
                    </pic:cNvPicPr>
                  </pic:nvPicPr>
                  <pic:blipFill>
                    <a:blip r:embed="rId30"/>
                    <a:stretch>
                      <a:fillRect/>
                    </a:stretch>
                  </pic:blipFill>
                  <pic:spPr>
                    <a:xfrm>
                      <a:off x="0" y="0"/>
                      <a:ext cx="4895850" cy="4362450"/>
                    </a:xfrm>
                    <a:prstGeom prst="rect">
                      <a:avLst/>
                    </a:prstGeom>
                  </pic:spPr>
                </pic:pic>
              </a:graphicData>
            </a:graphic>
          </wp:inline>
        </w:drawing>
      </w:r>
    </w:p>
    <w:p w14:paraId="280357B3" w14:textId="77777777" w:rsidR="00153120" w:rsidRPr="008B02FD" w:rsidRDefault="000E6263">
      <w:pPr>
        <w:pStyle w:val="BodyText"/>
        <w:spacing w:after="0" w:line="360" w:lineRule="auto"/>
        <w:jc w:val="center"/>
        <w:rPr>
          <w:color w:val="FF0000"/>
        </w:rPr>
      </w:pPr>
      <w:r w:rsidRPr="008B02FD">
        <w:rPr>
          <w:color w:val="FF0000"/>
        </w:rPr>
        <w:t>Gambar 17 :</w:t>
      </w:r>
      <w:r w:rsidRPr="008B02FD">
        <w:rPr>
          <w:i/>
          <w:iCs/>
          <w:color w:val="FF0000"/>
        </w:rPr>
        <w:t xml:space="preserve"> Use Case Diagram Project Management</w:t>
      </w:r>
    </w:p>
    <w:p w14:paraId="234841B9" w14:textId="77777777" w:rsidR="00153120" w:rsidRDefault="00153120">
      <w:pPr>
        <w:pStyle w:val="BodyText"/>
        <w:spacing w:after="0" w:line="360" w:lineRule="auto"/>
        <w:jc w:val="both"/>
      </w:pPr>
    </w:p>
    <w:p w14:paraId="260E2BED" w14:textId="77777777" w:rsidR="00153120" w:rsidRDefault="00153120">
      <w:pPr>
        <w:pStyle w:val="BodyText"/>
        <w:spacing w:after="0" w:line="360" w:lineRule="auto"/>
        <w:jc w:val="both"/>
      </w:pPr>
    </w:p>
    <w:p w14:paraId="08B7F526" w14:textId="77777777" w:rsidR="00153120" w:rsidRDefault="00153120">
      <w:pPr>
        <w:pStyle w:val="BodyText"/>
        <w:spacing w:after="0" w:line="360" w:lineRule="auto"/>
        <w:jc w:val="both"/>
      </w:pPr>
    </w:p>
    <w:p w14:paraId="14446250" w14:textId="77777777" w:rsidR="00153120" w:rsidRDefault="00153120">
      <w:pPr>
        <w:pStyle w:val="BodyText"/>
        <w:spacing w:after="0" w:line="360" w:lineRule="auto"/>
        <w:jc w:val="both"/>
      </w:pPr>
    </w:p>
    <w:p w14:paraId="1E7C50AF" w14:textId="77777777" w:rsidR="00153120" w:rsidRDefault="00153120">
      <w:pPr>
        <w:pStyle w:val="BodyText"/>
        <w:spacing w:after="0" w:line="360" w:lineRule="auto"/>
        <w:jc w:val="both"/>
      </w:pPr>
    </w:p>
    <w:p w14:paraId="22301734" w14:textId="77777777" w:rsidR="00153120" w:rsidRDefault="00153120">
      <w:pPr>
        <w:pStyle w:val="BodyText"/>
        <w:spacing w:after="0" w:line="360" w:lineRule="auto"/>
        <w:jc w:val="both"/>
      </w:pPr>
    </w:p>
    <w:p w14:paraId="29F6E043" w14:textId="77777777" w:rsidR="00153120" w:rsidRDefault="00153120">
      <w:pPr>
        <w:pStyle w:val="BodyText"/>
        <w:spacing w:after="0" w:line="360" w:lineRule="auto"/>
        <w:jc w:val="both"/>
      </w:pPr>
    </w:p>
    <w:p w14:paraId="7F0630EB" w14:textId="77777777" w:rsidR="00153120" w:rsidRDefault="00153120">
      <w:pPr>
        <w:pStyle w:val="BodyText"/>
        <w:spacing w:after="0" w:line="360" w:lineRule="auto"/>
        <w:jc w:val="both"/>
      </w:pPr>
    </w:p>
    <w:p w14:paraId="2B8FAB9F" w14:textId="77777777" w:rsidR="00153120" w:rsidRDefault="00153120">
      <w:pPr>
        <w:pStyle w:val="BodyText"/>
        <w:spacing w:after="0" w:line="360" w:lineRule="auto"/>
        <w:jc w:val="both"/>
      </w:pPr>
    </w:p>
    <w:p w14:paraId="41B7BD2A" w14:textId="77777777" w:rsidR="00153120" w:rsidRDefault="00153120">
      <w:pPr>
        <w:pStyle w:val="BodyText"/>
        <w:spacing w:after="0" w:line="360" w:lineRule="auto"/>
        <w:jc w:val="both"/>
      </w:pPr>
    </w:p>
    <w:p w14:paraId="40E0DC42" w14:textId="77777777" w:rsidR="00153120" w:rsidRDefault="00153120">
      <w:pPr>
        <w:pStyle w:val="BodyText"/>
        <w:spacing w:after="0" w:line="360" w:lineRule="auto"/>
        <w:jc w:val="both"/>
      </w:pPr>
    </w:p>
    <w:p w14:paraId="0D6EAE51" w14:textId="77777777" w:rsidR="00153120" w:rsidRDefault="000E6263">
      <w:pPr>
        <w:pStyle w:val="Heading3"/>
        <w:spacing w:before="0" w:after="0" w:line="360" w:lineRule="auto"/>
        <w:jc w:val="both"/>
      </w:pPr>
      <w:bookmarkStart w:id="104" w:name="__RefHeading___Toc5814_3720861844"/>
      <w:bookmarkEnd w:id="104"/>
      <w:r>
        <w:rPr>
          <w:szCs w:val="24"/>
        </w:rPr>
        <w:lastRenderedPageBreak/>
        <w:t>4.2.3</w:t>
      </w:r>
      <w:r>
        <w:rPr>
          <w:szCs w:val="24"/>
        </w:rPr>
        <w:tab/>
      </w:r>
      <w:r>
        <w:rPr>
          <w:i/>
          <w:iCs/>
          <w:szCs w:val="24"/>
        </w:rPr>
        <w:t>Activity Diagram</w:t>
      </w:r>
    </w:p>
    <w:p w14:paraId="6A2200D6" w14:textId="77777777" w:rsidR="00153120" w:rsidRDefault="000E6263">
      <w:pPr>
        <w:pStyle w:val="BodyText"/>
        <w:spacing w:after="0" w:line="360" w:lineRule="auto"/>
        <w:jc w:val="both"/>
      </w:pPr>
      <w:r>
        <w:tab/>
        <w:t xml:space="preserve">Penggambaran sistem dari </w:t>
      </w:r>
      <w:r>
        <w:rPr>
          <w:i/>
          <w:iCs/>
        </w:rPr>
        <w:t xml:space="preserve">use case diagram </w:t>
      </w:r>
      <w:r>
        <w:t xml:space="preserve">sebelumnya dilanjutkan dengan </w:t>
      </w:r>
      <w:r>
        <w:rPr>
          <w:i/>
          <w:iCs/>
        </w:rPr>
        <w:t xml:space="preserve">activity diagram </w:t>
      </w:r>
      <w:r>
        <w:t>yang</w:t>
      </w:r>
      <w:r>
        <w:rPr>
          <w:i/>
          <w:iCs/>
        </w:rPr>
        <w:t xml:space="preserve"> </w:t>
      </w:r>
      <w:r>
        <w:t xml:space="preserve">bertujuan mengetahui aktifitas apa saja yang terjadi pada </w:t>
      </w:r>
      <w:r>
        <w:rPr>
          <w:i/>
          <w:iCs/>
        </w:rPr>
        <w:t xml:space="preserve">use case </w:t>
      </w:r>
      <w:r>
        <w:t>di atas, seperti yang terlihat pada gambar berikut:</w:t>
      </w:r>
    </w:p>
    <w:p w14:paraId="3587006A" w14:textId="77777777" w:rsidR="00153120" w:rsidRDefault="000E6263">
      <w:pPr>
        <w:pStyle w:val="BodyText"/>
        <w:spacing w:after="0" w:line="360" w:lineRule="auto"/>
        <w:jc w:val="center"/>
      </w:pPr>
      <w:bookmarkStart w:id="105" w:name="_toc928"/>
      <w:bookmarkEnd w:id="105"/>
      <w:r>
        <w:rPr>
          <w:noProof/>
        </w:rPr>
        <w:drawing>
          <wp:inline distT="0" distB="0" distL="0" distR="0" wp14:anchorId="2D322CF3" wp14:editId="78F33805">
            <wp:extent cx="5039995" cy="4683760"/>
            <wp:effectExtent l="0" t="0" r="0" b="0"/>
            <wp:docPr id="24" name="Gambar 18 :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mbar 18 : Activity Diagram"/>
                    <pic:cNvPicPr>
                      <a:picLocks noChangeAspect="1" noChangeArrowheads="1"/>
                    </pic:cNvPicPr>
                  </pic:nvPicPr>
                  <pic:blipFill>
                    <a:blip r:embed="rId31"/>
                    <a:stretch>
                      <a:fillRect/>
                    </a:stretch>
                  </pic:blipFill>
                  <pic:spPr>
                    <a:xfrm>
                      <a:off x="0" y="0"/>
                      <a:ext cx="5039995" cy="4683760"/>
                    </a:xfrm>
                    <a:prstGeom prst="rect">
                      <a:avLst/>
                    </a:prstGeom>
                  </pic:spPr>
                </pic:pic>
              </a:graphicData>
            </a:graphic>
          </wp:inline>
        </w:drawing>
      </w:r>
    </w:p>
    <w:p w14:paraId="1727A0DA" w14:textId="77777777" w:rsidR="00153120" w:rsidRPr="008B02FD" w:rsidRDefault="000E6263">
      <w:pPr>
        <w:pStyle w:val="BodyText"/>
        <w:spacing w:after="0" w:line="360" w:lineRule="auto"/>
        <w:jc w:val="center"/>
        <w:rPr>
          <w:color w:val="FF0000"/>
        </w:rPr>
      </w:pPr>
      <w:r w:rsidRPr="008B02FD">
        <w:rPr>
          <w:color w:val="FF0000"/>
        </w:rPr>
        <w:t>Gambar 18 :</w:t>
      </w:r>
      <w:r w:rsidRPr="008B02FD">
        <w:rPr>
          <w:i/>
          <w:iCs/>
          <w:color w:val="FF0000"/>
        </w:rPr>
        <w:t xml:space="preserve"> Activity Diagram</w:t>
      </w:r>
    </w:p>
    <w:p w14:paraId="66528377" w14:textId="77777777" w:rsidR="00153120" w:rsidRDefault="00153120">
      <w:pPr>
        <w:pStyle w:val="BodyText"/>
        <w:spacing w:after="0" w:line="360" w:lineRule="auto"/>
        <w:jc w:val="both"/>
      </w:pPr>
    </w:p>
    <w:p w14:paraId="068A55E2" w14:textId="77777777" w:rsidR="00153120" w:rsidRDefault="00153120">
      <w:pPr>
        <w:pStyle w:val="BodyText"/>
        <w:spacing w:after="0" w:line="360" w:lineRule="auto"/>
        <w:jc w:val="both"/>
      </w:pPr>
    </w:p>
    <w:p w14:paraId="040D76ED" w14:textId="77777777" w:rsidR="00153120" w:rsidRDefault="00153120">
      <w:pPr>
        <w:pStyle w:val="BodyText"/>
        <w:spacing w:after="0" w:line="360" w:lineRule="auto"/>
        <w:jc w:val="both"/>
      </w:pPr>
    </w:p>
    <w:p w14:paraId="139821F1" w14:textId="77777777" w:rsidR="00153120" w:rsidRDefault="00153120">
      <w:pPr>
        <w:pStyle w:val="BodyText"/>
        <w:spacing w:after="0" w:line="360" w:lineRule="auto"/>
        <w:jc w:val="both"/>
      </w:pPr>
    </w:p>
    <w:p w14:paraId="4E5AC4BC" w14:textId="77777777" w:rsidR="00153120" w:rsidRDefault="00153120">
      <w:pPr>
        <w:pStyle w:val="BodyText"/>
        <w:spacing w:after="0" w:line="360" w:lineRule="auto"/>
        <w:jc w:val="both"/>
      </w:pPr>
    </w:p>
    <w:p w14:paraId="0B3A4441" w14:textId="77777777" w:rsidR="00153120" w:rsidRDefault="00153120">
      <w:pPr>
        <w:pStyle w:val="BodyText"/>
        <w:spacing w:after="0" w:line="360" w:lineRule="auto"/>
        <w:jc w:val="both"/>
      </w:pPr>
    </w:p>
    <w:p w14:paraId="555930ED" w14:textId="77777777" w:rsidR="00153120" w:rsidRDefault="00153120">
      <w:pPr>
        <w:pStyle w:val="BodyText"/>
        <w:spacing w:after="0" w:line="360" w:lineRule="auto"/>
        <w:jc w:val="both"/>
      </w:pPr>
    </w:p>
    <w:p w14:paraId="59B6E098" w14:textId="77777777" w:rsidR="00153120" w:rsidRDefault="00153120">
      <w:pPr>
        <w:pStyle w:val="BodyText"/>
        <w:spacing w:after="0" w:line="360" w:lineRule="auto"/>
        <w:jc w:val="both"/>
      </w:pPr>
    </w:p>
    <w:p w14:paraId="57D301A8" w14:textId="77777777" w:rsidR="00153120" w:rsidRDefault="000E6263">
      <w:pPr>
        <w:pStyle w:val="BodyText"/>
        <w:spacing w:after="0" w:line="360" w:lineRule="auto"/>
        <w:jc w:val="both"/>
      </w:pPr>
      <w:r>
        <w:lastRenderedPageBreak/>
        <w:t xml:space="preserve">Gambar berikut merupakan </w:t>
      </w:r>
      <w:r>
        <w:rPr>
          <w:i/>
          <w:iCs/>
        </w:rPr>
        <w:t>activity diagram</w:t>
      </w:r>
      <w:r>
        <w:t xml:space="preserve"> dari </w:t>
      </w:r>
      <w:r>
        <w:rPr>
          <w:i/>
          <w:iCs/>
        </w:rPr>
        <w:t>role</w:t>
      </w:r>
      <w:r>
        <w:t xml:space="preserve"> administrator:</w:t>
      </w:r>
    </w:p>
    <w:p w14:paraId="54F36D16" w14:textId="77777777" w:rsidR="00153120" w:rsidRDefault="000E6263">
      <w:pPr>
        <w:pStyle w:val="BodyText"/>
        <w:spacing w:after="0" w:line="360" w:lineRule="auto"/>
        <w:jc w:val="center"/>
      </w:pPr>
      <w:bookmarkStart w:id="106" w:name="_toc939"/>
      <w:bookmarkEnd w:id="106"/>
      <w:r>
        <w:rPr>
          <w:noProof/>
        </w:rPr>
        <w:drawing>
          <wp:inline distT="0" distB="0" distL="0" distR="0" wp14:anchorId="25B91E8A" wp14:editId="49D55E63">
            <wp:extent cx="5039995" cy="5589905"/>
            <wp:effectExtent l="0" t="0" r="0" b="0"/>
            <wp:docPr id="25" name="Gambar 19 : Activity Diagram Role Administ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ambar 19 : Activity Diagram Role Administrator"/>
                    <pic:cNvPicPr>
                      <a:picLocks noChangeAspect="1" noChangeArrowheads="1"/>
                    </pic:cNvPicPr>
                  </pic:nvPicPr>
                  <pic:blipFill>
                    <a:blip r:embed="rId32"/>
                    <a:stretch>
                      <a:fillRect/>
                    </a:stretch>
                  </pic:blipFill>
                  <pic:spPr>
                    <a:xfrm>
                      <a:off x="0" y="0"/>
                      <a:ext cx="5039995" cy="5589905"/>
                    </a:xfrm>
                    <a:prstGeom prst="rect">
                      <a:avLst/>
                    </a:prstGeom>
                  </pic:spPr>
                </pic:pic>
              </a:graphicData>
            </a:graphic>
          </wp:inline>
        </w:drawing>
      </w:r>
    </w:p>
    <w:p w14:paraId="19ACC3C7" w14:textId="77777777" w:rsidR="00153120" w:rsidRPr="008B02FD" w:rsidRDefault="000E6263">
      <w:pPr>
        <w:pStyle w:val="BodyText"/>
        <w:spacing w:after="0" w:line="360" w:lineRule="auto"/>
        <w:jc w:val="center"/>
        <w:rPr>
          <w:color w:val="FF0000"/>
        </w:rPr>
      </w:pPr>
      <w:r w:rsidRPr="008B02FD">
        <w:rPr>
          <w:color w:val="FF0000"/>
        </w:rPr>
        <w:t>Gambar 19 :</w:t>
      </w:r>
      <w:r w:rsidRPr="008B02FD">
        <w:rPr>
          <w:i/>
          <w:iCs/>
          <w:color w:val="FF0000"/>
        </w:rPr>
        <w:t xml:space="preserve"> Activity Diagram Role </w:t>
      </w:r>
      <w:r w:rsidRPr="008B02FD">
        <w:rPr>
          <w:color w:val="FF0000"/>
        </w:rPr>
        <w:t>Administrator</w:t>
      </w:r>
    </w:p>
    <w:p w14:paraId="13DF7A85" w14:textId="77777777" w:rsidR="00153120" w:rsidRDefault="00153120">
      <w:pPr>
        <w:pStyle w:val="BodyText"/>
        <w:spacing w:after="0" w:line="360" w:lineRule="auto"/>
        <w:jc w:val="center"/>
      </w:pPr>
    </w:p>
    <w:p w14:paraId="7F6BEFE4" w14:textId="77777777" w:rsidR="00153120" w:rsidRDefault="00153120">
      <w:pPr>
        <w:pStyle w:val="BodyText"/>
        <w:spacing w:after="0" w:line="360" w:lineRule="auto"/>
        <w:jc w:val="center"/>
      </w:pPr>
    </w:p>
    <w:p w14:paraId="6ADF0B24" w14:textId="77777777" w:rsidR="00153120" w:rsidRDefault="00153120">
      <w:pPr>
        <w:pStyle w:val="BodyText"/>
        <w:spacing w:after="0" w:line="360" w:lineRule="auto"/>
        <w:jc w:val="center"/>
      </w:pPr>
    </w:p>
    <w:p w14:paraId="09BB5419" w14:textId="77777777" w:rsidR="00153120" w:rsidRDefault="00153120">
      <w:pPr>
        <w:pStyle w:val="BodyText"/>
        <w:spacing w:after="0" w:line="360" w:lineRule="auto"/>
        <w:jc w:val="center"/>
      </w:pPr>
    </w:p>
    <w:p w14:paraId="72960BD6" w14:textId="77777777" w:rsidR="00153120" w:rsidRDefault="00153120">
      <w:pPr>
        <w:pStyle w:val="BodyText"/>
        <w:spacing w:after="0" w:line="360" w:lineRule="auto"/>
        <w:jc w:val="center"/>
      </w:pPr>
    </w:p>
    <w:p w14:paraId="0150F8E6" w14:textId="77777777" w:rsidR="00153120" w:rsidRDefault="00153120">
      <w:pPr>
        <w:pStyle w:val="BodyText"/>
        <w:spacing w:after="0" w:line="360" w:lineRule="auto"/>
        <w:jc w:val="center"/>
      </w:pPr>
    </w:p>
    <w:p w14:paraId="1A692F41" w14:textId="77777777" w:rsidR="00153120" w:rsidRDefault="00153120">
      <w:pPr>
        <w:pStyle w:val="BodyText"/>
        <w:spacing w:after="0" w:line="360" w:lineRule="auto"/>
        <w:jc w:val="center"/>
      </w:pPr>
    </w:p>
    <w:p w14:paraId="50467DB8" w14:textId="77777777" w:rsidR="00153120" w:rsidRDefault="000E6263">
      <w:pPr>
        <w:pStyle w:val="BodyText"/>
        <w:spacing w:after="0" w:line="360" w:lineRule="auto"/>
        <w:jc w:val="both"/>
      </w:pPr>
      <w:r>
        <w:lastRenderedPageBreak/>
        <w:t xml:space="preserve">Gambar berikut merupakan </w:t>
      </w:r>
      <w:r>
        <w:rPr>
          <w:i/>
          <w:iCs/>
        </w:rPr>
        <w:t>activity diagram</w:t>
      </w:r>
      <w:r>
        <w:t xml:space="preserve"> dari </w:t>
      </w:r>
      <w:r>
        <w:rPr>
          <w:i/>
          <w:iCs/>
        </w:rPr>
        <w:t>role</w:t>
      </w:r>
      <w:r>
        <w:t xml:space="preserve"> dosen:</w:t>
      </w:r>
    </w:p>
    <w:p w14:paraId="3B51EE86" w14:textId="77777777" w:rsidR="00153120" w:rsidRDefault="000E6263">
      <w:pPr>
        <w:pStyle w:val="BodyText"/>
        <w:spacing w:after="0" w:line="360" w:lineRule="auto"/>
        <w:jc w:val="both"/>
      </w:pPr>
      <w:bookmarkStart w:id="107" w:name="_toc949"/>
      <w:bookmarkEnd w:id="107"/>
      <w:r>
        <w:rPr>
          <w:noProof/>
        </w:rPr>
        <w:drawing>
          <wp:inline distT="0" distB="0" distL="0" distR="0" wp14:anchorId="1992D608" wp14:editId="3129B11F">
            <wp:extent cx="5039995" cy="5782310"/>
            <wp:effectExtent l="0" t="0" r="0" b="0"/>
            <wp:docPr id="26" name="Gambar 20 : Activity Diagram Role Do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ambar 20 : Activity Diagram Role Dosen"/>
                    <pic:cNvPicPr>
                      <a:picLocks noChangeAspect="1" noChangeArrowheads="1"/>
                    </pic:cNvPicPr>
                  </pic:nvPicPr>
                  <pic:blipFill>
                    <a:blip r:embed="rId33"/>
                    <a:stretch>
                      <a:fillRect/>
                    </a:stretch>
                  </pic:blipFill>
                  <pic:spPr>
                    <a:xfrm>
                      <a:off x="0" y="0"/>
                      <a:ext cx="5039995" cy="5782310"/>
                    </a:xfrm>
                    <a:prstGeom prst="rect">
                      <a:avLst/>
                    </a:prstGeom>
                  </pic:spPr>
                </pic:pic>
              </a:graphicData>
            </a:graphic>
          </wp:inline>
        </w:drawing>
      </w:r>
    </w:p>
    <w:p w14:paraId="51385169" w14:textId="77777777" w:rsidR="00153120" w:rsidRDefault="000E6263">
      <w:pPr>
        <w:pStyle w:val="BodyText"/>
        <w:spacing w:after="0" w:line="360" w:lineRule="auto"/>
        <w:jc w:val="center"/>
      </w:pPr>
      <w:r w:rsidRPr="008B02FD">
        <w:rPr>
          <w:color w:val="FF0000"/>
        </w:rPr>
        <w:t>Gambar 20 :</w:t>
      </w:r>
      <w:r w:rsidRPr="008B02FD">
        <w:rPr>
          <w:i/>
          <w:iCs/>
          <w:color w:val="FF0000"/>
        </w:rPr>
        <w:t xml:space="preserve"> Activity Diagram Role </w:t>
      </w:r>
      <w:r w:rsidRPr="008B02FD">
        <w:rPr>
          <w:color w:val="FF0000"/>
        </w:rPr>
        <w:t>Dosen</w:t>
      </w:r>
    </w:p>
    <w:p w14:paraId="789814F7" w14:textId="77777777" w:rsidR="00153120" w:rsidRDefault="00153120">
      <w:pPr>
        <w:pStyle w:val="BodyText"/>
        <w:spacing w:after="0" w:line="360" w:lineRule="auto"/>
        <w:jc w:val="center"/>
      </w:pPr>
    </w:p>
    <w:p w14:paraId="7D69302D" w14:textId="77777777" w:rsidR="00153120" w:rsidRDefault="00153120">
      <w:pPr>
        <w:pStyle w:val="BodyText"/>
        <w:spacing w:after="0" w:line="360" w:lineRule="auto"/>
        <w:jc w:val="center"/>
      </w:pPr>
    </w:p>
    <w:p w14:paraId="476A36A4" w14:textId="77777777" w:rsidR="00153120" w:rsidRDefault="00153120">
      <w:pPr>
        <w:pStyle w:val="BodyText"/>
        <w:spacing w:after="0" w:line="360" w:lineRule="auto"/>
        <w:jc w:val="center"/>
      </w:pPr>
    </w:p>
    <w:p w14:paraId="50BF1B00" w14:textId="77777777" w:rsidR="00153120" w:rsidRDefault="00153120">
      <w:pPr>
        <w:pStyle w:val="BodyText"/>
        <w:spacing w:after="0" w:line="360" w:lineRule="auto"/>
        <w:jc w:val="center"/>
      </w:pPr>
    </w:p>
    <w:p w14:paraId="4E7BBEA5" w14:textId="77777777" w:rsidR="00153120" w:rsidRDefault="00153120">
      <w:pPr>
        <w:pStyle w:val="BodyText"/>
        <w:spacing w:after="0" w:line="360" w:lineRule="auto"/>
        <w:jc w:val="center"/>
      </w:pPr>
    </w:p>
    <w:p w14:paraId="7C4D8C24" w14:textId="77777777" w:rsidR="00153120" w:rsidRDefault="00153120">
      <w:pPr>
        <w:pStyle w:val="BodyText"/>
        <w:spacing w:after="0" w:line="360" w:lineRule="auto"/>
        <w:jc w:val="center"/>
      </w:pPr>
    </w:p>
    <w:p w14:paraId="460636DE" w14:textId="77777777" w:rsidR="00153120" w:rsidRDefault="00153120">
      <w:pPr>
        <w:pStyle w:val="BodyText"/>
        <w:spacing w:after="0" w:line="360" w:lineRule="auto"/>
        <w:jc w:val="center"/>
      </w:pPr>
    </w:p>
    <w:p w14:paraId="7773AACD" w14:textId="77777777" w:rsidR="00153120" w:rsidRDefault="000E6263">
      <w:pPr>
        <w:pStyle w:val="BodyText"/>
        <w:spacing w:after="0" w:line="360" w:lineRule="auto"/>
        <w:jc w:val="both"/>
      </w:pPr>
      <w:r>
        <w:lastRenderedPageBreak/>
        <w:t xml:space="preserve">Gambar berikut merupakan </w:t>
      </w:r>
      <w:r>
        <w:rPr>
          <w:i/>
          <w:iCs/>
        </w:rPr>
        <w:t>activity diagram</w:t>
      </w:r>
      <w:r>
        <w:t xml:space="preserve"> dari </w:t>
      </w:r>
      <w:r>
        <w:rPr>
          <w:i/>
          <w:iCs/>
        </w:rPr>
        <w:t>role</w:t>
      </w:r>
      <w:r>
        <w:t xml:space="preserve"> </w:t>
      </w:r>
      <w:r>
        <w:rPr>
          <w:i/>
          <w:iCs/>
        </w:rPr>
        <w:t>scrum master</w:t>
      </w:r>
      <w:r>
        <w:t>:</w:t>
      </w:r>
    </w:p>
    <w:p w14:paraId="2B6C779B" w14:textId="77777777" w:rsidR="00153120" w:rsidRDefault="000E6263">
      <w:pPr>
        <w:pStyle w:val="BodyText"/>
        <w:spacing w:after="0" w:line="360" w:lineRule="auto"/>
        <w:jc w:val="both"/>
      </w:pPr>
      <w:bookmarkStart w:id="108" w:name="_toc959"/>
      <w:bookmarkEnd w:id="108"/>
      <w:r>
        <w:rPr>
          <w:noProof/>
        </w:rPr>
        <w:drawing>
          <wp:inline distT="0" distB="0" distL="0" distR="0" wp14:anchorId="277CBF4A" wp14:editId="77C3493B">
            <wp:extent cx="5039995" cy="7349490"/>
            <wp:effectExtent l="0" t="0" r="0" b="0"/>
            <wp:docPr id="27" name="Gambar 21 : Activity Diagram Role Scrum 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ambar 21 : Activity Diagram Role Scrum Master"/>
                    <pic:cNvPicPr>
                      <a:picLocks noChangeAspect="1" noChangeArrowheads="1"/>
                    </pic:cNvPicPr>
                  </pic:nvPicPr>
                  <pic:blipFill>
                    <a:blip r:embed="rId34"/>
                    <a:stretch>
                      <a:fillRect/>
                    </a:stretch>
                  </pic:blipFill>
                  <pic:spPr>
                    <a:xfrm>
                      <a:off x="0" y="0"/>
                      <a:ext cx="5039995" cy="7349490"/>
                    </a:xfrm>
                    <a:prstGeom prst="rect">
                      <a:avLst/>
                    </a:prstGeom>
                  </pic:spPr>
                </pic:pic>
              </a:graphicData>
            </a:graphic>
          </wp:inline>
        </w:drawing>
      </w:r>
    </w:p>
    <w:p w14:paraId="7B3535F8" w14:textId="77777777" w:rsidR="00153120" w:rsidRPr="008B02FD" w:rsidRDefault="000E6263">
      <w:pPr>
        <w:pStyle w:val="BodyText"/>
        <w:spacing w:after="0" w:line="360" w:lineRule="auto"/>
        <w:jc w:val="center"/>
        <w:rPr>
          <w:color w:val="FF0000"/>
        </w:rPr>
      </w:pPr>
      <w:r w:rsidRPr="008B02FD">
        <w:rPr>
          <w:color w:val="FF0000"/>
        </w:rPr>
        <w:t>Gambar 21 :</w:t>
      </w:r>
      <w:r w:rsidRPr="008B02FD">
        <w:rPr>
          <w:i/>
          <w:iCs/>
          <w:color w:val="FF0000"/>
        </w:rPr>
        <w:t xml:space="preserve"> Activity Diagram Role Scrum Master</w:t>
      </w:r>
    </w:p>
    <w:p w14:paraId="436461EE" w14:textId="77777777" w:rsidR="00153120" w:rsidRDefault="00153120">
      <w:pPr>
        <w:pStyle w:val="BodyText"/>
        <w:spacing w:after="0" w:line="360" w:lineRule="auto"/>
        <w:jc w:val="center"/>
      </w:pPr>
    </w:p>
    <w:p w14:paraId="7D0DC498" w14:textId="77777777" w:rsidR="00153120" w:rsidRDefault="000E6263">
      <w:pPr>
        <w:pStyle w:val="BodyText"/>
        <w:spacing w:after="0" w:line="360" w:lineRule="auto"/>
        <w:jc w:val="both"/>
      </w:pPr>
      <w:r>
        <w:lastRenderedPageBreak/>
        <w:t xml:space="preserve">Gambar berikut merupakan </w:t>
      </w:r>
      <w:r>
        <w:rPr>
          <w:i/>
          <w:iCs/>
        </w:rPr>
        <w:t>activity diagram</w:t>
      </w:r>
      <w:r>
        <w:t xml:space="preserve"> dari </w:t>
      </w:r>
      <w:r>
        <w:rPr>
          <w:i/>
          <w:iCs/>
        </w:rPr>
        <w:t>role</w:t>
      </w:r>
      <w:r>
        <w:t xml:space="preserve"> </w:t>
      </w:r>
      <w:r>
        <w:rPr>
          <w:i/>
          <w:iCs/>
        </w:rPr>
        <w:t>product owner</w:t>
      </w:r>
      <w:r>
        <w:t>:</w:t>
      </w:r>
    </w:p>
    <w:p w14:paraId="143BF2F5" w14:textId="77777777" w:rsidR="00153120" w:rsidRDefault="000E6263">
      <w:pPr>
        <w:pStyle w:val="BodyText"/>
        <w:spacing w:after="0" w:line="360" w:lineRule="auto"/>
        <w:jc w:val="both"/>
      </w:pPr>
      <w:bookmarkStart w:id="109" w:name="_toc963"/>
      <w:bookmarkEnd w:id="109"/>
      <w:r>
        <w:rPr>
          <w:noProof/>
        </w:rPr>
        <w:drawing>
          <wp:inline distT="0" distB="0" distL="0" distR="0" wp14:anchorId="19DD43FD" wp14:editId="5885F595">
            <wp:extent cx="5039995" cy="3674110"/>
            <wp:effectExtent l="0" t="0" r="0" b="0"/>
            <wp:docPr id="28" name="Gambar 22 : Activity Diagram Role Product Ow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ambar 22 : Activity Diagram Role Product Owner"/>
                    <pic:cNvPicPr>
                      <a:picLocks noChangeAspect="1" noChangeArrowheads="1"/>
                    </pic:cNvPicPr>
                  </pic:nvPicPr>
                  <pic:blipFill>
                    <a:blip r:embed="rId35"/>
                    <a:stretch>
                      <a:fillRect/>
                    </a:stretch>
                  </pic:blipFill>
                  <pic:spPr>
                    <a:xfrm>
                      <a:off x="0" y="0"/>
                      <a:ext cx="5039995" cy="3674110"/>
                    </a:xfrm>
                    <a:prstGeom prst="rect">
                      <a:avLst/>
                    </a:prstGeom>
                  </pic:spPr>
                </pic:pic>
              </a:graphicData>
            </a:graphic>
          </wp:inline>
        </w:drawing>
      </w:r>
    </w:p>
    <w:p w14:paraId="5AE45EAB" w14:textId="77777777" w:rsidR="00153120" w:rsidRPr="008B02FD" w:rsidRDefault="000E6263">
      <w:pPr>
        <w:pStyle w:val="BodyText"/>
        <w:spacing w:after="0" w:line="360" w:lineRule="auto"/>
        <w:jc w:val="center"/>
        <w:rPr>
          <w:color w:val="FF0000"/>
        </w:rPr>
      </w:pPr>
      <w:r w:rsidRPr="008B02FD">
        <w:rPr>
          <w:color w:val="FF0000"/>
        </w:rPr>
        <w:t>Gambar 22 :</w:t>
      </w:r>
      <w:r w:rsidRPr="008B02FD">
        <w:rPr>
          <w:i/>
          <w:iCs/>
          <w:color w:val="FF0000"/>
        </w:rPr>
        <w:t xml:space="preserve"> Activity Diagram Role Product Owner</w:t>
      </w:r>
    </w:p>
    <w:p w14:paraId="0610B2C5" w14:textId="77777777" w:rsidR="00153120" w:rsidRDefault="00153120">
      <w:pPr>
        <w:pStyle w:val="BodyText"/>
        <w:spacing w:after="0" w:line="360" w:lineRule="auto"/>
        <w:jc w:val="center"/>
      </w:pPr>
    </w:p>
    <w:p w14:paraId="49A6F194" w14:textId="77777777" w:rsidR="00153120" w:rsidRDefault="00153120">
      <w:pPr>
        <w:pStyle w:val="BodyText"/>
        <w:spacing w:after="0" w:line="360" w:lineRule="auto"/>
        <w:jc w:val="center"/>
      </w:pPr>
    </w:p>
    <w:p w14:paraId="248E9595" w14:textId="77777777" w:rsidR="00153120" w:rsidRDefault="00153120">
      <w:pPr>
        <w:pStyle w:val="BodyText"/>
        <w:spacing w:after="0" w:line="360" w:lineRule="auto"/>
        <w:jc w:val="center"/>
      </w:pPr>
    </w:p>
    <w:p w14:paraId="0D0D2E4D" w14:textId="77777777" w:rsidR="00153120" w:rsidRDefault="00153120">
      <w:pPr>
        <w:pStyle w:val="BodyText"/>
        <w:spacing w:after="0" w:line="360" w:lineRule="auto"/>
        <w:jc w:val="center"/>
      </w:pPr>
    </w:p>
    <w:p w14:paraId="4DB60A27" w14:textId="77777777" w:rsidR="00153120" w:rsidRDefault="00153120">
      <w:pPr>
        <w:pStyle w:val="BodyText"/>
        <w:spacing w:after="0" w:line="360" w:lineRule="auto"/>
        <w:jc w:val="center"/>
      </w:pPr>
    </w:p>
    <w:p w14:paraId="5BB04D43" w14:textId="77777777" w:rsidR="00153120" w:rsidRDefault="00153120">
      <w:pPr>
        <w:pStyle w:val="BodyText"/>
        <w:spacing w:after="0" w:line="360" w:lineRule="auto"/>
        <w:jc w:val="center"/>
      </w:pPr>
    </w:p>
    <w:p w14:paraId="1590EE0A" w14:textId="77777777" w:rsidR="00153120" w:rsidRDefault="00153120">
      <w:pPr>
        <w:pStyle w:val="BodyText"/>
        <w:spacing w:after="0" w:line="360" w:lineRule="auto"/>
        <w:jc w:val="center"/>
      </w:pPr>
    </w:p>
    <w:p w14:paraId="7408C248" w14:textId="77777777" w:rsidR="00153120" w:rsidRDefault="00153120">
      <w:pPr>
        <w:pStyle w:val="BodyText"/>
        <w:spacing w:after="0" w:line="360" w:lineRule="auto"/>
        <w:jc w:val="center"/>
      </w:pPr>
    </w:p>
    <w:p w14:paraId="0F123D65" w14:textId="77777777" w:rsidR="00153120" w:rsidRDefault="00153120">
      <w:pPr>
        <w:pStyle w:val="BodyText"/>
        <w:spacing w:after="0" w:line="360" w:lineRule="auto"/>
        <w:jc w:val="center"/>
      </w:pPr>
    </w:p>
    <w:p w14:paraId="49C9FB45" w14:textId="77777777" w:rsidR="00153120" w:rsidRDefault="00153120">
      <w:pPr>
        <w:pStyle w:val="BodyText"/>
        <w:spacing w:after="0" w:line="360" w:lineRule="auto"/>
        <w:jc w:val="center"/>
      </w:pPr>
    </w:p>
    <w:p w14:paraId="64B96D04" w14:textId="77777777" w:rsidR="00153120" w:rsidRDefault="00153120">
      <w:pPr>
        <w:pStyle w:val="BodyText"/>
        <w:spacing w:after="0" w:line="360" w:lineRule="auto"/>
        <w:jc w:val="center"/>
      </w:pPr>
    </w:p>
    <w:p w14:paraId="38982252" w14:textId="77777777" w:rsidR="00153120" w:rsidRDefault="00153120">
      <w:pPr>
        <w:pStyle w:val="BodyText"/>
        <w:spacing w:after="0" w:line="360" w:lineRule="auto"/>
        <w:jc w:val="center"/>
      </w:pPr>
    </w:p>
    <w:p w14:paraId="3F6984E6" w14:textId="77777777" w:rsidR="00153120" w:rsidRDefault="00153120">
      <w:pPr>
        <w:pStyle w:val="BodyText"/>
        <w:spacing w:after="0" w:line="360" w:lineRule="auto"/>
        <w:jc w:val="center"/>
      </w:pPr>
    </w:p>
    <w:p w14:paraId="4E1C2E9D" w14:textId="77777777" w:rsidR="00153120" w:rsidRDefault="00153120">
      <w:pPr>
        <w:pStyle w:val="BodyText"/>
        <w:spacing w:after="0" w:line="360" w:lineRule="auto"/>
        <w:jc w:val="center"/>
      </w:pPr>
    </w:p>
    <w:p w14:paraId="2A352CAE" w14:textId="77777777" w:rsidR="00153120" w:rsidRDefault="00153120">
      <w:pPr>
        <w:pStyle w:val="BodyText"/>
        <w:spacing w:after="0" w:line="360" w:lineRule="auto"/>
        <w:jc w:val="center"/>
      </w:pPr>
    </w:p>
    <w:p w14:paraId="54FFDB69" w14:textId="77777777" w:rsidR="00153120" w:rsidRDefault="000E6263">
      <w:pPr>
        <w:pStyle w:val="BodyText"/>
        <w:spacing w:after="0" w:line="360" w:lineRule="auto"/>
        <w:jc w:val="both"/>
      </w:pPr>
      <w:r>
        <w:lastRenderedPageBreak/>
        <w:t xml:space="preserve">Gambar berikut merupakan </w:t>
      </w:r>
      <w:r>
        <w:rPr>
          <w:i/>
          <w:iCs/>
        </w:rPr>
        <w:t>activity diagram</w:t>
      </w:r>
      <w:r>
        <w:t xml:space="preserve"> dari </w:t>
      </w:r>
      <w:r>
        <w:rPr>
          <w:i/>
          <w:iCs/>
        </w:rPr>
        <w:t>role</w:t>
      </w:r>
      <w:r>
        <w:t xml:space="preserve"> mahasiswa:</w:t>
      </w:r>
    </w:p>
    <w:p w14:paraId="769140EE" w14:textId="77777777" w:rsidR="00153120" w:rsidRDefault="000E6263">
      <w:pPr>
        <w:pStyle w:val="BodyText"/>
        <w:spacing w:after="0" w:line="360" w:lineRule="auto"/>
        <w:jc w:val="both"/>
      </w:pPr>
      <w:bookmarkStart w:id="110" w:name="_toc981"/>
      <w:bookmarkEnd w:id="110"/>
      <w:r>
        <w:rPr>
          <w:noProof/>
        </w:rPr>
        <w:drawing>
          <wp:inline distT="0" distB="0" distL="0" distR="0" wp14:anchorId="262B4992" wp14:editId="65B223DA">
            <wp:extent cx="5039995" cy="4891405"/>
            <wp:effectExtent l="0" t="0" r="0" b="0"/>
            <wp:docPr id="29" name="Gambar 23 : Activity Diagram Role Mahasis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ambar 23 : Activity Diagram Role Mahasiswa"/>
                    <pic:cNvPicPr>
                      <a:picLocks noChangeAspect="1" noChangeArrowheads="1"/>
                    </pic:cNvPicPr>
                  </pic:nvPicPr>
                  <pic:blipFill>
                    <a:blip r:embed="rId36"/>
                    <a:stretch>
                      <a:fillRect/>
                    </a:stretch>
                  </pic:blipFill>
                  <pic:spPr>
                    <a:xfrm>
                      <a:off x="0" y="0"/>
                      <a:ext cx="5039995" cy="4891405"/>
                    </a:xfrm>
                    <a:prstGeom prst="rect">
                      <a:avLst/>
                    </a:prstGeom>
                  </pic:spPr>
                </pic:pic>
              </a:graphicData>
            </a:graphic>
          </wp:inline>
        </w:drawing>
      </w:r>
    </w:p>
    <w:p w14:paraId="3D74D8FB" w14:textId="77777777" w:rsidR="00153120" w:rsidRPr="008B02FD" w:rsidRDefault="000E6263">
      <w:pPr>
        <w:pStyle w:val="BodyText"/>
        <w:spacing w:after="0" w:line="360" w:lineRule="auto"/>
        <w:jc w:val="center"/>
        <w:rPr>
          <w:color w:val="FF0000"/>
        </w:rPr>
      </w:pPr>
      <w:r w:rsidRPr="008B02FD">
        <w:rPr>
          <w:color w:val="FF0000"/>
        </w:rPr>
        <w:t>Gambar 23 :</w:t>
      </w:r>
      <w:r w:rsidRPr="008B02FD">
        <w:rPr>
          <w:i/>
          <w:iCs/>
          <w:color w:val="FF0000"/>
        </w:rPr>
        <w:t xml:space="preserve"> Activity Diagram Role </w:t>
      </w:r>
      <w:r w:rsidRPr="008B02FD">
        <w:rPr>
          <w:color w:val="FF0000"/>
        </w:rPr>
        <w:t>Mahasiswa</w:t>
      </w:r>
    </w:p>
    <w:p w14:paraId="46B4EC07" w14:textId="77777777" w:rsidR="00153120" w:rsidRPr="008B02FD" w:rsidRDefault="00153120">
      <w:pPr>
        <w:pStyle w:val="BodyText"/>
        <w:spacing w:after="0" w:line="360" w:lineRule="auto"/>
        <w:jc w:val="both"/>
        <w:rPr>
          <w:color w:val="FF0000"/>
        </w:rPr>
      </w:pPr>
    </w:p>
    <w:p w14:paraId="25CF9007" w14:textId="77777777" w:rsidR="00153120" w:rsidRDefault="00153120">
      <w:pPr>
        <w:pStyle w:val="BodyText"/>
        <w:spacing w:after="0" w:line="360" w:lineRule="auto"/>
        <w:jc w:val="both"/>
      </w:pPr>
    </w:p>
    <w:p w14:paraId="26D51AF6" w14:textId="77777777" w:rsidR="00153120" w:rsidRDefault="00153120">
      <w:pPr>
        <w:pStyle w:val="BodyText"/>
        <w:spacing w:after="0" w:line="360" w:lineRule="auto"/>
        <w:jc w:val="both"/>
      </w:pPr>
    </w:p>
    <w:p w14:paraId="58780E9B" w14:textId="77777777" w:rsidR="00153120" w:rsidRDefault="00153120">
      <w:pPr>
        <w:pStyle w:val="BodyText"/>
        <w:spacing w:after="0" w:line="360" w:lineRule="auto"/>
        <w:jc w:val="both"/>
      </w:pPr>
    </w:p>
    <w:p w14:paraId="10D535D7" w14:textId="77777777" w:rsidR="00153120" w:rsidRDefault="00153120">
      <w:pPr>
        <w:pStyle w:val="BodyText"/>
        <w:spacing w:after="0" w:line="360" w:lineRule="auto"/>
        <w:jc w:val="both"/>
      </w:pPr>
    </w:p>
    <w:p w14:paraId="5E7F314D" w14:textId="77777777" w:rsidR="00153120" w:rsidRDefault="00153120">
      <w:pPr>
        <w:pStyle w:val="BodyText"/>
        <w:spacing w:after="0" w:line="360" w:lineRule="auto"/>
        <w:jc w:val="both"/>
      </w:pPr>
    </w:p>
    <w:p w14:paraId="509339A7" w14:textId="77777777" w:rsidR="00153120" w:rsidRDefault="00153120">
      <w:pPr>
        <w:pStyle w:val="BodyText"/>
        <w:spacing w:after="0" w:line="360" w:lineRule="auto"/>
        <w:jc w:val="both"/>
      </w:pPr>
    </w:p>
    <w:p w14:paraId="3B179DF9" w14:textId="77777777" w:rsidR="00153120" w:rsidRDefault="00153120">
      <w:pPr>
        <w:pStyle w:val="BodyText"/>
        <w:spacing w:after="0" w:line="360" w:lineRule="auto"/>
        <w:jc w:val="both"/>
      </w:pPr>
    </w:p>
    <w:p w14:paraId="14143F4A" w14:textId="77777777" w:rsidR="00153120" w:rsidRDefault="000E6263">
      <w:pPr>
        <w:pStyle w:val="Heading3"/>
        <w:spacing w:before="0" w:after="0" w:line="360" w:lineRule="auto"/>
        <w:jc w:val="both"/>
      </w:pPr>
      <w:bookmarkStart w:id="111" w:name="__RefHeading___Toc5816_3720861844"/>
      <w:bookmarkEnd w:id="111"/>
      <w:r>
        <w:rPr>
          <w:szCs w:val="24"/>
        </w:rPr>
        <w:lastRenderedPageBreak/>
        <w:t>4.2.4</w:t>
      </w:r>
      <w:r>
        <w:rPr>
          <w:szCs w:val="24"/>
        </w:rPr>
        <w:tab/>
      </w:r>
      <w:commentRangeStart w:id="112"/>
      <w:r>
        <w:rPr>
          <w:i/>
          <w:iCs/>
          <w:szCs w:val="24"/>
        </w:rPr>
        <w:t>User Interface</w:t>
      </w:r>
      <w:commentRangeEnd w:id="112"/>
      <w:r w:rsidR="008B02FD">
        <w:rPr>
          <w:rStyle w:val="CommentReference"/>
          <w:rFonts w:eastAsia="Noto Serif CJK SC" w:cs="Mangal"/>
          <w:b w:val="0"/>
          <w:bCs w:val="0"/>
        </w:rPr>
        <w:commentReference w:id="112"/>
      </w:r>
    </w:p>
    <w:p w14:paraId="67CCA796" w14:textId="77777777" w:rsidR="00153120" w:rsidRDefault="000E6263">
      <w:pPr>
        <w:pStyle w:val="BodyText"/>
        <w:spacing w:after="0" w:line="360" w:lineRule="auto"/>
        <w:jc w:val="both"/>
      </w:pPr>
      <w:r>
        <w:tab/>
        <w:t xml:space="preserve">Perancangan sistem yang terakhir yaitu menyusun </w:t>
      </w:r>
      <w:r>
        <w:rPr>
          <w:i/>
          <w:iCs/>
        </w:rPr>
        <w:t xml:space="preserve">user interface </w:t>
      </w:r>
      <w:r>
        <w:t xml:space="preserve">dengan tujuan mempermudah konsep dari aplikasi Link-Match STT-NF modul dosen berbasis web dengan mudah. Berikut gambar-gambar yang merupakan </w:t>
      </w:r>
      <w:r>
        <w:rPr>
          <w:i/>
          <w:iCs/>
        </w:rPr>
        <w:t xml:space="preserve">user interface </w:t>
      </w:r>
      <w:r>
        <w:t>dari penelitian ini:</w:t>
      </w:r>
    </w:p>
    <w:p w14:paraId="31461E0E" w14:textId="77777777" w:rsidR="00153120" w:rsidRDefault="000E6263">
      <w:pPr>
        <w:pStyle w:val="BodyText"/>
        <w:spacing w:after="0" w:line="360" w:lineRule="auto"/>
        <w:jc w:val="both"/>
      </w:pPr>
      <w:bookmarkStart w:id="113" w:name="_toc993"/>
      <w:bookmarkEnd w:id="113"/>
      <w:r>
        <w:rPr>
          <w:noProof/>
        </w:rPr>
        <w:drawing>
          <wp:inline distT="0" distB="0" distL="0" distR="0" wp14:anchorId="7E165CC6" wp14:editId="3AF21E6D">
            <wp:extent cx="5039995" cy="2654935"/>
            <wp:effectExtent l="0" t="0" r="0" b="0"/>
            <wp:docPr id="30" name="Gambar 24 : User Interface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ambar 24 : User Interface Login"/>
                    <pic:cNvPicPr>
                      <a:picLocks noChangeAspect="1" noChangeArrowheads="1"/>
                    </pic:cNvPicPr>
                  </pic:nvPicPr>
                  <pic:blipFill>
                    <a:blip r:embed="rId37"/>
                    <a:stretch>
                      <a:fillRect/>
                    </a:stretch>
                  </pic:blipFill>
                  <pic:spPr>
                    <a:xfrm>
                      <a:off x="0" y="0"/>
                      <a:ext cx="5039995" cy="2654935"/>
                    </a:xfrm>
                    <a:prstGeom prst="rect">
                      <a:avLst/>
                    </a:prstGeom>
                  </pic:spPr>
                </pic:pic>
              </a:graphicData>
            </a:graphic>
          </wp:inline>
        </w:drawing>
      </w:r>
    </w:p>
    <w:p w14:paraId="69FBBC86" w14:textId="77777777" w:rsidR="00153120" w:rsidRPr="008B02FD" w:rsidRDefault="000E6263">
      <w:pPr>
        <w:pStyle w:val="BodyText"/>
        <w:spacing w:after="0" w:line="360" w:lineRule="auto"/>
        <w:jc w:val="center"/>
        <w:rPr>
          <w:color w:val="FF0000"/>
        </w:rPr>
      </w:pPr>
      <w:r w:rsidRPr="008B02FD">
        <w:rPr>
          <w:color w:val="FF0000"/>
        </w:rPr>
        <w:t xml:space="preserve">Gambar 24 : </w:t>
      </w:r>
      <w:r w:rsidRPr="008B02FD">
        <w:rPr>
          <w:i/>
          <w:iCs/>
          <w:color w:val="FF0000"/>
        </w:rPr>
        <w:t>User Interface Login</w:t>
      </w:r>
    </w:p>
    <w:p w14:paraId="797C5EC8" w14:textId="77777777" w:rsidR="00153120" w:rsidRDefault="00153120">
      <w:pPr>
        <w:pStyle w:val="BodyText"/>
        <w:spacing w:after="0" w:line="360" w:lineRule="auto"/>
        <w:jc w:val="both"/>
        <w:outlineLvl w:val="0"/>
      </w:pPr>
    </w:p>
    <w:p w14:paraId="334D1365" w14:textId="77777777" w:rsidR="00153120" w:rsidRDefault="000E6263">
      <w:pPr>
        <w:pStyle w:val="BodyText"/>
        <w:spacing w:after="0" w:line="360" w:lineRule="auto"/>
        <w:jc w:val="both"/>
        <w:outlineLvl w:val="0"/>
      </w:pPr>
      <w:bookmarkStart w:id="114" w:name="_toc996"/>
      <w:bookmarkEnd w:id="114"/>
      <w:r>
        <w:rPr>
          <w:noProof/>
        </w:rPr>
        <w:drawing>
          <wp:inline distT="0" distB="0" distL="0" distR="0" wp14:anchorId="7586173B" wp14:editId="34363842">
            <wp:extent cx="5039995" cy="2654935"/>
            <wp:effectExtent l="0" t="0" r="0" b="0"/>
            <wp:docPr id="31" name="Gambar 25 : User Interface Role Administ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ambar 25 : User Interface Role Administrator"/>
                    <pic:cNvPicPr>
                      <a:picLocks noChangeAspect="1" noChangeArrowheads="1"/>
                    </pic:cNvPicPr>
                  </pic:nvPicPr>
                  <pic:blipFill>
                    <a:blip r:embed="rId38"/>
                    <a:stretch>
                      <a:fillRect/>
                    </a:stretch>
                  </pic:blipFill>
                  <pic:spPr>
                    <a:xfrm>
                      <a:off x="0" y="0"/>
                      <a:ext cx="5039995" cy="2654935"/>
                    </a:xfrm>
                    <a:prstGeom prst="rect">
                      <a:avLst/>
                    </a:prstGeom>
                  </pic:spPr>
                </pic:pic>
              </a:graphicData>
            </a:graphic>
          </wp:inline>
        </w:drawing>
      </w:r>
    </w:p>
    <w:p w14:paraId="2EEDE388" w14:textId="77777777" w:rsidR="00153120" w:rsidRPr="00717F5C" w:rsidRDefault="000E6263">
      <w:pPr>
        <w:pStyle w:val="BodyText"/>
        <w:spacing w:after="0" w:line="360" w:lineRule="auto"/>
        <w:jc w:val="center"/>
        <w:outlineLvl w:val="0"/>
        <w:rPr>
          <w:color w:val="FF0000"/>
        </w:rPr>
      </w:pPr>
      <w:r w:rsidRPr="00717F5C">
        <w:rPr>
          <w:color w:val="FF0000"/>
        </w:rPr>
        <w:t xml:space="preserve">Gambar 25 : </w:t>
      </w:r>
      <w:r w:rsidRPr="00717F5C">
        <w:rPr>
          <w:i/>
          <w:iCs/>
          <w:color w:val="FF0000"/>
        </w:rPr>
        <w:t xml:space="preserve">User Interface Role </w:t>
      </w:r>
      <w:r w:rsidRPr="00717F5C">
        <w:rPr>
          <w:color w:val="FF0000"/>
        </w:rPr>
        <w:t>Administrator</w:t>
      </w:r>
    </w:p>
    <w:p w14:paraId="773EAA13" w14:textId="77777777" w:rsidR="00153120" w:rsidRDefault="00153120">
      <w:pPr>
        <w:pStyle w:val="BodyText"/>
        <w:spacing w:after="0" w:line="360" w:lineRule="auto"/>
        <w:jc w:val="center"/>
        <w:outlineLvl w:val="0"/>
      </w:pPr>
    </w:p>
    <w:p w14:paraId="3A0F9AA8" w14:textId="77777777" w:rsidR="00153120" w:rsidRDefault="00153120">
      <w:pPr>
        <w:pStyle w:val="BodyText"/>
        <w:spacing w:after="0" w:line="360" w:lineRule="auto"/>
        <w:jc w:val="center"/>
        <w:outlineLvl w:val="0"/>
      </w:pPr>
    </w:p>
    <w:p w14:paraId="03ACED56" w14:textId="77777777" w:rsidR="00153120" w:rsidRDefault="000E6263">
      <w:pPr>
        <w:pStyle w:val="BodyText"/>
        <w:spacing w:after="0" w:line="360" w:lineRule="auto"/>
        <w:jc w:val="center"/>
        <w:outlineLvl w:val="0"/>
      </w:pPr>
      <w:bookmarkStart w:id="115" w:name="_toc1000"/>
      <w:bookmarkEnd w:id="115"/>
      <w:r>
        <w:rPr>
          <w:noProof/>
        </w:rPr>
        <w:lastRenderedPageBreak/>
        <w:drawing>
          <wp:inline distT="0" distB="0" distL="0" distR="0" wp14:anchorId="1F18FF57" wp14:editId="1D086B66">
            <wp:extent cx="5039995" cy="2654935"/>
            <wp:effectExtent l="0" t="0" r="0" b="0"/>
            <wp:docPr id="32" name="Gambar 26 : User Interface Role Do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ambar 26 : User Interface Role Dosen"/>
                    <pic:cNvPicPr>
                      <a:picLocks noChangeAspect="1" noChangeArrowheads="1"/>
                    </pic:cNvPicPr>
                  </pic:nvPicPr>
                  <pic:blipFill>
                    <a:blip r:embed="rId39"/>
                    <a:stretch>
                      <a:fillRect/>
                    </a:stretch>
                  </pic:blipFill>
                  <pic:spPr>
                    <a:xfrm>
                      <a:off x="0" y="0"/>
                      <a:ext cx="5039995" cy="2654935"/>
                    </a:xfrm>
                    <a:prstGeom prst="rect">
                      <a:avLst/>
                    </a:prstGeom>
                  </pic:spPr>
                </pic:pic>
              </a:graphicData>
            </a:graphic>
          </wp:inline>
        </w:drawing>
      </w:r>
    </w:p>
    <w:p w14:paraId="1C19A89A" w14:textId="77777777" w:rsidR="00153120" w:rsidRPr="00717F5C" w:rsidRDefault="000E6263">
      <w:pPr>
        <w:pStyle w:val="BodyText"/>
        <w:spacing w:after="0" w:line="360" w:lineRule="auto"/>
        <w:jc w:val="center"/>
        <w:outlineLvl w:val="0"/>
        <w:rPr>
          <w:color w:val="FF0000"/>
        </w:rPr>
      </w:pPr>
      <w:r w:rsidRPr="00717F5C">
        <w:rPr>
          <w:color w:val="FF0000"/>
        </w:rPr>
        <w:t xml:space="preserve">Gambar 26 : </w:t>
      </w:r>
      <w:r w:rsidRPr="00717F5C">
        <w:rPr>
          <w:i/>
          <w:iCs/>
          <w:color w:val="FF0000"/>
        </w:rPr>
        <w:t xml:space="preserve">User Interface Role </w:t>
      </w:r>
      <w:r w:rsidRPr="00717F5C">
        <w:rPr>
          <w:color w:val="FF0000"/>
        </w:rPr>
        <w:t>Dosen</w:t>
      </w:r>
    </w:p>
    <w:p w14:paraId="1F65E3CE" w14:textId="77777777" w:rsidR="00153120" w:rsidRDefault="00153120">
      <w:pPr>
        <w:pStyle w:val="BodyText"/>
        <w:spacing w:after="0" w:line="360" w:lineRule="auto"/>
        <w:jc w:val="center"/>
        <w:outlineLvl w:val="0"/>
      </w:pPr>
    </w:p>
    <w:p w14:paraId="22E110BB" w14:textId="77777777" w:rsidR="00153120" w:rsidRDefault="000E6263">
      <w:pPr>
        <w:pStyle w:val="BodyText"/>
        <w:spacing w:after="0" w:line="360" w:lineRule="auto"/>
        <w:jc w:val="center"/>
        <w:outlineLvl w:val="0"/>
      </w:pPr>
      <w:bookmarkStart w:id="116" w:name="_toc1003"/>
      <w:bookmarkEnd w:id="116"/>
      <w:r>
        <w:rPr>
          <w:noProof/>
        </w:rPr>
        <w:drawing>
          <wp:inline distT="0" distB="0" distL="0" distR="0" wp14:anchorId="670CE3C5" wp14:editId="748AF3D9">
            <wp:extent cx="5039995" cy="2654935"/>
            <wp:effectExtent l="0" t="0" r="0" b="0"/>
            <wp:docPr id="33" name="Gambar 27 : User Interface Role Scrum 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ambar 27 : User Interface Role Scrum Master"/>
                    <pic:cNvPicPr>
                      <a:picLocks noChangeAspect="1" noChangeArrowheads="1"/>
                    </pic:cNvPicPr>
                  </pic:nvPicPr>
                  <pic:blipFill>
                    <a:blip r:embed="rId40"/>
                    <a:stretch>
                      <a:fillRect/>
                    </a:stretch>
                  </pic:blipFill>
                  <pic:spPr>
                    <a:xfrm>
                      <a:off x="0" y="0"/>
                      <a:ext cx="5039995" cy="2654935"/>
                    </a:xfrm>
                    <a:prstGeom prst="rect">
                      <a:avLst/>
                    </a:prstGeom>
                  </pic:spPr>
                </pic:pic>
              </a:graphicData>
            </a:graphic>
          </wp:inline>
        </w:drawing>
      </w:r>
    </w:p>
    <w:p w14:paraId="2F4BA6EF" w14:textId="77777777" w:rsidR="00153120" w:rsidRPr="00717F5C" w:rsidRDefault="000E6263">
      <w:pPr>
        <w:pStyle w:val="BodyText"/>
        <w:spacing w:after="0" w:line="360" w:lineRule="auto"/>
        <w:jc w:val="center"/>
        <w:outlineLvl w:val="0"/>
        <w:rPr>
          <w:color w:val="FF0000"/>
        </w:rPr>
      </w:pPr>
      <w:r w:rsidRPr="00717F5C">
        <w:rPr>
          <w:color w:val="FF0000"/>
        </w:rPr>
        <w:t xml:space="preserve">Gambar 27 : </w:t>
      </w:r>
      <w:r w:rsidRPr="00717F5C">
        <w:rPr>
          <w:i/>
          <w:iCs/>
          <w:color w:val="FF0000"/>
        </w:rPr>
        <w:t>User Interface Role Scrum Master</w:t>
      </w:r>
    </w:p>
    <w:p w14:paraId="044FDFDE" w14:textId="77777777" w:rsidR="00153120" w:rsidRPr="00717F5C" w:rsidRDefault="00153120">
      <w:pPr>
        <w:pStyle w:val="BodyText"/>
        <w:spacing w:after="0" w:line="360" w:lineRule="auto"/>
        <w:jc w:val="center"/>
        <w:outlineLvl w:val="0"/>
        <w:rPr>
          <w:color w:val="FF0000"/>
        </w:rPr>
      </w:pPr>
    </w:p>
    <w:p w14:paraId="074BEE3E" w14:textId="77777777" w:rsidR="00153120" w:rsidRDefault="000E6263">
      <w:pPr>
        <w:pStyle w:val="BodyText"/>
        <w:spacing w:after="0" w:line="360" w:lineRule="auto"/>
        <w:jc w:val="center"/>
        <w:outlineLvl w:val="0"/>
      </w:pPr>
      <w:bookmarkStart w:id="117" w:name="_toc1006"/>
      <w:bookmarkEnd w:id="117"/>
      <w:r>
        <w:rPr>
          <w:noProof/>
        </w:rPr>
        <w:lastRenderedPageBreak/>
        <w:drawing>
          <wp:inline distT="0" distB="0" distL="0" distR="0" wp14:anchorId="11B9D2A2" wp14:editId="20D23BA3">
            <wp:extent cx="5039995" cy="2654935"/>
            <wp:effectExtent l="0" t="0" r="0" b="0"/>
            <wp:docPr id="34" name="Gambar 28 : User Interface Role Product Ow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ambar 28 : User Interface Role Product Owner"/>
                    <pic:cNvPicPr>
                      <a:picLocks noChangeAspect="1" noChangeArrowheads="1"/>
                    </pic:cNvPicPr>
                  </pic:nvPicPr>
                  <pic:blipFill>
                    <a:blip r:embed="rId41"/>
                    <a:stretch>
                      <a:fillRect/>
                    </a:stretch>
                  </pic:blipFill>
                  <pic:spPr>
                    <a:xfrm>
                      <a:off x="0" y="0"/>
                      <a:ext cx="5039995" cy="2654935"/>
                    </a:xfrm>
                    <a:prstGeom prst="rect">
                      <a:avLst/>
                    </a:prstGeom>
                  </pic:spPr>
                </pic:pic>
              </a:graphicData>
            </a:graphic>
          </wp:inline>
        </w:drawing>
      </w:r>
    </w:p>
    <w:p w14:paraId="06FF628B" w14:textId="77777777" w:rsidR="00153120" w:rsidRPr="00717F5C" w:rsidRDefault="000E6263">
      <w:pPr>
        <w:pStyle w:val="BodyText"/>
        <w:spacing w:after="0" w:line="360" w:lineRule="auto"/>
        <w:jc w:val="center"/>
        <w:outlineLvl w:val="0"/>
        <w:rPr>
          <w:color w:val="FF0000"/>
        </w:rPr>
      </w:pPr>
      <w:r w:rsidRPr="00717F5C">
        <w:rPr>
          <w:color w:val="FF0000"/>
        </w:rPr>
        <w:t xml:space="preserve">Gambar 28 : </w:t>
      </w:r>
      <w:r w:rsidRPr="00717F5C">
        <w:rPr>
          <w:i/>
          <w:iCs/>
          <w:color w:val="FF0000"/>
        </w:rPr>
        <w:t>User Interface Role Product Owner</w:t>
      </w:r>
    </w:p>
    <w:p w14:paraId="0E7433CF" w14:textId="77777777" w:rsidR="00153120" w:rsidRDefault="00153120">
      <w:pPr>
        <w:pStyle w:val="BodyText"/>
        <w:spacing w:after="0" w:line="360" w:lineRule="auto"/>
        <w:jc w:val="center"/>
        <w:outlineLvl w:val="0"/>
      </w:pPr>
    </w:p>
    <w:p w14:paraId="1AF4405A" w14:textId="77777777" w:rsidR="00153120" w:rsidRDefault="000E6263">
      <w:pPr>
        <w:pStyle w:val="BodyText"/>
        <w:spacing w:after="0" w:line="360" w:lineRule="auto"/>
        <w:jc w:val="center"/>
        <w:outlineLvl w:val="0"/>
      </w:pPr>
      <w:bookmarkStart w:id="118" w:name="_toc1009"/>
      <w:bookmarkEnd w:id="118"/>
      <w:r>
        <w:rPr>
          <w:noProof/>
        </w:rPr>
        <w:drawing>
          <wp:inline distT="0" distB="0" distL="0" distR="0" wp14:anchorId="3C46AB31" wp14:editId="7E223B82">
            <wp:extent cx="5039995" cy="2654935"/>
            <wp:effectExtent l="0" t="0" r="0" b="0"/>
            <wp:docPr id="35" name="Gambar 29 : User Interface Role Mahasis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ambar 29 : User Interface Role Mahasiswa"/>
                    <pic:cNvPicPr>
                      <a:picLocks noChangeAspect="1" noChangeArrowheads="1"/>
                    </pic:cNvPicPr>
                  </pic:nvPicPr>
                  <pic:blipFill>
                    <a:blip r:embed="rId42"/>
                    <a:stretch>
                      <a:fillRect/>
                    </a:stretch>
                  </pic:blipFill>
                  <pic:spPr>
                    <a:xfrm>
                      <a:off x="0" y="0"/>
                      <a:ext cx="5039995" cy="2654935"/>
                    </a:xfrm>
                    <a:prstGeom prst="rect">
                      <a:avLst/>
                    </a:prstGeom>
                  </pic:spPr>
                </pic:pic>
              </a:graphicData>
            </a:graphic>
          </wp:inline>
        </w:drawing>
      </w:r>
    </w:p>
    <w:p w14:paraId="2755805B" w14:textId="77777777" w:rsidR="00153120" w:rsidRPr="00717F5C" w:rsidRDefault="000E6263">
      <w:pPr>
        <w:pStyle w:val="BodyText"/>
        <w:spacing w:after="0" w:line="360" w:lineRule="auto"/>
        <w:jc w:val="center"/>
        <w:outlineLvl w:val="0"/>
        <w:rPr>
          <w:color w:val="FF0000"/>
        </w:rPr>
      </w:pPr>
      <w:r w:rsidRPr="00717F5C">
        <w:rPr>
          <w:color w:val="FF0000"/>
        </w:rPr>
        <w:t xml:space="preserve">Gambar 29 : </w:t>
      </w:r>
      <w:r w:rsidRPr="00717F5C">
        <w:rPr>
          <w:i/>
          <w:iCs/>
          <w:color w:val="FF0000"/>
        </w:rPr>
        <w:t xml:space="preserve">User Interface Role </w:t>
      </w:r>
      <w:r w:rsidRPr="00717F5C">
        <w:rPr>
          <w:color w:val="FF0000"/>
        </w:rPr>
        <w:t>Mahasiswa</w:t>
      </w:r>
    </w:p>
    <w:p w14:paraId="1629FDBA" w14:textId="77777777" w:rsidR="00153120" w:rsidRDefault="00153120">
      <w:pPr>
        <w:pStyle w:val="BodyText"/>
        <w:spacing w:after="0" w:line="360" w:lineRule="auto"/>
        <w:jc w:val="both"/>
        <w:outlineLvl w:val="0"/>
      </w:pPr>
    </w:p>
    <w:p w14:paraId="63F773CD" w14:textId="77777777" w:rsidR="00153120" w:rsidRDefault="000E6263">
      <w:pPr>
        <w:pStyle w:val="Heading2"/>
        <w:spacing w:before="0" w:after="0" w:line="360" w:lineRule="auto"/>
        <w:jc w:val="both"/>
      </w:pPr>
      <w:bookmarkStart w:id="119" w:name="__RefHeading___Toc1335_2304900861"/>
      <w:bookmarkEnd w:id="119"/>
      <w:r>
        <w:rPr>
          <w:sz w:val="24"/>
          <w:szCs w:val="24"/>
        </w:rPr>
        <w:t>4.3</w:t>
      </w:r>
      <w:r>
        <w:rPr>
          <w:sz w:val="24"/>
          <w:szCs w:val="24"/>
        </w:rPr>
        <w:tab/>
        <w:t>Rancangan Pengujian</w:t>
      </w:r>
    </w:p>
    <w:p w14:paraId="27227842" w14:textId="77777777" w:rsidR="00153120" w:rsidRDefault="000E6263">
      <w:pPr>
        <w:pStyle w:val="BodyText"/>
        <w:spacing w:after="0" w:line="360" w:lineRule="auto"/>
        <w:jc w:val="both"/>
      </w:pPr>
      <w:bookmarkStart w:id="120" w:name="__RefHeading___Toc1337_2304900861"/>
      <w:bookmarkEnd w:id="120"/>
      <w:r>
        <w:tab/>
        <w:t xml:space="preserve">Bagian ini disusun untuk menyusun rancangan dari pengujian yang akan dilakukan diantaranya menggunakan </w:t>
      </w:r>
      <w:r>
        <w:rPr>
          <w:i/>
          <w:iCs/>
        </w:rPr>
        <w:t xml:space="preserve">black box testing, user acceptance testing, </w:t>
      </w:r>
      <w:r>
        <w:t>postman, dan kuesioner.</w:t>
      </w:r>
    </w:p>
    <w:p w14:paraId="706C4E52" w14:textId="77777777" w:rsidR="00153120" w:rsidRDefault="00153120">
      <w:pPr>
        <w:pStyle w:val="BodyText"/>
        <w:spacing w:after="0" w:line="360" w:lineRule="auto"/>
        <w:jc w:val="both"/>
      </w:pPr>
    </w:p>
    <w:p w14:paraId="06059189" w14:textId="77777777" w:rsidR="00153120" w:rsidRDefault="000E6263">
      <w:pPr>
        <w:pStyle w:val="Heading3"/>
        <w:spacing w:before="0" w:after="0" w:line="360" w:lineRule="auto"/>
        <w:jc w:val="both"/>
      </w:pPr>
      <w:bookmarkStart w:id="121" w:name="__RefHeading___Toc5818_3720861844"/>
      <w:bookmarkEnd w:id="121"/>
      <w:r>
        <w:rPr>
          <w:szCs w:val="24"/>
        </w:rPr>
        <w:lastRenderedPageBreak/>
        <w:t>4.3.1</w:t>
      </w:r>
      <w:r>
        <w:rPr>
          <w:szCs w:val="24"/>
        </w:rPr>
        <w:tab/>
      </w:r>
      <w:r>
        <w:rPr>
          <w:i/>
          <w:iCs/>
          <w:szCs w:val="24"/>
        </w:rPr>
        <w:t>Black Box Testing</w:t>
      </w:r>
    </w:p>
    <w:p w14:paraId="1EACDE0F" w14:textId="77777777" w:rsidR="00153120" w:rsidRDefault="000E6263">
      <w:pPr>
        <w:pStyle w:val="BodyText"/>
        <w:spacing w:after="0" w:line="360" w:lineRule="auto"/>
        <w:jc w:val="both"/>
      </w:pPr>
      <w:r>
        <w:tab/>
        <w:t xml:space="preserve">Rancangan pengujian pertama yaitu </w:t>
      </w:r>
      <w:r>
        <w:rPr>
          <w:i/>
          <w:iCs/>
        </w:rPr>
        <w:t xml:space="preserve">black box testing </w:t>
      </w:r>
      <w:r>
        <w:t xml:space="preserve">yang dilakukan dengan cara membuat suatu kasus agar mengetahui </w:t>
      </w:r>
      <w:r>
        <w:rPr>
          <w:i/>
          <w:iCs/>
        </w:rPr>
        <w:t xml:space="preserve">end user </w:t>
      </w:r>
      <w:r>
        <w:t>apakah hasil yang didapatkan sesuai dengan yang diharapkan atau tidak, berikut kasus yang diberikan dalam bentuk tabel:</w:t>
      </w:r>
    </w:p>
    <w:tbl>
      <w:tblPr>
        <w:tblW w:w="7935" w:type="dxa"/>
        <w:tblInd w:w="55" w:type="dxa"/>
        <w:tblCellMar>
          <w:top w:w="55" w:type="dxa"/>
          <w:left w:w="55" w:type="dxa"/>
          <w:bottom w:w="55" w:type="dxa"/>
          <w:right w:w="55" w:type="dxa"/>
        </w:tblCellMar>
        <w:tblLook w:val="04A0" w:firstRow="1" w:lastRow="0" w:firstColumn="1" w:lastColumn="0" w:noHBand="0" w:noVBand="1"/>
      </w:tblPr>
      <w:tblGrid>
        <w:gridCol w:w="450"/>
        <w:gridCol w:w="2160"/>
        <w:gridCol w:w="2152"/>
        <w:gridCol w:w="2213"/>
        <w:gridCol w:w="960"/>
      </w:tblGrid>
      <w:tr w:rsidR="00153120" w14:paraId="211DD165" w14:textId="77777777">
        <w:tc>
          <w:tcPr>
            <w:tcW w:w="450" w:type="dxa"/>
            <w:tcBorders>
              <w:top w:val="single" w:sz="2" w:space="0" w:color="000000"/>
              <w:left w:val="single" w:sz="2" w:space="0" w:color="000000"/>
              <w:bottom w:val="single" w:sz="2" w:space="0" w:color="000000"/>
            </w:tcBorders>
            <w:shd w:val="clear" w:color="auto" w:fill="FFDBB6"/>
          </w:tcPr>
          <w:p w14:paraId="68CF9C25" w14:textId="77777777" w:rsidR="00153120" w:rsidRDefault="000E6263">
            <w:pPr>
              <w:pStyle w:val="TableContents"/>
              <w:jc w:val="center"/>
              <w:rPr>
                <w:b/>
                <w:bCs/>
              </w:rPr>
            </w:pPr>
            <w:r>
              <w:rPr>
                <w:b/>
                <w:bCs/>
              </w:rPr>
              <w:t>No</w:t>
            </w:r>
          </w:p>
        </w:tc>
        <w:tc>
          <w:tcPr>
            <w:tcW w:w="2160" w:type="dxa"/>
            <w:tcBorders>
              <w:top w:val="single" w:sz="2" w:space="0" w:color="000000"/>
              <w:left w:val="single" w:sz="2" w:space="0" w:color="000000"/>
              <w:bottom w:val="single" w:sz="2" w:space="0" w:color="000000"/>
            </w:tcBorders>
            <w:shd w:val="clear" w:color="auto" w:fill="FFDBB6"/>
          </w:tcPr>
          <w:p w14:paraId="7FA62834" w14:textId="77777777" w:rsidR="00153120" w:rsidRDefault="000E6263">
            <w:pPr>
              <w:pStyle w:val="TableContents"/>
              <w:jc w:val="center"/>
              <w:rPr>
                <w:b/>
                <w:bCs/>
              </w:rPr>
            </w:pPr>
            <w:r>
              <w:rPr>
                <w:b/>
                <w:bCs/>
              </w:rPr>
              <w:t>Pengujian</w:t>
            </w:r>
          </w:p>
        </w:tc>
        <w:tc>
          <w:tcPr>
            <w:tcW w:w="2152" w:type="dxa"/>
            <w:tcBorders>
              <w:top w:val="single" w:sz="2" w:space="0" w:color="000000"/>
              <w:left w:val="single" w:sz="2" w:space="0" w:color="000000"/>
              <w:bottom w:val="single" w:sz="2" w:space="0" w:color="000000"/>
            </w:tcBorders>
            <w:shd w:val="clear" w:color="auto" w:fill="FFDBB6"/>
          </w:tcPr>
          <w:p w14:paraId="24616142" w14:textId="77777777" w:rsidR="00153120" w:rsidRDefault="000E6263">
            <w:pPr>
              <w:pStyle w:val="TableContents"/>
              <w:jc w:val="center"/>
              <w:rPr>
                <w:b/>
                <w:bCs/>
              </w:rPr>
            </w:pPr>
            <w:r>
              <w:rPr>
                <w:b/>
                <w:bCs/>
              </w:rPr>
              <w:t>Keterangan</w:t>
            </w:r>
          </w:p>
        </w:tc>
        <w:tc>
          <w:tcPr>
            <w:tcW w:w="2213" w:type="dxa"/>
            <w:tcBorders>
              <w:top w:val="single" w:sz="2" w:space="0" w:color="000000"/>
              <w:left w:val="single" w:sz="2" w:space="0" w:color="000000"/>
              <w:bottom w:val="single" w:sz="2" w:space="0" w:color="000000"/>
            </w:tcBorders>
            <w:shd w:val="clear" w:color="auto" w:fill="FFDBB6"/>
          </w:tcPr>
          <w:p w14:paraId="46DCD8F3" w14:textId="77777777" w:rsidR="00153120" w:rsidRDefault="000E6263">
            <w:pPr>
              <w:pStyle w:val="TableContents"/>
              <w:jc w:val="center"/>
              <w:rPr>
                <w:b/>
                <w:bCs/>
              </w:rPr>
            </w:pPr>
            <w:r>
              <w:rPr>
                <w:b/>
                <w:bCs/>
              </w:rPr>
              <w:t>Hasil</w:t>
            </w:r>
          </w:p>
        </w:tc>
        <w:tc>
          <w:tcPr>
            <w:tcW w:w="960" w:type="dxa"/>
            <w:tcBorders>
              <w:top w:val="single" w:sz="2" w:space="0" w:color="000000"/>
              <w:left w:val="single" w:sz="2" w:space="0" w:color="000000"/>
              <w:bottom w:val="single" w:sz="2" w:space="0" w:color="000000"/>
              <w:right w:val="single" w:sz="2" w:space="0" w:color="000000"/>
            </w:tcBorders>
            <w:shd w:val="clear" w:color="auto" w:fill="FFDBB6"/>
          </w:tcPr>
          <w:p w14:paraId="217BB00E" w14:textId="77777777" w:rsidR="00153120" w:rsidRDefault="000E6263">
            <w:pPr>
              <w:pStyle w:val="TableContents"/>
              <w:jc w:val="center"/>
              <w:rPr>
                <w:b/>
                <w:bCs/>
              </w:rPr>
            </w:pPr>
            <w:r>
              <w:rPr>
                <w:b/>
                <w:bCs/>
              </w:rPr>
              <w:t>Status</w:t>
            </w:r>
          </w:p>
        </w:tc>
      </w:tr>
      <w:tr w:rsidR="00153120" w14:paraId="704AFD1D" w14:textId="77777777">
        <w:tc>
          <w:tcPr>
            <w:tcW w:w="450" w:type="dxa"/>
            <w:vMerge w:val="restart"/>
            <w:tcBorders>
              <w:left w:val="single" w:sz="2" w:space="0" w:color="000000"/>
              <w:bottom w:val="single" w:sz="2" w:space="0" w:color="000000"/>
            </w:tcBorders>
            <w:vAlign w:val="center"/>
          </w:tcPr>
          <w:p w14:paraId="0FF6CE09" w14:textId="77777777" w:rsidR="00153120" w:rsidRDefault="000E6263">
            <w:pPr>
              <w:pStyle w:val="TableContents"/>
              <w:jc w:val="center"/>
            </w:pPr>
            <w:r>
              <w:t>1</w:t>
            </w:r>
          </w:p>
        </w:tc>
        <w:tc>
          <w:tcPr>
            <w:tcW w:w="2160" w:type="dxa"/>
            <w:vMerge w:val="restart"/>
            <w:tcBorders>
              <w:left w:val="single" w:sz="2" w:space="0" w:color="000000"/>
              <w:bottom w:val="single" w:sz="2" w:space="0" w:color="000000"/>
            </w:tcBorders>
            <w:vAlign w:val="center"/>
          </w:tcPr>
          <w:p w14:paraId="0A4AE78B" w14:textId="77777777" w:rsidR="00153120" w:rsidRDefault="000E6263">
            <w:pPr>
              <w:pStyle w:val="TableContents"/>
              <w:jc w:val="center"/>
            </w:pPr>
            <w:r>
              <w:rPr>
                <w:i/>
                <w:iCs/>
              </w:rPr>
              <w:t>User</w:t>
            </w:r>
            <w:r>
              <w:t xml:space="preserve"> melakukan </w:t>
            </w:r>
            <w:r>
              <w:rPr>
                <w:i/>
                <w:iCs/>
              </w:rPr>
              <w:t>login</w:t>
            </w:r>
          </w:p>
        </w:tc>
        <w:tc>
          <w:tcPr>
            <w:tcW w:w="2152" w:type="dxa"/>
            <w:tcBorders>
              <w:left w:val="single" w:sz="2" w:space="0" w:color="000000"/>
              <w:bottom w:val="single" w:sz="2" w:space="0" w:color="000000"/>
            </w:tcBorders>
            <w:vAlign w:val="center"/>
          </w:tcPr>
          <w:p w14:paraId="76A182C7" w14:textId="77777777" w:rsidR="00153120" w:rsidRDefault="000E6263">
            <w:pPr>
              <w:pStyle w:val="TableContents"/>
              <w:jc w:val="center"/>
            </w:pPr>
            <w:r>
              <w:t xml:space="preserve">Mengisi </w:t>
            </w:r>
            <w:r>
              <w:rPr>
                <w:i/>
                <w:iCs/>
              </w:rPr>
              <w:t>field</w:t>
            </w:r>
            <w:r>
              <w:t xml:space="preserve"> </w:t>
            </w:r>
            <w:r w:rsidRPr="00717F5C">
              <w:rPr>
                <w:color w:val="FF0000"/>
              </w:rPr>
              <w:t>username</w:t>
            </w:r>
            <w:r>
              <w:t xml:space="preserve"> dan </w:t>
            </w:r>
            <w:r w:rsidRPr="00717F5C">
              <w:rPr>
                <w:color w:val="FF0000"/>
              </w:rPr>
              <w:t xml:space="preserve">password </w:t>
            </w:r>
            <w:r>
              <w:t>sesuai dengan akun yang telah didaftarkan</w:t>
            </w:r>
          </w:p>
        </w:tc>
        <w:tc>
          <w:tcPr>
            <w:tcW w:w="2213" w:type="dxa"/>
            <w:tcBorders>
              <w:left w:val="single" w:sz="2" w:space="0" w:color="000000"/>
              <w:bottom w:val="single" w:sz="2" w:space="0" w:color="000000"/>
            </w:tcBorders>
            <w:vAlign w:val="center"/>
          </w:tcPr>
          <w:p w14:paraId="2D2310D8" w14:textId="77777777" w:rsidR="00153120" w:rsidRDefault="000E6263">
            <w:pPr>
              <w:pStyle w:val="TableContents"/>
              <w:jc w:val="center"/>
            </w:pPr>
            <w:r>
              <w:t xml:space="preserve">Berhasil </w:t>
            </w:r>
            <w:r>
              <w:rPr>
                <w:i/>
                <w:iCs/>
              </w:rPr>
              <w:t xml:space="preserve">login </w:t>
            </w:r>
            <w:r>
              <w:t xml:space="preserve">dan masuk ke halaman beranda sesuai </w:t>
            </w:r>
            <w:r>
              <w:rPr>
                <w:i/>
                <w:iCs/>
              </w:rPr>
              <w:t>role</w:t>
            </w:r>
          </w:p>
        </w:tc>
        <w:tc>
          <w:tcPr>
            <w:tcW w:w="960" w:type="dxa"/>
            <w:vMerge w:val="restart"/>
            <w:tcBorders>
              <w:left w:val="single" w:sz="2" w:space="0" w:color="000000"/>
              <w:bottom w:val="single" w:sz="2" w:space="0" w:color="000000"/>
              <w:right w:val="single" w:sz="2" w:space="0" w:color="000000"/>
            </w:tcBorders>
            <w:vAlign w:val="center"/>
          </w:tcPr>
          <w:p w14:paraId="3549EE62" w14:textId="77777777" w:rsidR="00153120" w:rsidRDefault="000E6263">
            <w:pPr>
              <w:pStyle w:val="TableContents"/>
              <w:jc w:val="center"/>
            </w:pPr>
            <w:r>
              <w:t>Berhasil atau Gagal</w:t>
            </w:r>
          </w:p>
        </w:tc>
      </w:tr>
      <w:tr w:rsidR="00153120" w14:paraId="73845CDC" w14:textId="77777777">
        <w:tc>
          <w:tcPr>
            <w:tcW w:w="450" w:type="dxa"/>
            <w:vMerge/>
            <w:tcBorders>
              <w:left w:val="single" w:sz="2" w:space="0" w:color="000000"/>
              <w:bottom w:val="single" w:sz="2" w:space="0" w:color="000000"/>
            </w:tcBorders>
            <w:vAlign w:val="center"/>
          </w:tcPr>
          <w:p w14:paraId="07DD47BC" w14:textId="77777777" w:rsidR="00153120" w:rsidRDefault="00153120"/>
        </w:tc>
        <w:tc>
          <w:tcPr>
            <w:tcW w:w="2160" w:type="dxa"/>
            <w:vMerge/>
            <w:tcBorders>
              <w:left w:val="single" w:sz="2" w:space="0" w:color="000000"/>
              <w:bottom w:val="single" w:sz="2" w:space="0" w:color="000000"/>
            </w:tcBorders>
            <w:vAlign w:val="center"/>
          </w:tcPr>
          <w:p w14:paraId="4F15B70F" w14:textId="77777777" w:rsidR="00153120" w:rsidRDefault="00153120"/>
        </w:tc>
        <w:tc>
          <w:tcPr>
            <w:tcW w:w="2152" w:type="dxa"/>
            <w:tcBorders>
              <w:left w:val="single" w:sz="2" w:space="0" w:color="000000"/>
              <w:bottom w:val="single" w:sz="2" w:space="0" w:color="000000"/>
            </w:tcBorders>
            <w:vAlign w:val="center"/>
          </w:tcPr>
          <w:p w14:paraId="0F1CAA65" w14:textId="77777777" w:rsidR="00153120" w:rsidRDefault="000E6263">
            <w:pPr>
              <w:pStyle w:val="TableContents"/>
              <w:jc w:val="center"/>
            </w:pPr>
            <w:r>
              <w:t xml:space="preserve">Tidak mengisi </w:t>
            </w:r>
            <w:r>
              <w:rPr>
                <w:i/>
                <w:iCs/>
              </w:rPr>
              <w:t>field</w:t>
            </w:r>
            <w:r>
              <w:t xml:space="preserve"> </w:t>
            </w:r>
            <w:r w:rsidRPr="00717F5C">
              <w:rPr>
                <w:color w:val="FF0000"/>
              </w:rPr>
              <w:t xml:space="preserve">username </w:t>
            </w:r>
            <w:r>
              <w:t xml:space="preserve">dan </w:t>
            </w:r>
            <w:r w:rsidRPr="00717F5C">
              <w:rPr>
                <w:color w:val="FF0000"/>
              </w:rPr>
              <w:t>password</w:t>
            </w:r>
            <w:r>
              <w:t xml:space="preserve"> sesuai akun yang telah didaftarkan</w:t>
            </w:r>
          </w:p>
        </w:tc>
        <w:tc>
          <w:tcPr>
            <w:tcW w:w="2213" w:type="dxa"/>
            <w:tcBorders>
              <w:left w:val="single" w:sz="2" w:space="0" w:color="000000"/>
              <w:bottom w:val="single" w:sz="2" w:space="0" w:color="000000"/>
            </w:tcBorders>
            <w:vAlign w:val="center"/>
          </w:tcPr>
          <w:p w14:paraId="59C1A667" w14:textId="77777777" w:rsidR="00153120" w:rsidRDefault="000E6263">
            <w:pPr>
              <w:pStyle w:val="TableContents"/>
              <w:jc w:val="center"/>
            </w:pPr>
            <w:r>
              <w:t xml:space="preserve">Gagal </w:t>
            </w:r>
            <w:r>
              <w:rPr>
                <w:i/>
                <w:iCs/>
              </w:rPr>
              <w:t>login</w:t>
            </w:r>
            <w:r>
              <w:t xml:space="preserve"> dan mendapatkan pesan </w:t>
            </w:r>
            <w:r>
              <w:rPr>
                <w:i/>
                <w:iCs/>
              </w:rPr>
              <w:t>error</w:t>
            </w:r>
          </w:p>
        </w:tc>
        <w:tc>
          <w:tcPr>
            <w:tcW w:w="960" w:type="dxa"/>
            <w:vMerge/>
            <w:tcBorders>
              <w:left w:val="single" w:sz="2" w:space="0" w:color="000000"/>
              <w:bottom w:val="single" w:sz="2" w:space="0" w:color="000000"/>
              <w:right w:val="single" w:sz="2" w:space="0" w:color="000000"/>
            </w:tcBorders>
            <w:vAlign w:val="center"/>
          </w:tcPr>
          <w:p w14:paraId="7519A2B8" w14:textId="77777777" w:rsidR="00153120" w:rsidRDefault="00153120"/>
        </w:tc>
      </w:tr>
      <w:tr w:rsidR="00153120" w14:paraId="391C6755" w14:textId="77777777">
        <w:tc>
          <w:tcPr>
            <w:tcW w:w="450" w:type="dxa"/>
            <w:vMerge w:val="restart"/>
            <w:tcBorders>
              <w:left w:val="single" w:sz="2" w:space="0" w:color="000000"/>
              <w:bottom w:val="single" w:sz="2" w:space="0" w:color="000000"/>
            </w:tcBorders>
            <w:vAlign w:val="center"/>
          </w:tcPr>
          <w:p w14:paraId="37EB530B" w14:textId="77777777" w:rsidR="00153120" w:rsidRDefault="000E6263">
            <w:pPr>
              <w:pStyle w:val="TableContents"/>
              <w:jc w:val="center"/>
            </w:pPr>
            <w:r>
              <w:t>2</w:t>
            </w:r>
          </w:p>
        </w:tc>
        <w:tc>
          <w:tcPr>
            <w:tcW w:w="2160" w:type="dxa"/>
            <w:vMerge w:val="restart"/>
            <w:tcBorders>
              <w:left w:val="single" w:sz="2" w:space="0" w:color="000000"/>
              <w:bottom w:val="single" w:sz="2" w:space="0" w:color="000000"/>
            </w:tcBorders>
            <w:vAlign w:val="center"/>
          </w:tcPr>
          <w:p w14:paraId="59DD8EDB" w14:textId="77777777" w:rsidR="00153120" w:rsidRDefault="000E6263">
            <w:pPr>
              <w:pStyle w:val="TableContents"/>
              <w:jc w:val="center"/>
            </w:pPr>
            <w:r>
              <w:rPr>
                <w:i/>
                <w:iCs/>
              </w:rPr>
              <w:t>User</w:t>
            </w:r>
            <w:r>
              <w:t xml:space="preserve"> dengan </w:t>
            </w:r>
            <w:r>
              <w:rPr>
                <w:i/>
                <w:iCs/>
              </w:rPr>
              <w:t>role</w:t>
            </w:r>
            <w:r>
              <w:t xml:space="preserve"> administrator menambah </w:t>
            </w:r>
            <w:r>
              <w:rPr>
                <w:i/>
                <w:iCs/>
              </w:rPr>
              <w:t>user</w:t>
            </w:r>
          </w:p>
        </w:tc>
        <w:tc>
          <w:tcPr>
            <w:tcW w:w="2152" w:type="dxa"/>
            <w:tcBorders>
              <w:left w:val="single" w:sz="2" w:space="0" w:color="000000"/>
              <w:bottom w:val="single" w:sz="2" w:space="0" w:color="000000"/>
            </w:tcBorders>
            <w:vAlign w:val="center"/>
          </w:tcPr>
          <w:p w14:paraId="23BE5ACD" w14:textId="77777777" w:rsidR="00153120" w:rsidRDefault="000E6263">
            <w:pPr>
              <w:pStyle w:val="TableContents"/>
              <w:jc w:val="center"/>
            </w:pPr>
            <w:r>
              <w:t xml:space="preserve">Mengisi </w:t>
            </w:r>
            <w:r>
              <w:rPr>
                <w:i/>
                <w:iCs/>
              </w:rPr>
              <w:t>form</w:t>
            </w:r>
            <w:r>
              <w:t xml:space="preserve"> </w:t>
            </w:r>
            <w:r>
              <w:rPr>
                <w:i/>
                <w:iCs/>
              </w:rPr>
              <w:t xml:space="preserve">user </w:t>
            </w:r>
            <w:r>
              <w:t>sesuai ketentuan</w:t>
            </w:r>
          </w:p>
        </w:tc>
        <w:tc>
          <w:tcPr>
            <w:tcW w:w="2213" w:type="dxa"/>
            <w:tcBorders>
              <w:left w:val="single" w:sz="2" w:space="0" w:color="000000"/>
              <w:bottom w:val="single" w:sz="2" w:space="0" w:color="000000"/>
            </w:tcBorders>
            <w:vAlign w:val="center"/>
          </w:tcPr>
          <w:p w14:paraId="58AE2BE2" w14:textId="77777777" w:rsidR="00153120" w:rsidRDefault="000E6263">
            <w:pPr>
              <w:pStyle w:val="TableContents"/>
              <w:jc w:val="center"/>
            </w:pPr>
            <w:r>
              <w:t xml:space="preserve">Berhasil menambah </w:t>
            </w:r>
            <w:r>
              <w:rPr>
                <w:i/>
                <w:iCs/>
              </w:rPr>
              <w:t xml:space="preserve">user </w:t>
            </w:r>
            <w:r>
              <w:t xml:space="preserve">ke </w:t>
            </w:r>
            <w:r>
              <w:rPr>
                <w:i/>
                <w:iCs/>
              </w:rPr>
              <w:t>database</w:t>
            </w:r>
          </w:p>
        </w:tc>
        <w:tc>
          <w:tcPr>
            <w:tcW w:w="960" w:type="dxa"/>
            <w:vMerge/>
            <w:tcBorders>
              <w:left w:val="single" w:sz="2" w:space="0" w:color="000000"/>
              <w:bottom w:val="single" w:sz="2" w:space="0" w:color="000000"/>
              <w:right w:val="single" w:sz="2" w:space="0" w:color="000000"/>
            </w:tcBorders>
            <w:vAlign w:val="center"/>
          </w:tcPr>
          <w:p w14:paraId="2CD66CE5" w14:textId="77777777" w:rsidR="00153120" w:rsidRDefault="00153120"/>
        </w:tc>
      </w:tr>
      <w:tr w:rsidR="00153120" w14:paraId="26CD7898" w14:textId="77777777">
        <w:tc>
          <w:tcPr>
            <w:tcW w:w="450" w:type="dxa"/>
            <w:vMerge/>
            <w:tcBorders>
              <w:left w:val="single" w:sz="2" w:space="0" w:color="000000"/>
              <w:bottom w:val="single" w:sz="2" w:space="0" w:color="000000"/>
            </w:tcBorders>
            <w:vAlign w:val="center"/>
          </w:tcPr>
          <w:p w14:paraId="11B4EF10" w14:textId="77777777" w:rsidR="00153120" w:rsidRDefault="00153120"/>
        </w:tc>
        <w:tc>
          <w:tcPr>
            <w:tcW w:w="2160" w:type="dxa"/>
            <w:vMerge/>
            <w:tcBorders>
              <w:left w:val="single" w:sz="2" w:space="0" w:color="000000"/>
              <w:bottom w:val="single" w:sz="2" w:space="0" w:color="000000"/>
            </w:tcBorders>
            <w:vAlign w:val="center"/>
          </w:tcPr>
          <w:p w14:paraId="654401B7" w14:textId="77777777" w:rsidR="00153120" w:rsidRDefault="00153120"/>
        </w:tc>
        <w:tc>
          <w:tcPr>
            <w:tcW w:w="2152" w:type="dxa"/>
            <w:tcBorders>
              <w:left w:val="single" w:sz="2" w:space="0" w:color="000000"/>
              <w:bottom w:val="single" w:sz="2" w:space="0" w:color="000000"/>
            </w:tcBorders>
            <w:vAlign w:val="center"/>
          </w:tcPr>
          <w:p w14:paraId="7D02BF90" w14:textId="77777777" w:rsidR="00153120" w:rsidRDefault="000E6263">
            <w:pPr>
              <w:pStyle w:val="TableContents"/>
              <w:jc w:val="center"/>
            </w:pPr>
            <w:r>
              <w:t xml:space="preserve">Tidak mengisi </w:t>
            </w:r>
            <w:r>
              <w:rPr>
                <w:i/>
                <w:iCs/>
              </w:rPr>
              <w:t>form</w:t>
            </w:r>
            <w:r>
              <w:t xml:space="preserve"> </w:t>
            </w:r>
            <w:r>
              <w:rPr>
                <w:i/>
                <w:iCs/>
              </w:rPr>
              <w:t xml:space="preserve">user </w:t>
            </w:r>
            <w:r>
              <w:t>sesuai ketentuan</w:t>
            </w:r>
          </w:p>
        </w:tc>
        <w:tc>
          <w:tcPr>
            <w:tcW w:w="2213" w:type="dxa"/>
            <w:tcBorders>
              <w:left w:val="single" w:sz="2" w:space="0" w:color="000000"/>
              <w:bottom w:val="single" w:sz="2" w:space="0" w:color="000000"/>
            </w:tcBorders>
            <w:vAlign w:val="center"/>
          </w:tcPr>
          <w:p w14:paraId="6D7C01B4" w14:textId="77777777" w:rsidR="00153120" w:rsidRDefault="000E6263">
            <w:pPr>
              <w:pStyle w:val="TableContents"/>
              <w:jc w:val="center"/>
            </w:pPr>
            <w:r>
              <w:t xml:space="preserve">Gagal menambah </w:t>
            </w:r>
            <w:r>
              <w:rPr>
                <w:i/>
                <w:iCs/>
              </w:rPr>
              <w:t>user</w:t>
            </w:r>
            <w:r>
              <w:t xml:space="preserve"> dan mendapatkan pesan </w:t>
            </w:r>
            <w:r>
              <w:rPr>
                <w:i/>
                <w:iCs/>
              </w:rPr>
              <w:t>error</w:t>
            </w:r>
          </w:p>
        </w:tc>
        <w:tc>
          <w:tcPr>
            <w:tcW w:w="960" w:type="dxa"/>
            <w:vMerge/>
            <w:tcBorders>
              <w:left w:val="single" w:sz="2" w:space="0" w:color="000000"/>
              <w:bottom w:val="single" w:sz="2" w:space="0" w:color="000000"/>
              <w:right w:val="single" w:sz="2" w:space="0" w:color="000000"/>
            </w:tcBorders>
            <w:vAlign w:val="center"/>
          </w:tcPr>
          <w:p w14:paraId="495A431D" w14:textId="77777777" w:rsidR="00153120" w:rsidRDefault="00153120"/>
        </w:tc>
      </w:tr>
      <w:tr w:rsidR="00153120" w14:paraId="223B6707" w14:textId="77777777">
        <w:tc>
          <w:tcPr>
            <w:tcW w:w="450" w:type="dxa"/>
            <w:vMerge w:val="restart"/>
            <w:tcBorders>
              <w:left w:val="single" w:sz="2" w:space="0" w:color="000000"/>
              <w:bottom w:val="single" w:sz="2" w:space="0" w:color="000000"/>
            </w:tcBorders>
            <w:vAlign w:val="center"/>
          </w:tcPr>
          <w:p w14:paraId="33981684" w14:textId="77777777" w:rsidR="00153120" w:rsidRDefault="000E6263">
            <w:pPr>
              <w:pStyle w:val="TableContents"/>
              <w:jc w:val="center"/>
            </w:pPr>
            <w:r>
              <w:t>3</w:t>
            </w:r>
          </w:p>
        </w:tc>
        <w:tc>
          <w:tcPr>
            <w:tcW w:w="2160" w:type="dxa"/>
            <w:vMerge w:val="restart"/>
            <w:tcBorders>
              <w:left w:val="single" w:sz="2" w:space="0" w:color="000000"/>
              <w:bottom w:val="single" w:sz="2" w:space="0" w:color="000000"/>
            </w:tcBorders>
            <w:vAlign w:val="center"/>
          </w:tcPr>
          <w:p w14:paraId="6CA4A1BD" w14:textId="77777777" w:rsidR="00153120" w:rsidRDefault="000E6263">
            <w:pPr>
              <w:pStyle w:val="TableContents"/>
              <w:jc w:val="center"/>
            </w:pPr>
            <w:r>
              <w:rPr>
                <w:i/>
                <w:iCs/>
              </w:rPr>
              <w:t>User</w:t>
            </w:r>
            <w:r>
              <w:t xml:space="preserve"> dengan </w:t>
            </w:r>
            <w:r>
              <w:rPr>
                <w:i/>
                <w:iCs/>
              </w:rPr>
              <w:t>role</w:t>
            </w:r>
            <w:r>
              <w:t xml:space="preserve"> administrator menghapus </w:t>
            </w:r>
            <w:r>
              <w:rPr>
                <w:i/>
                <w:iCs/>
              </w:rPr>
              <w:t>user</w:t>
            </w:r>
          </w:p>
        </w:tc>
        <w:tc>
          <w:tcPr>
            <w:tcW w:w="2152" w:type="dxa"/>
            <w:tcBorders>
              <w:left w:val="single" w:sz="2" w:space="0" w:color="000000"/>
              <w:bottom w:val="single" w:sz="2" w:space="0" w:color="000000"/>
            </w:tcBorders>
            <w:vAlign w:val="center"/>
          </w:tcPr>
          <w:p w14:paraId="02DDBD0F" w14:textId="77777777" w:rsidR="00153120" w:rsidRDefault="000E6263">
            <w:pPr>
              <w:pStyle w:val="TableContents"/>
              <w:jc w:val="center"/>
            </w:pPr>
            <w:r>
              <w:t>Memilih</w:t>
            </w:r>
            <w:r>
              <w:rPr>
                <w:i/>
                <w:iCs/>
              </w:rPr>
              <w:t xml:space="preserve"> user </w:t>
            </w:r>
            <w:r>
              <w:t>dan konfirmasi menekan tombol hapus</w:t>
            </w:r>
          </w:p>
        </w:tc>
        <w:tc>
          <w:tcPr>
            <w:tcW w:w="2213" w:type="dxa"/>
            <w:tcBorders>
              <w:left w:val="single" w:sz="2" w:space="0" w:color="000000"/>
              <w:bottom w:val="single" w:sz="2" w:space="0" w:color="000000"/>
            </w:tcBorders>
            <w:vAlign w:val="center"/>
          </w:tcPr>
          <w:p w14:paraId="0FAAA36C" w14:textId="77777777" w:rsidR="00153120" w:rsidRDefault="000E6263">
            <w:pPr>
              <w:pStyle w:val="TableContents"/>
              <w:jc w:val="center"/>
            </w:pPr>
            <w:r>
              <w:t xml:space="preserve">Berhasil menghapus </w:t>
            </w:r>
            <w:r>
              <w:rPr>
                <w:i/>
                <w:iCs/>
              </w:rPr>
              <w:t>user</w:t>
            </w:r>
            <w:r>
              <w:t xml:space="preserve"> dari </w:t>
            </w:r>
            <w:r>
              <w:rPr>
                <w:i/>
                <w:iCs/>
              </w:rPr>
              <w:t>database</w:t>
            </w:r>
          </w:p>
        </w:tc>
        <w:tc>
          <w:tcPr>
            <w:tcW w:w="960" w:type="dxa"/>
            <w:vMerge/>
            <w:tcBorders>
              <w:left w:val="single" w:sz="2" w:space="0" w:color="000000"/>
              <w:bottom w:val="single" w:sz="2" w:space="0" w:color="000000"/>
              <w:right w:val="single" w:sz="2" w:space="0" w:color="000000"/>
            </w:tcBorders>
            <w:vAlign w:val="center"/>
          </w:tcPr>
          <w:p w14:paraId="204C17D7" w14:textId="77777777" w:rsidR="00153120" w:rsidRDefault="00153120"/>
        </w:tc>
      </w:tr>
      <w:tr w:rsidR="00153120" w14:paraId="4277FFAD" w14:textId="77777777">
        <w:tc>
          <w:tcPr>
            <w:tcW w:w="450" w:type="dxa"/>
            <w:vMerge/>
            <w:tcBorders>
              <w:left w:val="single" w:sz="2" w:space="0" w:color="000000"/>
              <w:bottom w:val="single" w:sz="2" w:space="0" w:color="000000"/>
            </w:tcBorders>
            <w:vAlign w:val="center"/>
          </w:tcPr>
          <w:p w14:paraId="5BEC3BCD" w14:textId="77777777" w:rsidR="00153120" w:rsidRDefault="00153120"/>
        </w:tc>
        <w:tc>
          <w:tcPr>
            <w:tcW w:w="2160" w:type="dxa"/>
            <w:vMerge/>
            <w:tcBorders>
              <w:left w:val="single" w:sz="2" w:space="0" w:color="000000"/>
              <w:bottom w:val="single" w:sz="2" w:space="0" w:color="000000"/>
            </w:tcBorders>
            <w:vAlign w:val="center"/>
          </w:tcPr>
          <w:p w14:paraId="10BF1386" w14:textId="77777777" w:rsidR="00153120" w:rsidRDefault="00153120"/>
        </w:tc>
        <w:tc>
          <w:tcPr>
            <w:tcW w:w="2152" w:type="dxa"/>
            <w:tcBorders>
              <w:left w:val="single" w:sz="2" w:space="0" w:color="000000"/>
              <w:bottom w:val="single" w:sz="2" w:space="0" w:color="000000"/>
            </w:tcBorders>
            <w:vAlign w:val="center"/>
          </w:tcPr>
          <w:p w14:paraId="0D5CAC50" w14:textId="77777777" w:rsidR="00153120" w:rsidRDefault="000E6263">
            <w:pPr>
              <w:pStyle w:val="TableContents"/>
              <w:jc w:val="center"/>
            </w:pPr>
            <w:r>
              <w:t>Memilih</w:t>
            </w:r>
            <w:r>
              <w:rPr>
                <w:i/>
                <w:iCs/>
              </w:rPr>
              <w:t xml:space="preserve"> user </w:t>
            </w:r>
            <w:r>
              <w:t>dan tidak konfirmasi menekan tombol hapus</w:t>
            </w:r>
          </w:p>
        </w:tc>
        <w:tc>
          <w:tcPr>
            <w:tcW w:w="2213" w:type="dxa"/>
            <w:tcBorders>
              <w:left w:val="single" w:sz="2" w:space="0" w:color="000000"/>
              <w:bottom w:val="single" w:sz="2" w:space="0" w:color="000000"/>
            </w:tcBorders>
            <w:vAlign w:val="center"/>
          </w:tcPr>
          <w:p w14:paraId="374B281E" w14:textId="77777777" w:rsidR="00153120" w:rsidRDefault="000E6263">
            <w:pPr>
              <w:pStyle w:val="TableContents"/>
              <w:jc w:val="center"/>
            </w:pPr>
            <w:r>
              <w:t xml:space="preserve">Gagal menghapus </w:t>
            </w:r>
            <w:r>
              <w:rPr>
                <w:i/>
                <w:iCs/>
              </w:rPr>
              <w:t>user</w:t>
            </w:r>
            <w:r>
              <w:t xml:space="preserve"> dari </w:t>
            </w:r>
            <w:r>
              <w:rPr>
                <w:i/>
                <w:iCs/>
              </w:rPr>
              <w:t>database</w:t>
            </w:r>
          </w:p>
        </w:tc>
        <w:tc>
          <w:tcPr>
            <w:tcW w:w="960" w:type="dxa"/>
            <w:vMerge/>
            <w:tcBorders>
              <w:left w:val="single" w:sz="2" w:space="0" w:color="000000"/>
              <w:bottom w:val="single" w:sz="2" w:space="0" w:color="000000"/>
              <w:right w:val="single" w:sz="2" w:space="0" w:color="000000"/>
            </w:tcBorders>
            <w:vAlign w:val="center"/>
          </w:tcPr>
          <w:p w14:paraId="594EE36F" w14:textId="77777777" w:rsidR="00153120" w:rsidRDefault="00153120"/>
        </w:tc>
      </w:tr>
      <w:tr w:rsidR="00153120" w14:paraId="36774124" w14:textId="77777777">
        <w:tc>
          <w:tcPr>
            <w:tcW w:w="450" w:type="dxa"/>
            <w:vMerge w:val="restart"/>
            <w:tcBorders>
              <w:left w:val="single" w:sz="2" w:space="0" w:color="000000"/>
              <w:bottom w:val="single" w:sz="2" w:space="0" w:color="000000"/>
            </w:tcBorders>
            <w:vAlign w:val="center"/>
          </w:tcPr>
          <w:p w14:paraId="10986E56" w14:textId="77777777" w:rsidR="00153120" w:rsidRDefault="000E6263">
            <w:pPr>
              <w:pStyle w:val="TableContents"/>
              <w:jc w:val="center"/>
            </w:pPr>
            <w:r>
              <w:t>4</w:t>
            </w:r>
          </w:p>
        </w:tc>
        <w:tc>
          <w:tcPr>
            <w:tcW w:w="2160" w:type="dxa"/>
            <w:vMerge w:val="restart"/>
            <w:tcBorders>
              <w:left w:val="single" w:sz="2" w:space="0" w:color="000000"/>
              <w:bottom w:val="single" w:sz="2" w:space="0" w:color="000000"/>
            </w:tcBorders>
            <w:vAlign w:val="center"/>
          </w:tcPr>
          <w:p w14:paraId="42CD8E97" w14:textId="77777777" w:rsidR="00153120" w:rsidRDefault="000E6263">
            <w:pPr>
              <w:pStyle w:val="TableContents"/>
              <w:jc w:val="center"/>
            </w:pPr>
            <w:r>
              <w:rPr>
                <w:i/>
                <w:iCs/>
              </w:rPr>
              <w:t>User</w:t>
            </w:r>
            <w:r>
              <w:t xml:space="preserve"> dengan </w:t>
            </w:r>
            <w:r>
              <w:rPr>
                <w:i/>
                <w:iCs/>
              </w:rPr>
              <w:t>role</w:t>
            </w:r>
            <w:r>
              <w:t xml:space="preserve"> administrator dan mahasiswa mengedit </w:t>
            </w:r>
            <w:r>
              <w:rPr>
                <w:i/>
                <w:iCs/>
              </w:rPr>
              <w:t>user</w:t>
            </w:r>
          </w:p>
        </w:tc>
        <w:tc>
          <w:tcPr>
            <w:tcW w:w="2152" w:type="dxa"/>
            <w:tcBorders>
              <w:left w:val="single" w:sz="2" w:space="0" w:color="000000"/>
              <w:bottom w:val="single" w:sz="2" w:space="0" w:color="000000"/>
            </w:tcBorders>
            <w:vAlign w:val="center"/>
          </w:tcPr>
          <w:p w14:paraId="62E41D48" w14:textId="77777777" w:rsidR="00153120" w:rsidRDefault="000E6263">
            <w:pPr>
              <w:pStyle w:val="TableContents"/>
              <w:jc w:val="center"/>
            </w:pPr>
            <w:r>
              <w:t xml:space="preserve">Administrator memilih </w:t>
            </w:r>
            <w:r>
              <w:rPr>
                <w:i/>
                <w:iCs/>
              </w:rPr>
              <w:t>user</w:t>
            </w:r>
            <w:r>
              <w:t xml:space="preserve"> dan mengedit </w:t>
            </w:r>
            <w:r>
              <w:rPr>
                <w:i/>
                <w:iCs/>
              </w:rPr>
              <w:t>form</w:t>
            </w:r>
            <w:r>
              <w:t xml:space="preserve"> </w:t>
            </w:r>
            <w:r>
              <w:rPr>
                <w:i/>
                <w:iCs/>
              </w:rPr>
              <w:t xml:space="preserve">user </w:t>
            </w:r>
            <w:r>
              <w:t>sesuai ketentuan</w:t>
            </w:r>
          </w:p>
        </w:tc>
        <w:tc>
          <w:tcPr>
            <w:tcW w:w="2213" w:type="dxa"/>
            <w:tcBorders>
              <w:left w:val="single" w:sz="2" w:space="0" w:color="000000"/>
              <w:bottom w:val="single" w:sz="2" w:space="0" w:color="000000"/>
            </w:tcBorders>
            <w:vAlign w:val="center"/>
          </w:tcPr>
          <w:p w14:paraId="6444389B" w14:textId="77777777" w:rsidR="00153120" w:rsidRDefault="000E6263">
            <w:pPr>
              <w:pStyle w:val="TableContents"/>
              <w:jc w:val="center"/>
            </w:pPr>
            <w:r>
              <w:t xml:space="preserve">Berhasil mengedit </w:t>
            </w:r>
            <w:r>
              <w:rPr>
                <w:i/>
                <w:iCs/>
              </w:rPr>
              <w:t>user</w:t>
            </w:r>
            <w:r>
              <w:t xml:space="preserve"> ke </w:t>
            </w:r>
            <w:r>
              <w:rPr>
                <w:i/>
                <w:iCs/>
              </w:rPr>
              <w:t>database</w:t>
            </w:r>
          </w:p>
        </w:tc>
        <w:tc>
          <w:tcPr>
            <w:tcW w:w="960" w:type="dxa"/>
            <w:vMerge/>
            <w:tcBorders>
              <w:left w:val="single" w:sz="2" w:space="0" w:color="000000"/>
              <w:bottom w:val="single" w:sz="2" w:space="0" w:color="000000"/>
              <w:right w:val="single" w:sz="2" w:space="0" w:color="000000"/>
            </w:tcBorders>
            <w:vAlign w:val="center"/>
          </w:tcPr>
          <w:p w14:paraId="283C9044" w14:textId="77777777" w:rsidR="00153120" w:rsidRDefault="00153120"/>
        </w:tc>
      </w:tr>
      <w:tr w:rsidR="00153120" w14:paraId="3711A54C" w14:textId="77777777">
        <w:tc>
          <w:tcPr>
            <w:tcW w:w="450" w:type="dxa"/>
            <w:vMerge/>
            <w:tcBorders>
              <w:left w:val="single" w:sz="2" w:space="0" w:color="000000"/>
              <w:bottom w:val="single" w:sz="2" w:space="0" w:color="000000"/>
            </w:tcBorders>
            <w:vAlign w:val="center"/>
          </w:tcPr>
          <w:p w14:paraId="180AE403" w14:textId="77777777" w:rsidR="00153120" w:rsidRDefault="00153120"/>
        </w:tc>
        <w:tc>
          <w:tcPr>
            <w:tcW w:w="2160" w:type="dxa"/>
            <w:vMerge/>
            <w:tcBorders>
              <w:left w:val="single" w:sz="2" w:space="0" w:color="000000"/>
              <w:bottom w:val="single" w:sz="2" w:space="0" w:color="000000"/>
            </w:tcBorders>
            <w:vAlign w:val="center"/>
          </w:tcPr>
          <w:p w14:paraId="74DA0A13" w14:textId="77777777" w:rsidR="00153120" w:rsidRDefault="00153120"/>
        </w:tc>
        <w:tc>
          <w:tcPr>
            <w:tcW w:w="2152" w:type="dxa"/>
            <w:tcBorders>
              <w:left w:val="single" w:sz="2" w:space="0" w:color="000000"/>
              <w:bottom w:val="single" w:sz="2" w:space="0" w:color="000000"/>
            </w:tcBorders>
            <w:vAlign w:val="center"/>
          </w:tcPr>
          <w:p w14:paraId="6BC16393" w14:textId="77777777" w:rsidR="00153120" w:rsidRDefault="000E6263">
            <w:pPr>
              <w:pStyle w:val="TableContents"/>
              <w:jc w:val="center"/>
            </w:pPr>
            <w:r>
              <w:t>Mahasiswa mengedit data pribadi</w:t>
            </w:r>
          </w:p>
        </w:tc>
        <w:tc>
          <w:tcPr>
            <w:tcW w:w="2213" w:type="dxa"/>
            <w:tcBorders>
              <w:left w:val="single" w:sz="2" w:space="0" w:color="000000"/>
              <w:bottom w:val="single" w:sz="2" w:space="0" w:color="000000"/>
            </w:tcBorders>
            <w:vAlign w:val="center"/>
          </w:tcPr>
          <w:p w14:paraId="7515F529" w14:textId="77777777" w:rsidR="00153120" w:rsidRDefault="000E6263">
            <w:pPr>
              <w:pStyle w:val="TableContents"/>
              <w:jc w:val="center"/>
            </w:pPr>
            <w:r>
              <w:t xml:space="preserve">Berhasil mengedit data pribadi ke </w:t>
            </w:r>
            <w:r>
              <w:rPr>
                <w:i/>
                <w:iCs/>
              </w:rPr>
              <w:t>database</w:t>
            </w:r>
          </w:p>
        </w:tc>
        <w:tc>
          <w:tcPr>
            <w:tcW w:w="960" w:type="dxa"/>
            <w:vMerge/>
            <w:tcBorders>
              <w:left w:val="single" w:sz="2" w:space="0" w:color="000000"/>
              <w:bottom w:val="single" w:sz="2" w:space="0" w:color="000000"/>
              <w:right w:val="single" w:sz="2" w:space="0" w:color="000000"/>
            </w:tcBorders>
            <w:vAlign w:val="center"/>
          </w:tcPr>
          <w:p w14:paraId="666B2259" w14:textId="77777777" w:rsidR="00153120" w:rsidRDefault="00153120"/>
        </w:tc>
      </w:tr>
      <w:tr w:rsidR="00153120" w14:paraId="3100FE75" w14:textId="77777777">
        <w:tc>
          <w:tcPr>
            <w:tcW w:w="450" w:type="dxa"/>
            <w:vMerge w:val="restart"/>
            <w:tcBorders>
              <w:left w:val="single" w:sz="2" w:space="0" w:color="000000"/>
              <w:bottom w:val="single" w:sz="2" w:space="0" w:color="000000"/>
            </w:tcBorders>
            <w:vAlign w:val="center"/>
          </w:tcPr>
          <w:p w14:paraId="3AFF1CD7" w14:textId="77777777" w:rsidR="00153120" w:rsidRDefault="000E6263">
            <w:pPr>
              <w:pStyle w:val="TableContents"/>
              <w:jc w:val="center"/>
            </w:pPr>
            <w:r>
              <w:t>5</w:t>
            </w:r>
          </w:p>
        </w:tc>
        <w:tc>
          <w:tcPr>
            <w:tcW w:w="2160" w:type="dxa"/>
            <w:vMerge w:val="restart"/>
            <w:tcBorders>
              <w:left w:val="single" w:sz="2" w:space="0" w:color="000000"/>
              <w:bottom w:val="single" w:sz="2" w:space="0" w:color="000000"/>
            </w:tcBorders>
            <w:vAlign w:val="center"/>
          </w:tcPr>
          <w:p w14:paraId="680241D7" w14:textId="77777777" w:rsidR="00153120" w:rsidRDefault="000E6263">
            <w:pPr>
              <w:pStyle w:val="TableContents"/>
              <w:jc w:val="center"/>
            </w:pPr>
            <w:r>
              <w:rPr>
                <w:i/>
                <w:iCs/>
              </w:rPr>
              <w:t>User</w:t>
            </w:r>
            <w:r>
              <w:t xml:space="preserve"> dengan </w:t>
            </w:r>
            <w:r>
              <w:rPr>
                <w:i/>
                <w:iCs/>
              </w:rPr>
              <w:t>role</w:t>
            </w:r>
            <w:r>
              <w:t xml:space="preserve"> administrator, dosen dan mahasiswa </w:t>
            </w:r>
            <w:r>
              <w:lastRenderedPageBreak/>
              <w:t xml:space="preserve">melihat </w:t>
            </w:r>
            <w:r>
              <w:rPr>
                <w:i/>
                <w:iCs/>
              </w:rPr>
              <w:t>user</w:t>
            </w:r>
          </w:p>
        </w:tc>
        <w:tc>
          <w:tcPr>
            <w:tcW w:w="2152" w:type="dxa"/>
            <w:tcBorders>
              <w:left w:val="single" w:sz="2" w:space="0" w:color="000000"/>
              <w:bottom w:val="single" w:sz="2" w:space="0" w:color="000000"/>
            </w:tcBorders>
            <w:vAlign w:val="center"/>
          </w:tcPr>
          <w:p w14:paraId="39A4B7DD" w14:textId="77777777" w:rsidR="00153120" w:rsidRDefault="000E6263">
            <w:pPr>
              <w:pStyle w:val="TableContents"/>
              <w:jc w:val="center"/>
            </w:pPr>
            <w:r>
              <w:lastRenderedPageBreak/>
              <w:t xml:space="preserve">Administrator dan dosen melihat semua data </w:t>
            </w:r>
            <w:r>
              <w:rPr>
                <w:i/>
                <w:iCs/>
              </w:rPr>
              <w:t>user</w:t>
            </w:r>
          </w:p>
        </w:tc>
        <w:tc>
          <w:tcPr>
            <w:tcW w:w="2213" w:type="dxa"/>
            <w:tcBorders>
              <w:left w:val="single" w:sz="2" w:space="0" w:color="000000"/>
              <w:bottom w:val="single" w:sz="2" w:space="0" w:color="000000"/>
            </w:tcBorders>
            <w:vAlign w:val="center"/>
          </w:tcPr>
          <w:p w14:paraId="7F2E5C31" w14:textId="77777777" w:rsidR="00153120" w:rsidRDefault="000E6263">
            <w:pPr>
              <w:pStyle w:val="TableContents"/>
              <w:jc w:val="center"/>
            </w:pPr>
            <w:r>
              <w:t xml:space="preserve">Berhasil melihat semua data </w:t>
            </w:r>
            <w:r>
              <w:rPr>
                <w:i/>
                <w:iCs/>
              </w:rPr>
              <w:t xml:space="preserve">user </w:t>
            </w:r>
            <w:r>
              <w:t xml:space="preserve">sesuai </w:t>
            </w:r>
            <w:r>
              <w:rPr>
                <w:i/>
                <w:iCs/>
              </w:rPr>
              <w:t>database</w:t>
            </w:r>
          </w:p>
        </w:tc>
        <w:tc>
          <w:tcPr>
            <w:tcW w:w="960" w:type="dxa"/>
            <w:vMerge/>
            <w:tcBorders>
              <w:left w:val="single" w:sz="2" w:space="0" w:color="000000"/>
              <w:bottom w:val="single" w:sz="2" w:space="0" w:color="000000"/>
              <w:right w:val="single" w:sz="2" w:space="0" w:color="000000"/>
            </w:tcBorders>
            <w:vAlign w:val="center"/>
          </w:tcPr>
          <w:p w14:paraId="3093CBDF" w14:textId="77777777" w:rsidR="00153120" w:rsidRDefault="00153120"/>
        </w:tc>
      </w:tr>
      <w:tr w:rsidR="00153120" w14:paraId="62797D69" w14:textId="77777777">
        <w:tc>
          <w:tcPr>
            <w:tcW w:w="450" w:type="dxa"/>
            <w:vMerge/>
            <w:tcBorders>
              <w:left w:val="single" w:sz="2" w:space="0" w:color="000000"/>
              <w:bottom w:val="single" w:sz="2" w:space="0" w:color="000000"/>
            </w:tcBorders>
            <w:vAlign w:val="center"/>
          </w:tcPr>
          <w:p w14:paraId="0E2E9D2F" w14:textId="77777777" w:rsidR="00153120" w:rsidRDefault="00153120"/>
        </w:tc>
        <w:tc>
          <w:tcPr>
            <w:tcW w:w="2160" w:type="dxa"/>
            <w:vMerge/>
            <w:tcBorders>
              <w:left w:val="single" w:sz="2" w:space="0" w:color="000000"/>
              <w:bottom w:val="single" w:sz="2" w:space="0" w:color="000000"/>
            </w:tcBorders>
            <w:vAlign w:val="center"/>
          </w:tcPr>
          <w:p w14:paraId="2D50BCE9" w14:textId="77777777" w:rsidR="00153120" w:rsidRDefault="00153120"/>
        </w:tc>
        <w:tc>
          <w:tcPr>
            <w:tcW w:w="2152" w:type="dxa"/>
            <w:tcBorders>
              <w:left w:val="single" w:sz="2" w:space="0" w:color="000000"/>
              <w:bottom w:val="single" w:sz="2" w:space="0" w:color="000000"/>
            </w:tcBorders>
            <w:vAlign w:val="center"/>
          </w:tcPr>
          <w:p w14:paraId="0D6C1043" w14:textId="77777777" w:rsidR="00153120" w:rsidRDefault="000E6263">
            <w:pPr>
              <w:pStyle w:val="TableContents"/>
              <w:jc w:val="center"/>
            </w:pPr>
            <w:r>
              <w:t>Mahasiswa melihat data pribadi</w:t>
            </w:r>
          </w:p>
        </w:tc>
        <w:tc>
          <w:tcPr>
            <w:tcW w:w="2213" w:type="dxa"/>
            <w:tcBorders>
              <w:left w:val="single" w:sz="2" w:space="0" w:color="000000"/>
              <w:bottom w:val="single" w:sz="2" w:space="0" w:color="000000"/>
            </w:tcBorders>
            <w:vAlign w:val="center"/>
          </w:tcPr>
          <w:p w14:paraId="05B8971C" w14:textId="77777777" w:rsidR="00153120" w:rsidRDefault="000E6263">
            <w:pPr>
              <w:pStyle w:val="TableContents"/>
              <w:jc w:val="center"/>
            </w:pPr>
            <w:r>
              <w:t xml:space="preserve">Berhasil melihat data pribadi sesuai </w:t>
            </w:r>
            <w:r>
              <w:rPr>
                <w:i/>
                <w:iCs/>
              </w:rPr>
              <w:t>database</w:t>
            </w:r>
          </w:p>
        </w:tc>
        <w:tc>
          <w:tcPr>
            <w:tcW w:w="960" w:type="dxa"/>
            <w:vMerge/>
            <w:tcBorders>
              <w:left w:val="single" w:sz="2" w:space="0" w:color="000000"/>
              <w:bottom w:val="single" w:sz="2" w:space="0" w:color="000000"/>
              <w:right w:val="single" w:sz="2" w:space="0" w:color="000000"/>
            </w:tcBorders>
            <w:vAlign w:val="center"/>
          </w:tcPr>
          <w:p w14:paraId="1589CC90" w14:textId="77777777" w:rsidR="00153120" w:rsidRDefault="00153120"/>
        </w:tc>
      </w:tr>
      <w:tr w:rsidR="00153120" w14:paraId="04F96F95" w14:textId="77777777">
        <w:tc>
          <w:tcPr>
            <w:tcW w:w="450" w:type="dxa"/>
            <w:vMerge w:val="restart"/>
            <w:tcBorders>
              <w:left w:val="single" w:sz="2" w:space="0" w:color="000000"/>
              <w:bottom w:val="single" w:sz="2" w:space="0" w:color="000000"/>
            </w:tcBorders>
            <w:vAlign w:val="center"/>
          </w:tcPr>
          <w:p w14:paraId="69CD21D3" w14:textId="77777777" w:rsidR="00153120" w:rsidRDefault="000E6263">
            <w:pPr>
              <w:pStyle w:val="TableContents"/>
              <w:jc w:val="center"/>
            </w:pPr>
            <w:r>
              <w:t>6</w:t>
            </w:r>
          </w:p>
        </w:tc>
        <w:tc>
          <w:tcPr>
            <w:tcW w:w="2160" w:type="dxa"/>
            <w:vMerge w:val="restart"/>
            <w:tcBorders>
              <w:left w:val="single" w:sz="2" w:space="0" w:color="000000"/>
              <w:bottom w:val="single" w:sz="2" w:space="0" w:color="000000"/>
            </w:tcBorders>
            <w:vAlign w:val="center"/>
          </w:tcPr>
          <w:p w14:paraId="7D977F14" w14:textId="77777777" w:rsidR="00153120" w:rsidRDefault="000E6263">
            <w:pPr>
              <w:pStyle w:val="TableContents"/>
              <w:jc w:val="center"/>
            </w:pPr>
            <w:r>
              <w:rPr>
                <w:i/>
                <w:iCs/>
              </w:rPr>
              <w:t>User</w:t>
            </w:r>
            <w:r>
              <w:t xml:space="preserve"> dengan </w:t>
            </w:r>
            <w:r>
              <w:rPr>
                <w:i/>
                <w:iCs/>
              </w:rPr>
              <w:t>role</w:t>
            </w:r>
            <w:r>
              <w:t xml:space="preserve"> dosen menilai nilai mahasiswa</w:t>
            </w:r>
          </w:p>
        </w:tc>
        <w:tc>
          <w:tcPr>
            <w:tcW w:w="2152" w:type="dxa"/>
            <w:tcBorders>
              <w:left w:val="single" w:sz="2" w:space="0" w:color="000000"/>
              <w:bottom w:val="single" w:sz="2" w:space="0" w:color="000000"/>
            </w:tcBorders>
            <w:vAlign w:val="center"/>
          </w:tcPr>
          <w:p w14:paraId="37F323E4" w14:textId="77777777" w:rsidR="00153120" w:rsidRDefault="000E6263">
            <w:pPr>
              <w:pStyle w:val="TableContents"/>
              <w:jc w:val="center"/>
            </w:pPr>
            <w:r>
              <w:t>Memilih mahasiswa dan menilai nilai mahasiswa sesuai ketentuan</w:t>
            </w:r>
          </w:p>
        </w:tc>
        <w:tc>
          <w:tcPr>
            <w:tcW w:w="2213" w:type="dxa"/>
            <w:tcBorders>
              <w:left w:val="single" w:sz="2" w:space="0" w:color="000000"/>
              <w:bottom w:val="single" w:sz="2" w:space="0" w:color="000000"/>
            </w:tcBorders>
            <w:vAlign w:val="center"/>
          </w:tcPr>
          <w:p w14:paraId="05B4C4F6" w14:textId="77777777" w:rsidR="00153120" w:rsidRDefault="000E6263">
            <w:pPr>
              <w:pStyle w:val="TableContents"/>
              <w:jc w:val="center"/>
            </w:pPr>
            <w:r>
              <w:t xml:space="preserve">Berhasil menilai nilai mahasiswa ke </w:t>
            </w:r>
            <w:r>
              <w:rPr>
                <w:i/>
                <w:iCs/>
              </w:rPr>
              <w:t>database</w:t>
            </w:r>
          </w:p>
        </w:tc>
        <w:tc>
          <w:tcPr>
            <w:tcW w:w="960" w:type="dxa"/>
            <w:vMerge/>
            <w:tcBorders>
              <w:left w:val="single" w:sz="2" w:space="0" w:color="000000"/>
              <w:bottom w:val="single" w:sz="2" w:space="0" w:color="000000"/>
              <w:right w:val="single" w:sz="2" w:space="0" w:color="000000"/>
            </w:tcBorders>
            <w:vAlign w:val="center"/>
          </w:tcPr>
          <w:p w14:paraId="02F4D0C3" w14:textId="77777777" w:rsidR="00153120" w:rsidRDefault="00153120"/>
        </w:tc>
      </w:tr>
      <w:tr w:rsidR="00153120" w14:paraId="6AEF4F54" w14:textId="77777777">
        <w:tc>
          <w:tcPr>
            <w:tcW w:w="450" w:type="dxa"/>
            <w:vMerge/>
            <w:tcBorders>
              <w:left w:val="single" w:sz="2" w:space="0" w:color="000000"/>
              <w:bottom w:val="single" w:sz="2" w:space="0" w:color="000000"/>
            </w:tcBorders>
            <w:vAlign w:val="center"/>
          </w:tcPr>
          <w:p w14:paraId="703A5715" w14:textId="77777777" w:rsidR="00153120" w:rsidRDefault="00153120"/>
        </w:tc>
        <w:tc>
          <w:tcPr>
            <w:tcW w:w="2160" w:type="dxa"/>
            <w:vMerge/>
            <w:tcBorders>
              <w:left w:val="single" w:sz="2" w:space="0" w:color="000000"/>
              <w:bottom w:val="single" w:sz="2" w:space="0" w:color="000000"/>
            </w:tcBorders>
            <w:vAlign w:val="center"/>
          </w:tcPr>
          <w:p w14:paraId="092BBB0E" w14:textId="77777777" w:rsidR="00153120" w:rsidRDefault="00153120"/>
        </w:tc>
        <w:tc>
          <w:tcPr>
            <w:tcW w:w="2152" w:type="dxa"/>
            <w:tcBorders>
              <w:left w:val="single" w:sz="2" w:space="0" w:color="000000"/>
              <w:bottom w:val="single" w:sz="2" w:space="0" w:color="000000"/>
            </w:tcBorders>
            <w:vAlign w:val="center"/>
          </w:tcPr>
          <w:p w14:paraId="6DB3CB25" w14:textId="77777777" w:rsidR="00153120" w:rsidRDefault="000E6263">
            <w:pPr>
              <w:pStyle w:val="TableContents"/>
              <w:jc w:val="center"/>
            </w:pPr>
            <w:r>
              <w:t>Memilih mahasiswa dan tidak menilai nilai mahasiswa sesuai ketentuan</w:t>
            </w:r>
          </w:p>
        </w:tc>
        <w:tc>
          <w:tcPr>
            <w:tcW w:w="2213" w:type="dxa"/>
            <w:tcBorders>
              <w:left w:val="single" w:sz="2" w:space="0" w:color="000000"/>
              <w:bottom w:val="single" w:sz="2" w:space="0" w:color="000000"/>
            </w:tcBorders>
            <w:vAlign w:val="center"/>
          </w:tcPr>
          <w:p w14:paraId="25853A16" w14:textId="77777777" w:rsidR="00153120" w:rsidRDefault="000E6263">
            <w:pPr>
              <w:pStyle w:val="TableContents"/>
              <w:jc w:val="center"/>
            </w:pPr>
            <w:r>
              <w:t xml:space="preserve">Gagal menilai nilai mahasiswa dan mendapatkan pesan </w:t>
            </w:r>
            <w:r>
              <w:rPr>
                <w:i/>
                <w:iCs/>
              </w:rPr>
              <w:t>error</w:t>
            </w:r>
          </w:p>
        </w:tc>
        <w:tc>
          <w:tcPr>
            <w:tcW w:w="960" w:type="dxa"/>
            <w:vMerge/>
            <w:tcBorders>
              <w:left w:val="single" w:sz="2" w:space="0" w:color="000000"/>
              <w:bottom w:val="single" w:sz="2" w:space="0" w:color="000000"/>
              <w:right w:val="single" w:sz="2" w:space="0" w:color="000000"/>
            </w:tcBorders>
            <w:vAlign w:val="center"/>
          </w:tcPr>
          <w:p w14:paraId="03122A59" w14:textId="77777777" w:rsidR="00153120" w:rsidRDefault="00153120"/>
        </w:tc>
      </w:tr>
      <w:tr w:rsidR="00153120" w14:paraId="70527D47" w14:textId="77777777">
        <w:tc>
          <w:tcPr>
            <w:tcW w:w="450" w:type="dxa"/>
            <w:vMerge w:val="restart"/>
            <w:tcBorders>
              <w:left w:val="single" w:sz="2" w:space="0" w:color="000000"/>
              <w:bottom w:val="single" w:sz="2" w:space="0" w:color="000000"/>
            </w:tcBorders>
            <w:vAlign w:val="center"/>
          </w:tcPr>
          <w:p w14:paraId="79C32FCB" w14:textId="77777777" w:rsidR="00153120" w:rsidRDefault="000E6263">
            <w:pPr>
              <w:pStyle w:val="TableContents"/>
              <w:jc w:val="center"/>
            </w:pPr>
            <w:r>
              <w:t>7</w:t>
            </w:r>
          </w:p>
        </w:tc>
        <w:tc>
          <w:tcPr>
            <w:tcW w:w="2160" w:type="dxa"/>
            <w:vMerge w:val="restart"/>
            <w:tcBorders>
              <w:left w:val="single" w:sz="2" w:space="0" w:color="000000"/>
              <w:bottom w:val="single" w:sz="2" w:space="0" w:color="000000"/>
            </w:tcBorders>
            <w:vAlign w:val="center"/>
          </w:tcPr>
          <w:p w14:paraId="500D6D44" w14:textId="77777777" w:rsidR="00153120" w:rsidRDefault="000E6263">
            <w:pPr>
              <w:pStyle w:val="TableContents"/>
              <w:jc w:val="center"/>
            </w:pPr>
            <w:r>
              <w:rPr>
                <w:i/>
                <w:iCs/>
              </w:rPr>
              <w:t>User</w:t>
            </w:r>
            <w:r>
              <w:t xml:space="preserve"> dengan </w:t>
            </w:r>
            <w:r>
              <w:rPr>
                <w:i/>
                <w:iCs/>
              </w:rPr>
              <w:t>role</w:t>
            </w:r>
            <w:r>
              <w:t xml:space="preserve"> </w:t>
            </w:r>
            <w:r>
              <w:rPr>
                <w:i/>
                <w:iCs/>
              </w:rPr>
              <w:t>scrum master</w:t>
            </w:r>
            <w:r>
              <w:t xml:space="preserve"> melakukan menambah </w:t>
            </w:r>
            <w:r>
              <w:rPr>
                <w:i/>
                <w:iCs/>
              </w:rPr>
              <w:t>team</w:t>
            </w:r>
          </w:p>
        </w:tc>
        <w:tc>
          <w:tcPr>
            <w:tcW w:w="2152" w:type="dxa"/>
            <w:tcBorders>
              <w:left w:val="single" w:sz="2" w:space="0" w:color="000000"/>
              <w:bottom w:val="single" w:sz="2" w:space="0" w:color="000000"/>
            </w:tcBorders>
            <w:vAlign w:val="center"/>
          </w:tcPr>
          <w:p w14:paraId="2E25A08C" w14:textId="77777777" w:rsidR="00153120" w:rsidRDefault="000E6263">
            <w:pPr>
              <w:pStyle w:val="TableContents"/>
              <w:jc w:val="center"/>
            </w:pPr>
            <w:r>
              <w:t xml:space="preserve">Mengisi </w:t>
            </w:r>
            <w:r>
              <w:rPr>
                <w:i/>
                <w:iCs/>
              </w:rPr>
              <w:t>form</w:t>
            </w:r>
            <w:r>
              <w:t xml:space="preserve"> </w:t>
            </w:r>
            <w:r>
              <w:rPr>
                <w:i/>
                <w:iCs/>
              </w:rPr>
              <w:t xml:space="preserve">team </w:t>
            </w:r>
            <w:r>
              <w:t>sesuai ketentuan</w:t>
            </w:r>
          </w:p>
        </w:tc>
        <w:tc>
          <w:tcPr>
            <w:tcW w:w="2213" w:type="dxa"/>
            <w:tcBorders>
              <w:left w:val="single" w:sz="2" w:space="0" w:color="000000"/>
              <w:bottom w:val="single" w:sz="2" w:space="0" w:color="000000"/>
            </w:tcBorders>
            <w:vAlign w:val="center"/>
          </w:tcPr>
          <w:p w14:paraId="748CE257" w14:textId="77777777" w:rsidR="00153120" w:rsidRDefault="000E6263">
            <w:pPr>
              <w:pStyle w:val="TableContents"/>
              <w:jc w:val="center"/>
            </w:pPr>
            <w:r>
              <w:t xml:space="preserve">Berhasil menambah </w:t>
            </w:r>
            <w:r>
              <w:rPr>
                <w:i/>
                <w:iCs/>
              </w:rPr>
              <w:t xml:space="preserve">team </w:t>
            </w:r>
            <w:r>
              <w:t xml:space="preserve">ke dalam </w:t>
            </w:r>
            <w:r>
              <w:rPr>
                <w:i/>
                <w:iCs/>
              </w:rPr>
              <w:t>database</w:t>
            </w:r>
          </w:p>
        </w:tc>
        <w:tc>
          <w:tcPr>
            <w:tcW w:w="960" w:type="dxa"/>
            <w:vMerge/>
            <w:tcBorders>
              <w:left w:val="single" w:sz="2" w:space="0" w:color="000000"/>
              <w:bottom w:val="single" w:sz="2" w:space="0" w:color="000000"/>
              <w:right w:val="single" w:sz="2" w:space="0" w:color="000000"/>
            </w:tcBorders>
            <w:vAlign w:val="center"/>
          </w:tcPr>
          <w:p w14:paraId="5BD40862" w14:textId="77777777" w:rsidR="00153120" w:rsidRDefault="00153120"/>
        </w:tc>
      </w:tr>
      <w:tr w:rsidR="00153120" w14:paraId="128F84B0" w14:textId="77777777">
        <w:tc>
          <w:tcPr>
            <w:tcW w:w="450" w:type="dxa"/>
            <w:vMerge/>
            <w:tcBorders>
              <w:left w:val="single" w:sz="2" w:space="0" w:color="000000"/>
              <w:bottom w:val="single" w:sz="2" w:space="0" w:color="000000"/>
            </w:tcBorders>
            <w:vAlign w:val="center"/>
          </w:tcPr>
          <w:p w14:paraId="279CF94A" w14:textId="77777777" w:rsidR="00153120" w:rsidRDefault="00153120"/>
        </w:tc>
        <w:tc>
          <w:tcPr>
            <w:tcW w:w="2160" w:type="dxa"/>
            <w:vMerge/>
            <w:tcBorders>
              <w:left w:val="single" w:sz="2" w:space="0" w:color="000000"/>
              <w:bottom w:val="single" w:sz="2" w:space="0" w:color="000000"/>
            </w:tcBorders>
            <w:vAlign w:val="center"/>
          </w:tcPr>
          <w:p w14:paraId="4C146652" w14:textId="77777777" w:rsidR="00153120" w:rsidRDefault="00153120"/>
        </w:tc>
        <w:tc>
          <w:tcPr>
            <w:tcW w:w="2152" w:type="dxa"/>
            <w:tcBorders>
              <w:left w:val="single" w:sz="2" w:space="0" w:color="000000"/>
              <w:bottom w:val="single" w:sz="2" w:space="0" w:color="000000"/>
            </w:tcBorders>
            <w:vAlign w:val="center"/>
          </w:tcPr>
          <w:p w14:paraId="45A63AD8" w14:textId="77777777" w:rsidR="00153120" w:rsidRDefault="000E6263">
            <w:pPr>
              <w:pStyle w:val="TableContents"/>
              <w:jc w:val="center"/>
            </w:pPr>
            <w:r>
              <w:t xml:space="preserve">Tidak mengisi </w:t>
            </w:r>
            <w:r>
              <w:rPr>
                <w:i/>
                <w:iCs/>
              </w:rPr>
              <w:t>form</w:t>
            </w:r>
            <w:r>
              <w:t xml:space="preserve"> </w:t>
            </w:r>
            <w:r>
              <w:rPr>
                <w:i/>
                <w:iCs/>
              </w:rPr>
              <w:t xml:space="preserve">team </w:t>
            </w:r>
            <w:r>
              <w:t>sesuai ketentuan</w:t>
            </w:r>
          </w:p>
        </w:tc>
        <w:tc>
          <w:tcPr>
            <w:tcW w:w="2213" w:type="dxa"/>
            <w:tcBorders>
              <w:left w:val="single" w:sz="2" w:space="0" w:color="000000"/>
              <w:bottom w:val="single" w:sz="2" w:space="0" w:color="000000"/>
            </w:tcBorders>
            <w:vAlign w:val="center"/>
          </w:tcPr>
          <w:p w14:paraId="152C4F42" w14:textId="77777777" w:rsidR="00153120" w:rsidRDefault="000E6263">
            <w:pPr>
              <w:pStyle w:val="TableContents"/>
              <w:jc w:val="center"/>
            </w:pPr>
            <w:r>
              <w:t xml:space="preserve">Gagal menambah </w:t>
            </w:r>
            <w:r>
              <w:rPr>
                <w:i/>
                <w:iCs/>
              </w:rPr>
              <w:t>team</w:t>
            </w:r>
            <w:r>
              <w:t xml:space="preserve"> dan mendapatkan pesan </w:t>
            </w:r>
            <w:r>
              <w:rPr>
                <w:i/>
                <w:iCs/>
              </w:rPr>
              <w:t>error</w:t>
            </w:r>
          </w:p>
        </w:tc>
        <w:tc>
          <w:tcPr>
            <w:tcW w:w="960" w:type="dxa"/>
            <w:vMerge/>
            <w:tcBorders>
              <w:left w:val="single" w:sz="2" w:space="0" w:color="000000"/>
              <w:bottom w:val="single" w:sz="2" w:space="0" w:color="000000"/>
              <w:right w:val="single" w:sz="2" w:space="0" w:color="000000"/>
            </w:tcBorders>
            <w:vAlign w:val="center"/>
          </w:tcPr>
          <w:p w14:paraId="5FE941D5" w14:textId="77777777" w:rsidR="00153120" w:rsidRDefault="00153120"/>
        </w:tc>
      </w:tr>
      <w:tr w:rsidR="00153120" w14:paraId="4C0266C4" w14:textId="77777777">
        <w:tc>
          <w:tcPr>
            <w:tcW w:w="450" w:type="dxa"/>
            <w:vMerge w:val="restart"/>
            <w:tcBorders>
              <w:left w:val="single" w:sz="2" w:space="0" w:color="000000"/>
              <w:bottom w:val="single" w:sz="2" w:space="0" w:color="000000"/>
            </w:tcBorders>
            <w:vAlign w:val="center"/>
          </w:tcPr>
          <w:p w14:paraId="26E21487" w14:textId="77777777" w:rsidR="00153120" w:rsidRDefault="000E6263">
            <w:pPr>
              <w:pStyle w:val="TableContents"/>
              <w:jc w:val="center"/>
            </w:pPr>
            <w:r>
              <w:t>8</w:t>
            </w:r>
          </w:p>
        </w:tc>
        <w:tc>
          <w:tcPr>
            <w:tcW w:w="2160" w:type="dxa"/>
            <w:vMerge w:val="restart"/>
            <w:tcBorders>
              <w:left w:val="single" w:sz="2" w:space="0" w:color="000000"/>
              <w:bottom w:val="single" w:sz="2" w:space="0" w:color="000000"/>
            </w:tcBorders>
            <w:vAlign w:val="center"/>
          </w:tcPr>
          <w:p w14:paraId="4A3A488C" w14:textId="77777777" w:rsidR="00153120" w:rsidRDefault="000E6263">
            <w:pPr>
              <w:pStyle w:val="TableContents"/>
              <w:jc w:val="center"/>
            </w:pPr>
            <w:r>
              <w:rPr>
                <w:i/>
                <w:iCs/>
              </w:rPr>
              <w:t>User</w:t>
            </w:r>
            <w:r>
              <w:t xml:space="preserve"> dengan </w:t>
            </w:r>
            <w:r>
              <w:rPr>
                <w:i/>
                <w:iCs/>
              </w:rPr>
              <w:t>role</w:t>
            </w:r>
            <w:r>
              <w:t xml:space="preserve"> </w:t>
            </w:r>
            <w:r>
              <w:rPr>
                <w:i/>
                <w:iCs/>
              </w:rPr>
              <w:t>scrum master</w:t>
            </w:r>
            <w:r>
              <w:t xml:space="preserve"> melakukan </w:t>
            </w:r>
            <w:r>
              <w:rPr>
                <w:i/>
                <w:iCs/>
              </w:rPr>
              <w:t>assign</w:t>
            </w:r>
            <w:r>
              <w:t xml:space="preserve"> mahasiswa ke </w:t>
            </w:r>
            <w:r>
              <w:rPr>
                <w:i/>
                <w:iCs/>
              </w:rPr>
              <w:t>team</w:t>
            </w:r>
          </w:p>
        </w:tc>
        <w:tc>
          <w:tcPr>
            <w:tcW w:w="2152" w:type="dxa"/>
            <w:tcBorders>
              <w:left w:val="single" w:sz="2" w:space="0" w:color="000000"/>
              <w:bottom w:val="single" w:sz="2" w:space="0" w:color="000000"/>
            </w:tcBorders>
            <w:vAlign w:val="center"/>
          </w:tcPr>
          <w:p w14:paraId="38FE03F8" w14:textId="77777777" w:rsidR="00153120" w:rsidRDefault="000E6263">
            <w:pPr>
              <w:pStyle w:val="TableContents"/>
              <w:jc w:val="center"/>
            </w:pPr>
            <w:r>
              <w:rPr>
                <w:i/>
                <w:iCs/>
              </w:rPr>
              <w:t xml:space="preserve">Assign </w:t>
            </w:r>
            <w:r>
              <w:t xml:space="preserve">mahasiswa ke dalam </w:t>
            </w:r>
            <w:r>
              <w:rPr>
                <w:i/>
                <w:iCs/>
              </w:rPr>
              <w:t>team</w:t>
            </w:r>
            <w:r>
              <w:t xml:space="preserve"> yang tersedia sesuai ketentuan</w:t>
            </w:r>
          </w:p>
        </w:tc>
        <w:tc>
          <w:tcPr>
            <w:tcW w:w="2213" w:type="dxa"/>
            <w:tcBorders>
              <w:left w:val="single" w:sz="2" w:space="0" w:color="000000"/>
              <w:bottom w:val="single" w:sz="2" w:space="0" w:color="000000"/>
            </w:tcBorders>
            <w:vAlign w:val="center"/>
          </w:tcPr>
          <w:p w14:paraId="03EB0429" w14:textId="77777777" w:rsidR="00153120" w:rsidRDefault="000E6263">
            <w:pPr>
              <w:pStyle w:val="TableContents"/>
              <w:jc w:val="center"/>
            </w:pPr>
            <w:r>
              <w:t xml:space="preserve">Berhasil </w:t>
            </w:r>
            <w:r>
              <w:rPr>
                <w:i/>
                <w:iCs/>
              </w:rPr>
              <w:t>assign</w:t>
            </w:r>
            <w:r>
              <w:t xml:space="preserve"> mahasiswa ke dalam </w:t>
            </w:r>
            <w:r>
              <w:rPr>
                <w:i/>
                <w:iCs/>
              </w:rPr>
              <w:t>team</w:t>
            </w:r>
          </w:p>
        </w:tc>
        <w:tc>
          <w:tcPr>
            <w:tcW w:w="960" w:type="dxa"/>
            <w:vMerge/>
            <w:tcBorders>
              <w:left w:val="single" w:sz="2" w:space="0" w:color="000000"/>
              <w:bottom w:val="single" w:sz="2" w:space="0" w:color="000000"/>
              <w:right w:val="single" w:sz="2" w:space="0" w:color="000000"/>
            </w:tcBorders>
            <w:vAlign w:val="center"/>
          </w:tcPr>
          <w:p w14:paraId="6A0B3BCF" w14:textId="77777777" w:rsidR="00153120" w:rsidRDefault="00153120"/>
        </w:tc>
      </w:tr>
      <w:tr w:rsidR="00153120" w14:paraId="23667A32" w14:textId="77777777">
        <w:tc>
          <w:tcPr>
            <w:tcW w:w="450" w:type="dxa"/>
            <w:vMerge/>
            <w:tcBorders>
              <w:left w:val="single" w:sz="2" w:space="0" w:color="000000"/>
              <w:bottom w:val="single" w:sz="2" w:space="0" w:color="000000"/>
            </w:tcBorders>
            <w:vAlign w:val="center"/>
          </w:tcPr>
          <w:p w14:paraId="132D3CA1" w14:textId="77777777" w:rsidR="00153120" w:rsidRDefault="00153120"/>
        </w:tc>
        <w:tc>
          <w:tcPr>
            <w:tcW w:w="2160" w:type="dxa"/>
            <w:vMerge/>
            <w:tcBorders>
              <w:left w:val="single" w:sz="2" w:space="0" w:color="000000"/>
              <w:bottom w:val="single" w:sz="2" w:space="0" w:color="000000"/>
            </w:tcBorders>
            <w:vAlign w:val="center"/>
          </w:tcPr>
          <w:p w14:paraId="497BB4A5" w14:textId="77777777" w:rsidR="00153120" w:rsidRDefault="00153120"/>
        </w:tc>
        <w:tc>
          <w:tcPr>
            <w:tcW w:w="2152" w:type="dxa"/>
            <w:tcBorders>
              <w:left w:val="single" w:sz="2" w:space="0" w:color="000000"/>
              <w:bottom w:val="single" w:sz="2" w:space="0" w:color="000000"/>
            </w:tcBorders>
            <w:vAlign w:val="center"/>
          </w:tcPr>
          <w:p w14:paraId="29CDF4B6" w14:textId="77777777" w:rsidR="00153120" w:rsidRDefault="000E6263">
            <w:pPr>
              <w:pStyle w:val="TableContents"/>
              <w:jc w:val="center"/>
            </w:pPr>
            <w:r>
              <w:rPr>
                <w:i/>
                <w:iCs/>
              </w:rPr>
              <w:t xml:space="preserve">Assign </w:t>
            </w:r>
            <w:r>
              <w:t xml:space="preserve">mahasiswa ke dalam </w:t>
            </w:r>
            <w:r>
              <w:rPr>
                <w:i/>
                <w:iCs/>
              </w:rPr>
              <w:t>team</w:t>
            </w:r>
            <w:r>
              <w:t xml:space="preserve"> yang tersedia tidak sesuai ketentuan</w:t>
            </w:r>
          </w:p>
        </w:tc>
        <w:tc>
          <w:tcPr>
            <w:tcW w:w="2213" w:type="dxa"/>
            <w:tcBorders>
              <w:left w:val="single" w:sz="2" w:space="0" w:color="000000"/>
              <w:bottom w:val="single" w:sz="2" w:space="0" w:color="000000"/>
            </w:tcBorders>
            <w:vAlign w:val="center"/>
          </w:tcPr>
          <w:p w14:paraId="5D31AAA1" w14:textId="77777777" w:rsidR="00153120" w:rsidRDefault="000E6263">
            <w:pPr>
              <w:pStyle w:val="TableContents"/>
              <w:jc w:val="center"/>
            </w:pPr>
            <w:r>
              <w:t xml:space="preserve">Gagal </w:t>
            </w:r>
            <w:r>
              <w:rPr>
                <w:i/>
                <w:iCs/>
              </w:rPr>
              <w:t>assign</w:t>
            </w:r>
            <w:r>
              <w:t xml:space="preserve"> mahasiswa ke dalam </w:t>
            </w:r>
            <w:r>
              <w:rPr>
                <w:i/>
                <w:iCs/>
              </w:rPr>
              <w:t>team</w:t>
            </w:r>
            <w:r>
              <w:t xml:space="preserve"> dan mendapatkan pesan </w:t>
            </w:r>
            <w:r>
              <w:rPr>
                <w:i/>
                <w:iCs/>
              </w:rPr>
              <w:t>error</w:t>
            </w:r>
          </w:p>
        </w:tc>
        <w:tc>
          <w:tcPr>
            <w:tcW w:w="960" w:type="dxa"/>
            <w:vMerge/>
            <w:tcBorders>
              <w:left w:val="single" w:sz="2" w:space="0" w:color="000000"/>
              <w:bottom w:val="single" w:sz="2" w:space="0" w:color="000000"/>
              <w:right w:val="single" w:sz="2" w:space="0" w:color="000000"/>
            </w:tcBorders>
            <w:vAlign w:val="center"/>
          </w:tcPr>
          <w:p w14:paraId="556BCB63" w14:textId="77777777" w:rsidR="00153120" w:rsidRDefault="00153120"/>
        </w:tc>
      </w:tr>
      <w:tr w:rsidR="00153120" w14:paraId="283631B6" w14:textId="77777777">
        <w:tc>
          <w:tcPr>
            <w:tcW w:w="450" w:type="dxa"/>
            <w:vMerge w:val="restart"/>
            <w:tcBorders>
              <w:left w:val="single" w:sz="2" w:space="0" w:color="000000"/>
              <w:bottom w:val="single" w:sz="2" w:space="0" w:color="000000"/>
            </w:tcBorders>
            <w:vAlign w:val="center"/>
          </w:tcPr>
          <w:p w14:paraId="2D6A92DA" w14:textId="77777777" w:rsidR="00153120" w:rsidRDefault="000E6263">
            <w:pPr>
              <w:pStyle w:val="TableContents"/>
              <w:jc w:val="center"/>
            </w:pPr>
            <w:r>
              <w:t>9</w:t>
            </w:r>
          </w:p>
        </w:tc>
        <w:tc>
          <w:tcPr>
            <w:tcW w:w="2160" w:type="dxa"/>
            <w:vMerge w:val="restart"/>
            <w:tcBorders>
              <w:left w:val="single" w:sz="2" w:space="0" w:color="000000"/>
              <w:bottom w:val="single" w:sz="2" w:space="0" w:color="000000"/>
            </w:tcBorders>
            <w:vAlign w:val="center"/>
          </w:tcPr>
          <w:p w14:paraId="6C9081FF" w14:textId="77777777" w:rsidR="00153120" w:rsidRDefault="000E6263">
            <w:pPr>
              <w:pStyle w:val="TableContents"/>
              <w:jc w:val="center"/>
            </w:pPr>
            <w:r>
              <w:rPr>
                <w:i/>
                <w:iCs/>
              </w:rPr>
              <w:t>User</w:t>
            </w:r>
            <w:r>
              <w:t xml:space="preserve"> dengan </w:t>
            </w:r>
            <w:r>
              <w:rPr>
                <w:i/>
                <w:iCs/>
              </w:rPr>
              <w:t>role</w:t>
            </w:r>
            <w:r>
              <w:t xml:space="preserve"> </w:t>
            </w:r>
            <w:r>
              <w:rPr>
                <w:i/>
                <w:iCs/>
              </w:rPr>
              <w:t>scrum master</w:t>
            </w:r>
            <w:r>
              <w:t xml:space="preserve"> melakukan </w:t>
            </w:r>
            <w:r>
              <w:rPr>
                <w:i/>
                <w:iCs/>
              </w:rPr>
              <w:t xml:space="preserve">assign project </w:t>
            </w:r>
            <w:r>
              <w:t>ke</w:t>
            </w:r>
            <w:r>
              <w:rPr>
                <w:i/>
                <w:iCs/>
              </w:rPr>
              <w:t xml:space="preserve"> team</w:t>
            </w:r>
          </w:p>
        </w:tc>
        <w:tc>
          <w:tcPr>
            <w:tcW w:w="2152" w:type="dxa"/>
            <w:tcBorders>
              <w:left w:val="single" w:sz="2" w:space="0" w:color="000000"/>
              <w:bottom w:val="single" w:sz="2" w:space="0" w:color="000000"/>
            </w:tcBorders>
            <w:vAlign w:val="center"/>
          </w:tcPr>
          <w:p w14:paraId="7ED7F471" w14:textId="77777777" w:rsidR="00153120" w:rsidRDefault="000E6263">
            <w:pPr>
              <w:pStyle w:val="TableContents"/>
              <w:jc w:val="center"/>
            </w:pPr>
            <w:r>
              <w:rPr>
                <w:i/>
                <w:iCs/>
              </w:rPr>
              <w:t>Assign project</w:t>
            </w:r>
            <w:r>
              <w:t xml:space="preserve"> ke dalam </w:t>
            </w:r>
            <w:r>
              <w:rPr>
                <w:i/>
                <w:iCs/>
              </w:rPr>
              <w:t>team</w:t>
            </w:r>
            <w:r>
              <w:t xml:space="preserve"> yang tersedia sesuai ketentuan</w:t>
            </w:r>
          </w:p>
        </w:tc>
        <w:tc>
          <w:tcPr>
            <w:tcW w:w="2213" w:type="dxa"/>
            <w:tcBorders>
              <w:left w:val="single" w:sz="2" w:space="0" w:color="000000"/>
              <w:bottom w:val="single" w:sz="2" w:space="0" w:color="000000"/>
            </w:tcBorders>
            <w:vAlign w:val="center"/>
          </w:tcPr>
          <w:p w14:paraId="3DC986F7" w14:textId="77777777" w:rsidR="00153120" w:rsidRDefault="000E6263">
            <w:pPr>
              <w:pStyle w:val="TableContents"/>
              <w:jc w:val="center"/>
            </w:pPr>
            <w:r>
              <w:t xml:space="preserve">Berhasil </w:t>
            </w:r>
            <w:r>
              <w:rPr>
                <w:i/>
                <w:iCs/>
              </w:rPr>
              <w:t>assign</w:t>
            </w:r>
            <w:r>
              <w:t xml:space="preserve"> </w:t>
            </w:r>
            <w:r>
              <w:rPr>
                <w:i/>
                <w:iCs/>
              </w:rPr>
              <w:t>project</w:t>
            </w:r>
            <w:r>
              <w:t xml:space="preserve"> ke dalam </w:t>
            </w:r>
            <w:r>
              <w:rPr>
                <w:i/>
                <w:iCs/>
              </w:rPr>
              <w:t>team</w:t>
            </w:r>
          </w:p>
        </w:tc>
        <w:tc>
          <w:tcPr>
            <w:tcW w:w="960" w:type="dxa"/>
            <w:vMerge/>
            <w:tcBorders>
              <w:left w:val="single" w:sz="2" w:space="0" w:color="000000"/>
              <w:bottom w:val="single" w:sz="2" w:space="0" w:color="000000"/>
              <w:right w:val="single" w:sz="2" w:space="0" w:color="000000"/>
            </w:tcBorders>
            <w:vAlign w:val="center"/>
          </w:tcPr>
          <w:p w14:paraId="774B8B91" w14:textId="77777777" w:rsidR="00153120" w:rsidRDefault="00153120"/>
        </w:tc>
      </w:tr>
      <w:tr w:rsidR="00153120" w14:paraId="2F013432" w14:textId="77777777">
        <w:tc>
          <w:tcPr>
            <w:tcW w:w="450" w:type="dxa"/>
            <w:vMerge/>
            <w:tcBorders>
              <w:left w:val="single" w:sz="2" w:space="0" w:color="000000"/>
              <w:bottom w:val="single" w:sz="2" w:space="0" w:color="000000"/>
            </w:tcBorders>
            <w:vAlign w:val="center"/>
          </w:tcPr>
          <w:p w14:paraId="421DECA8" w14:textId="77777777" w:rsidR="00153120" w:rsidRDefault="00153120"/>
        </w:tc>
        <w:tc>
          <w:tcPr>
            <w:tcW w:w="2160" w:type="dxa"/>
            <w:vMerge/>
            <w:tcBorders>
              <w:left w:val="single" w:sz="2" w:space="0" w:color="000000"/>
              <w:bottom w:val="single" w:sz="2" w:space="0" w:color="000000"/>
            </w:tcBorders>
            <w:vAlign w:val="center"/>
          </w:tcPr>
          <w:p w14:paraId="110CC532" w14:textId="77777777" w:rsidR="00153120" w:rsidRDefault="00153120"/>
        </w:tc>
        <w:tc>
          <w:tcPr>
            <w:tcW w:w="2152" w:type="dxa"/>
            <w:tcBorders>
              <w:left w:val="single" w:sz="2" w:space="0" w:color="000000"/>
              <w:bottom w:val="single" w:sz="2" w:space="0" w:color="000000"/>
            </w:tcBorders>
            <w:vAlign w:val="center"/>
          </w:tcPr>
          <w:p w14:paraId="31F5D2AD" w14:textId="77777777" w:rsidR="00153120" w:rsidRDefault="000E6263">
            <w:pPr>
              <w:pStyle w:val="TableContents"/>
              <w:jc w:val="center"/>
            </w:pPr>
            <w:r>
              <w:rPr>
                <w:i/>
                <w:iCs/>
              </w:rPr>
              <w:t>Assign project</w:t>
            </w:r>
            <w:r>
              <w:t xml:space="preserve"> ke dalam </w:t>
            </w:r>
            <w:r>
              <w:rPr>
                <w:i/>
                <w:iCs/>
              </w:rPr>
              <w:t>team</w:t>
            </w:r>
            <w:r>
              <w:t xml:space="preserve"> yang tersedia tidak sesuai ketentuan</w:t>
            </w:r>
          </w:p>
        </w:tc>
        <w:tc>
          <w:tcPr>
            <w:tcW w:w="2213" w:type="dxa"/>
            <w:tcBorders>
              <w:left w:val="single" w:sz="2" w:space="0" w:color="000000"/>
              <w:bottom w:val="single" w:sz="2" w:space="0" w:color="000000"/>
            </w:tcBorders>
            <w:vAlign w:val="center"/>
          </w:tcPr>
          <w:p w14:paraId="3EA00393" w14:textId="77777777" w:rsidR="00153120" w:rsidRDefault="000E6263">
            <w:pPr>
              <w:pStyle w:val="TableContents"/>
              <w:jc w:val="center"/>
            </w:pPr>
            <w:r>
              <w:t xml:space="preserve">Gagal </w:t>
            </w:r>
            <w:r>
              <w:rPr>
                <w:i/>
                <w:iCs/>
              </w:rPr>
              <w:t>assign</w:t>
            </w:r>
            <w:r>
              <w:t xml:space="preserve"> </w:t>
            </w:r>
            <w:r>
              <w:rPr>
                <w:i/>
                <w:iCs/>
              </w:rPr>
              <w:t>project</w:t>
            </w:r>
            <w:r>
              <w:t xml:space="preserve"> ke dalam </w:t>
            </w:r>
            <w:r>
              <w:rPr>
                <w:i/>
                <w:iCs/>
              </w:rPr>
              <w:t>team</w:t>
            </w:r>
            <w:r>
              <w:t xml:space="preserve"> dan mendapatkan pesan </w:t>
            </w:r>
            <w:r>
              <w:rPr>
                <w:i/>
                <w:iCs/>
              </w:rPr>
              <w:t>error</w:t>
            </w:r>
          </w:p>
        </w:tc>
        <w:tc>
          <w:tcPr>
            <w:tcW w:w="960" w:type="dxa"/>
            <w:vMerge/>
            <w:tcBorders>
              <w:left w:val="single" w:sz="2" w:space="0" w:color="000000"/>
              <w:bottom w:val="single" w:sz="2" w:space="0" w:color="000000"/>
              <w:right w:val="single" w:sz="2" w:space="0" w:color="000000"/>
            </w:tcBorders>
            <w:vAlign w:val="center"/>
          </w:tcPr>
          <w:p w14:paraId="1BB5F83E" w14:textId="77777777" w:rsidR="00153120" w:rsidRDefault="00153120"/>
        </w:tc>
      </w:tr>
      <w:tr w:rsidR="00153120" w14:paraId="547E6C3B" w14:textId="77777777">
        <w:tc>
          <w:tcPr>
            <w:tcW w:w="450" w:type="dxa"/>
            <w:vMerge w:val="restart"/>
            <w:tcBorders>
              <w:left w:val="single" w:sz="2" w:space="0" w:color="000000"/>
              <w:bottom w:val="single" w:sz="2" w:space="0" w:color="000000"/>
            </w:tcBorders>
            <w:vAlign w:val="center"/>
          </w:tcPr>
          <w:p w14:paraId="5C3C3B8D" w14:textId="77777777" w:rsidR="00153120" w:rsidRDefault="000E6263">
            <w:pPr>
              <w:pStyle w:val="TableContents"/>
              <w:jc w:val="center"/>
            </w:pPr>
            <w:r>
              <w:t>10</w:t>
            </w:r>
          </w:p>
        </w:tc>
        <w:tc>
          <w:tcPr>
            <w:tcW w:w="2160" w:type="dxa"/>
            <w:vMerge w:val="restart"/>
            <w:tcBorders>
              <w:left w:val="single" w:sz="2" w:space="0" w:color="000000"/>
              <w:bottom w:val="single" w:sz="2" w:space="0" w:color="000000"/>
            </w:tcBorders>
            <w:vAlign w:val="center"/>
          </w:tcPr>
          <w:p w14:paraId="0DC584D1" w14:textId="77777777" w:rsidR="00153120" w:rsidRDefault="000E6263">
            <w:pPr>
              <w:pStyle w:val="TableContents"/>
              <w:jc w:val="center"/>
            </w:pPr>
            <w:r>
              <w:rPr>
                <w:i/>
                <w:iCs/>
              </w:rPr>
              <w:t>User</w:t>
            </w:r>
            <w:r>
              <w:t xml:space="preserve"> dengan </w:t>
            </w:r>
            <w:r>
              <w:rPr>
                <w:i/>
                <w:iCs/>
              </w:rPr>
              <w:t>role</w:t>
            </w:r>
            <w:r>
              <w:t xml:space="preserve"> </w:t>
            </w:r>
            <w:r>
              <w:rPr>
                <w:i/>
                <w:iCs/>
              </w:rPr>
              <w:t xml:space="preserve">scrum master </w:t>
            </w:r>
            <w:r>
              <w:t xml:space="preserve">menghapus </w:t>
            </w:r>
            <w:r>
              <w:rPr>
                <w:i/>
                <w:iCs/>
              </w:rPr>
              <w:t>team</w:t>
            </w:r>
          </w:p>
        </w:tc>
        <w:tc>
          <w:tcPr>
            <w:tcW w:w="2152" w:type="dxa"/>
            <w:tcBorders>
              <w:left w:val="single" w:sz="2" w:space="0" w:color="000000"/>
              <w:bottom w:val="single" w:sz="2" w:space="0" w:color="000000"/>
            </w:tcBorders>
            <w:vAlign w:val="center"/>
          </w:tcPr>
          <w:p w14:paraId="6D84EB50" w14:textId="77777777" w:rsidR="00153120" w:rsidRDefault="000E6263">
            <w:pPr>
              <w:pStyle w:val="TableContents"/>
              <w:jc w:val="center"/>
            </w:pPr>
            <w:r>
              <w:t>Memilih</w:t>
            </w:r>
            <w:r>
              <w:rPr>
                <w:i/>
                <w:iCs/>
              </w:rPr>
              <w:t xml:space="preserve"> team </w:t>
            </w:r>
            <w:r>
              <w:t>dan konfirmasi menekan tombol hapus</w:t>
            </w:r>
          </w:p>
        </w:tc>
        <w:tc>
          <w:tcPr>
            <w:tcW w:w="2213" w:type="dxa"/>
            <w:tcBorders>
              <w:left w:val="single" w:sz="2" w:space="0" w:color="000000"/>
              <w:bottom w:val="single" w:sz="2" w:space="0" w:color="000000"/>
            </w:tcBorders>
            <w:vAlign w:val="center"/>
          </w:tcPr>
          <w:p w14:paraId="1F444E68" w14:textId="77777777" w:rsidR="00153120" w:rsidRDefault="000E6263">
            <w:pPr>
              <w:pStyle w:val="TableContents"/>
              <w:jc w:val="center"/>
            </w:pPr>
            <w:r>
              <w:t xml:space="preserve">Berhasil menghapus </w:t>
            </w:r>
            <w:r>
              <w:rPr>
                <w:i/>
                <w:iCs/>
              </w:rPr>
              <w:t>team</w:t>
            </w:r>
            <w:r>
              <w:t xml:space="preserve"> dari </w:t>
            </w:r>
            <w:r>
              <w:rPr>
                <w:i/>
                <w:iCs/>
              </w:rPr>
              <w:t>database</w:t>
            </w:r>
          </w:p>
        </w:tc>
        <w:tc>
          <w:tcPr>
            <w:tcW w:w="960" w:type="dxa"/>
            <w:vMerge/>
            <w:tcBorders>
              <w:left w:val="single" w:sz="2" w:space="0" w:color="000000"/>
              <w:bottom w:val="single" w:sz="2" w:space="0" w:color="000000"/>
              <w:right w:val="single" w:sz="2" w:space="0" w:color="000000"/>
            </w:tcBorders>
            <w:vAlign w:val="center"/>
          </w:tcPr>
          <w:p w14:paraId="1A80A674" w14:textId="77777777" w:rsidR="00153120" w:rsidRDefault="00153120"/>
        </w:tc>
      </w:tr>
      <w:tr w:rsidR="00153120" w14:paraId="7EC9DE54" w14:textId="77777777">
        <w:tc>
          <w:tcPr>
            <w:tcW w:w="450" w:type="dxa"/>
            <w:vMerge/>
            <w:tcBorders>
              <w:left w:val="single" w:sz="2" w:space="0" w:color="000000"/>
              <w:bottom w:val="single" w:sz="2" w:space="0" w:color="000000"/>
            </w:tcBorders>
            <w:vAlign w:val="center"/>
          </w:tcPr>
          <w:p w14:paraId="110B0733" w14:textId="77777777" w:rsidR="00153120" w:rsidRDefault="00153120"/>
        </w:tc>
        <w:tc>
          <w:tcPr>
            <w:tcW w:w="2160" w:type="dxa"/>
            <w:vMerge/>
            <w:tcBorders>
              <w:left w:val="single" w:sz="2" w:space="0" w:color="000000"/>
              <w:bottom w:val="single" w:sz="2" w:space="0" w:color="000000"/>
            </w:tcBorders>
            <w:vAlign w:val="center"/>
          </w:tcPr>
          <w:p w14:paraId="6F1FFB5A" w14:textId="77777777" w:rsidR="00153120" w:rsidRDefault="00153120"/>
        </w:tc>
        <w:tc>
          <w:tcPr>
            <w:tcW w:w="2152" w:type="dxa"/>
            <w:tcBorders>
              <w:left w:val="single" w:sz="2" w:space="0" w:color="000000"/>
              <w:bottom w:val="single" w:sz="2" w:space="0" w:color="000000"/>
            </w:tcBorders>
            <w:vAlign w:val="center"/>
          </w:tcPr>
          <w:p w14:paraId="38FAA501" w14:textId="77777777" w:rsidR="00153120" w:rsidRDefault="000E6263">
            <w:pPr>
              <w:pStyle w:val="TableContents"/>
              <w:jc w:val="center"/>
            </w:pPr>
            <w:r>
              <w:t>Memilih</w:t>
            </w:r>
            <w:r>
              <w:rPr>
                <w:i/>
                <w:iCs/>
              </w:rPr>
              <w:t xml:space="preserve"> team </w:t>
            </w:r>
            <w:r>
              <w:t>dan tidak konfirmasi menekan tombol hapus</w:t>
            </w:r>
          </w:p>
        </w:tc>
        <w:tc>
          <w:tcPr>
            <w:tcW w:w="2213" w:type="dxa"/>
            <w:tcBorders>
              <w:left w:val="single" w:sz="2" w:space="0" w:color="000000"/>
              <w:bottom w:val="single" w:sz="2" w:space="0" w:color="000000"/>
            </w:tcBorders>
            <w:vAlign w:val="center"/>
          </w:tcPr>
          <w:p w14:paraId="0298F434" w14:textId="77777777" w:rsidR="00153120" w:rsidRDefault="000E6263">
            <w:pPr>
              <w:pStyle w:val="TableContents"/>
              <w:jc w:val="center"/>
            </w:pPr>
            <w:r>
              <w:t xml:space="preserve">Gagal menghapus </w:t>
            </w:r>
            <w:r>
              <w:rPr>
                <w:i/>
                <w:iCs/>
              </w:rPr>
              <w:t>team</w:t>
            </w:r>
            <w:r>
              <w:t xml:space="preserve"> dari </w:t>
            </w:r>
            <w:r>
              <w:rPr>
                <w:i/>
                <w:iCs/>
              </w:rPr>
              <w:t>database</w:t>
            </w:r>
          </w:p>
        </w:tc>
        <w:tc>
          <w:tcPr>
            <w:tcW w:w="960" w:type="dxa"/>
            <w:vMerge/>
            <w:tcBorders>
              <w:left w:val="single" w:sz="2" w:space="0" w:color="000000"/>
              <w:bottom w:val="single" w:sz="2" w:space="0" w:color="000000"/>
              <w:right w:val="single" w:sz="2" w:space="0" w:color="000000"/>
            </w:tcBorders>
            <w:vAlign w:val="center"/>
          </w:tcPr>
          <w:p w14:paraId="40DD2464" w14:textId="77777777" w:rsidR="00153120" w:rsidRDefault="00153120"/>
        </w:tc>
      </w:tr>
      <w:tr w:rsidR="00153120" w14:paraId="47262578" w14:textId="77777777">
        <w:tc>
          <w:tcPr>
            <w:tcW w:w="450" w:type="dxa"/>
            <w:vMerge w:val="restart"/>
            <w:tcBorders>
              <w:left w:val="single" w:sz="2" w:space="0" w:color="000000"/>
              <w:bottom w:val="single" w:sz="2" w:space="0" w:color="000000"/>
            </w:tcBorders>
            <w:vAlign w:val="center"/>
          </w:tcPr>
          <w:p w14:paraId="216330BB" w14:textId="77777777" w:rsidR="00153120" w:rsidRDefault="000E6263">
            <w:pPr>
              <w:pStyle w:val="TableContents"/>
              <w:jc w:val="center"/>
            </w:pPr>
            <w:r>
              <w:lastRenderedPageBreak/>
              <w:t>11</w:t>
            </w:r>
          </w:p>
        </w:tc>
        <w:tc>
          <w:tcPr>
            <w:tcW w:w="2160" w:type="dxa"/>
            <w:vMerge w:val="restart"/>
            <w:tcBorders>
              <w:left w:val="single" w:sz="2" w:space="0" w:color="000000"/>
              <w:bottom w:val="single" w:sz="2" w:space="0" w:color="000000"/>
            </w:tcBorders>
            <w:vAlign w:val="center"/>
          </w:tcPr>
          <w:p w14:paraId="75514548" w14:textId="77777777" w:rsidR="00153120" w:rsidRDefault="000E6263">
            <w:pPr>
              <w:pStyle w:val="TableContents"/>
              <w:jc w:val="center"/>
            </w:pPr>
            <w:r>
              <w:rPr>
                <w:i/>
                <w:iCs/>
              </w:rPr>
              <w:t>User</w:t>
            </w:r>
            <w:r>
              <w:t xml:space="preserve"> dengan </w:t>
            </w:r>
            <w:r>
              <w:rPr>
                <w:i/>
                <w:iCs/>
              </w:rPr>
              <w:t>role</w:t>
            </w:r>
            <w:r>
              <w:t xml:space="preserve"> </w:t>
            </w:r>
            <w:r>
              <w:rPr>
                <w:i/>
                <w:iCs/>
              </w:rPr>
              <w:t xml:space="preserve">scrum master </w:t>
            </w:r>
            <w:r>
              <w:t xml:space="preserve">mengedit </w:t>
            </w:r>
            <w:r>
              <w:rPr>
                <w:i/>
                <w:iCs/>
              </w:rPr>
              <w:t>team</w:t>
            </w:r>
          </w:p>
        </w:tc>
        <w:tc>
          <w:tcPr>
            <w:tcW w:w="2152" w:type="dxa"/>
            <w:tcBorders>
              <w:left w:val="single" w:sz="2" w:space="0" w:color="000000"/>
              <w:bottom w:val="single" w:sz="2" w:space="0" w:color="000000"/>
            </w:tcBorders>
            <w:vAlign w:val="center"/>
          </w:tcPr>
          <w:p w14:paraId="49DBC2B5" w14:textId="77777777" w:rsidR="00153120" w:rsidRDefault="000E6263">
            <w:pPr>
              <w:pStyle w:val="TableContents"/>
              <w:jc w:val="center"/>
            </w:pPr>
            <w:r>
              <w:t xml:space="preserve">Memilih </w:t>
            </w:r>
            <w:r>
              <w:rPr>
                <w:i/>
                <w:iCs/>
              </w:rPr>
              <w:t>team</w:t>
            </w:r>
            <w:r>
              <w:t xml:space="preserve"> dan mengedit </w:t>
            </w:r>
            <w:r>
              <w:rPr>
                <w:i/>
                <w:iCs/>
              </w:rPr>
              <w:t>form</w:t>
            </w:r>
            <w:r>
              <w:t xml:space="preserve"> </w:t>
            </w:r>
            <w:r>
              <w:rPr>
                <w:i/>
                <w:iCs/>
              </w:rPr>
              <w:t xml:space="preserve">team </w:t>
            </w:r>
            <w:r>
              <w:t>sesuai ketentuan</w:t>
            </w:r>
          </w:p>
        </w:tc>
        <w:tc>
          <w:tcPr>
            <w:tcW w:w="2213" w:type="dxa"/>
            <w:tcBorders>
              <w:left w:val="single" w:sz="2" w:space="0" w:color="000000"/>
              <w:bottom w:val="single" w:sz="2" w:space="0" w:color="000000"/>
            </w:tcBorders>
            <w:vAlign w:val="center"/>
          </w:tcPr>
          <w:p w14:paraId="0EC974CC" w14:textId="77777777" w:rsidR="00153120" w:rsidRDefault="000E6263">
            <w:pPr>
              <w:pStyle w:val="TableContents"/>
              <w:jc w:val="center"/>
            </w:pPr>
            <w:r>
              <w:t xml:space="preserve">Berhasil mengedit </w:t>
            </w:r>
            <w:r>
              <w:rPr>
                <w:i/>
                <w:iCs/>
              </w:rPr>
              <w:t>team</w:t>
            </w:r>
            <w:r>
              <w:t xml:space="preserve"> ke </w:t>
            </w:r>
            <w:r>
              <w:rPr>
                <w:i/>
                <w:iCs/>
              </w:rPr>
              <w:t>database</w:t>
            </w:r>
          </w:p>
        </w:tc>
        <w:tc>
          <w:tcPr>
            <w:tcW w:w="960" w:type="dxa"/>
            <w:vMerge/>
            <w:tcBorders>
              <w:left w:val="single" w:sz="2" w:space="0" w:color="000000"/>
              <w:bottom w:val="single" w:sz="2" w:space="0" w:color="000000"/>
              <w:right w:val="single" w:sz="2" w:space="0" w:color="000000"/>
            </w:tcBorders>
            <w:vAlign w:val="center"/>
          </w:tcPr>
          <w:p w14:paraId="61925DD2" w14:textId="77777777" w:rsidR="00153120" w:rsidRDefault="00153120"/>
        </w:tc>
      </w:tr>
      <w:tr w:rsidR="00153120" w14:paraId="51EB13C8" w14:textId="77777777">
        <w:tc>
          <w:tcPr>
            <w:tcW w:w="450" w:type="dxa"/>
            <w:vMerge/>
            <w:tcBorders>
              <w:left w:val="single" w:sz="2" w:space="0" w:color="000000"/>
              <w:bottom w:val="single" w:sz="2" w:space="0" w:color="000000"/>
            </w:tcBorders>
            <w:vAlign w:val="center"/>
          </w:tcPr>
          <w:p w14:paraId="1D7840D1" w14:textId="77777777" w:rsidR="00153120" w:rsidRDefault="00153120"/>
        </w:tc>
        <w:tc>
          <w:tcPr>
            <w:tcW w:w="2160" w:type="dxa"/>
            <w:vMerge/>
            <w:tcBorders>
              <w:left w:val="single" w:sz="2" w:space="0" w:color="000000"/>
              <w:bottom w:val="single" w:sz="2" w:space="0" w:color="000000"/>
            </w:tcBorders>
            <w:vAlign w:val="center"/>
          </w:tcPr>
          <w:p w14:paraId="295B4BB2" w14:textId="77777777" w:rsidR="00153120" w:rsidRDefault="00153120"/>
        </w:tc>
        <w:tc>
          <w:tcPr>
            <w:tcW w:w="2152" w:type="dxa"/>
            <w:tcBorders>
              <w:left w:val="single" w:sz="2" w:space="0" w:color="000000"/>
              <w:bottom w:val="single" w:sz="2" w:space="0" w:color="000000"/>
            </w:tcBorders>
            <w:vAlign w:val="center"/>
          </w:tcPr>
          <w:p w14:paraId="2E73C73A" w14:textId="77777777" w:rsidR="00153120" w:rsidRDefault="000E6263">
            <w:pPr>
              <w:pStyle w:val="TableContents"/>
              <w:jc w:val="center"/>
            </w:pPr>
            <w:r>
              <w:t xml:space="preserve">Memilih </w:t>
            </w:r>
            <w:r>
              <w:rPr>
                <w:i/>
                <w:iCs/>
              </w:rPr>
              <w:t>team</w:t>
            </w:r>
            <w:r>
              <w:t xml:space="preserve"> dan tidak mengedit </w:t>
            </w:r>
            <w:r>
              <w:rPr>
                <w:i/>
                <w:iCs/>
              </w:rPr>
              <w:t>form</w:t>
            </w:r>
            <w:r>
              <w:t xml:space="preserve"> </w:t>
            </w:r>
            <w:r>
              <w:rPr>
                <w:i/>
                <w:iCs/>
              </w:rPr>
              <w:t xml:space="preserve">team </w:t>
            </w:r>
            <w:r>
              <w:t>sesuai ketentuan</w:t>
            </w:r>
          </w:p>
        </w:tc>
        <w:tc>
          <w:tcPr>
            <w:tcW w:w="2213" w:type="dxa"/>
            <w:tcBorders>
              <w:left w:val="single" w:sz="2" w:space="0" w:color="000000"/>
              <w:bottom w:val="single" w:sz="2" w:space="0" w:color="000000"/>
            </w:tcBorders>
            <w:vAlign w:val="center"/>
          </w:tcPr>
          <w:p w14:paraId="2AAED490" w14:textId="77777777" w:rsidR="00153120" w:rsidRDefault="000E6263">
            <w:pPr>
              <w:pStyle w:val="TableContents"/>
              <w:jc w:val="center"/>
            </w:pPr>
            <w:r>
              <w:t xml:space="preserve">Gagal mengedit </w:t>
            </w:r>
            <w:r>
              <w:rPr>
                <w:i/>
                <w:iCs/>
              </w:rPr>
              <w:t>team</w:t>
            </w:r>
            <w:r>
              <w:t xml:space="preserve"> dan mendapatkan pesan </w:t>
            </w:r>
            <w:r>
              <w:rPr>
                <w:i/>
                <w:iCs/>
              </w:rPr>
              <w:t>error</w:t>
            </w:r>
          </w:p>
        </w:tc>
        <w:tc>
          <w:tcPr>
            <w:tcW w:w="960" w:type="dxa"/>
            <w:vMerge/>
            <w:tcBorders>
              <w:left w:val="single" w:sz="2" w:space="0" w:color="000000"/>
              <w:bottom w:val="single" w:sz="2" w:space="0" w:color="000000"/>
              <w:right w:val="single" w:sz="2" w:space="0" w:color="000000"/>
            </w:tcBorders>
            <w:vAlign w:val="center"/>
          </w:tcPr>
          <w:p w14:paraId="101D5FA6" w14:textId="77777777" w:rsidR="00153120" w:rsidRDefault="00153120"/>
        </w:tc>
      </w:tr>
      <w:tr w:rsidR="00153120" w14:paraId="28F4BB9A" w14:textId="77777777">
        <w:tc>
          <w:tcPr>
            <w:tcW w:w="450" w:type="dxa"/>
            <w:tcBorders>
              <w:left w:val="single" w:sz="2" w:space="0" w:color="000000"/>
              <w:bottom w:val="single" w:sz="2" w:space="0" w:color="000000"/>
            </w:tcBorders>
            <w:vAlign w:val="center"/>
          </w:tcPr>
          <w:p w14:paraId="4262CD80" w14:textId="77777777" w:rsidR="00153120" w:rsidRDefault="000E6263">
            <w:pPr>
              <w:pStyle w:val="TableContents"/>
              <w:jc w:val="center"/>
            </w:pPr>
            <w:r>
              <w:t>12</w:t>
            </w:r>
          </w:p>
        </w:tc>
        <w:tc>
          <w:tcPr>
            <w:tcW w:w="2160" w:type="dxa"/>
            <w:tcBorders>
              <w:left w:val="single" w:sz="2" w:space="0" w:color="000000"/>
              <w:bottom w:val="single" w:sz="2" w:space="0" w:color="000000"/>
            </w:tcBorders>
            <w:vAlign w:val="center"/>
          </w:tcPr>
          <w:p w14:paraId="63728C47" w14:textId="77777777" w:rsidR="00153120" w:rsidRDefault="000E6263">
            <w:pPr>
              <w:pStyle w:val="TableContents"/>
              <w:jc w:val="center"/>
            </w:pPr>
            <w:r>
              <w:rPr>
                <w:i/>
                <w:iCs/>
              </w:rPr>
              <w:t>User</w:t>
            </w:r>
            <w:r>
              <w:t xml:space="preserve"> dengan </w:t>
            </w:r>
            <w:r>
              <w:rPr>
                <w:i/>
                <w:iCs/>
              </w:rPr>
              <w:t>role</w:t>
            </w:r>
            <w:r>
              <w:t xml:space="preserve"> </w:t>
            </w:r>
            <w:r>
              <w:rPr>
                <w:i/>
                <w:iCs/>
              </w:rPr>
              <w:t>scrum master</w:t>
            </w:r>
            <w:r>
              <w:t xml:space="preserve">, dosen dan mahasiswa melihat </w:t>
            </w:r>
            <w:r>
              <w:rPr>
                <w:i/>
                <w:iCs/>
              </w:rPr>
              <w:t>team</w:t>
            </w:r>
          </w:p>
        </w:tc>
        <w:tc>
          <w:tcPr>
            <w:tcW w:w="2152" w:type="dxa"/>
            <w:tcBorders>
              <w:left w:val="single" w:sz="2" w:space="0" w:color="000000"/>
              <w:bottom w:val="single" w:sz="2" w:space="0" w:color="000000"/>
            </w:tcBorders>
            <w:vAlign w:val="center"/>
          </w:tcPr>
          <w:p w14:paraId="3C7C6565" w14:textId="77777777" w:rsidR="00153120" w:rsidRDefault="000E6263">
            <w:pPr>
              <w:pStyle w:val="TableContents"/>
              <w:jc w:val="center"/>
            </w:pPr>
            <w:r>
              <w:t xml:space="preserve">Melihat data </w:t>
            </w:r>
            <w:r>
              <w:rPr>
                <w:i/>
                <w:iCs/>
              </w:rPr>
              <w:t>team</w:t>
            </w:r>
          </w:p>
        </w:tc>
        <w:tc>
          <w:tcPr>
            <w:tcW w:w="2213" w:type="dxa"/>
            <w:tcBorders>
              <w:left w:val="single" w:sz="2" w:space="0" w:color="000000"/>
              <w:bottom w:val="single" w:sz="2" w:space="0" w:color="000000"/>
            </w:tcBorders>
            <w:vAlign w:val="center"/>
          </w:tcPr>
          <w:p w14:paraId="0B4AB939" w14:textId="77777777" w:rsidR="00153120" w:rsidRDefault="000E6263">
            <w:pPr>
              <w:pStyle w:val="TableContents"/>
              <w:jc w:val="center"/>
            </w:pPr>
            <w:r>
              <w:t xml:space="preserve">Berhasil melihat data </w:t>
            </w:r>
            <w:r>
              <w:rPr>
                <w:i/>
                <w:iCs/>
              </w:rPr>
              <w:t xml:space="preserve">team </w:t>
            </w:r>
            <w:r>
              <w:t xml:space="preserve">sesuai </w:t>
            </w:r>
            <w:r>
              <w:rPr>
                <w:i/>
                <w:iCs/>
              </w:rPr>
              <w:t>database</w:t>
            </w:r>
          </w:p>
        </w:tc>
        <w:tc>
          <w:tcPr>
            <w:tcW w:w="960" w:type="dxa"/>
            <w:vMerge/>
            <w:tcBorders>
              <w:left w:val="single" w:sz="2" w:space="0" w:color="000000"/>
              <w:bottom w:val="single" w:sz="2" w:space="0" w:color="000000"/>
              <w:right w:val="single" w:sz="2" w:space="0" w:color="000000"/>
            </w:tcBorders>
            <w:vAlign w:val="center"/>
          </w:tcPr>
          <w:p w14:paraId="4CB077E7" w14:textId="77777777" w:rsidR="00153120" w:rsidRDefault="00153120"/>
        </w:tc>
      </w:tr>
      <w:tr w:rsidR="00153120" w14:paraId="2F50AF6B" w14:textId="77777777">
        <w:tc>
          <w:tcPr>
            <w:tcW w:w="450" w:type="dxa"/>
            <w:vMerge w:val="restart"/>
            <w:tcBorders>
              <w:left w:val="single" w:sz="2" w:space="0" w:color="000000"/>
              <w:bottom w:val="single" w:sz="2" w:space="0" w:color="000000"/>
            </w:tcBorders>
            <w:vAlign w:val="center"/>
          </w:tcPr>
          <w:p w14:paraId="4FCDBEE3" w14:textId="77777777" w:rsidR="00153120" w:rsidRDefault="000E6263">
            <w:pPr>
              <w:pStyle w:val="TableContents"/>
              <w:jc w:val="center"/>
            </w:pPr>
            <w:r>
              <w:t>13</w:t>
            </w:r>
          </w:p>
        </w:tc>
        <w:tc>
          <w:tcPr>
            <w:tcW w:w="2160" w:type="dxa"/>
            <w:vMerge w:val="restart"/>
            <w:tcBorders>
              <w:left w:val="single" w:sz="2" w:space="0" w:color="000000"/>
              <w:bottom w:val="single" w:sz="2" w:space="0" w:color="000000"/>
            </w:tcBorders>
            <w:vAlign w:val="center"/>
          </w:tcPr>
          <w:p w14:paraId="2320F04B" w14:textId="77777777" w:rsidR="00153120" w:rsidRDefault="000E6263">
            <w:pPr>
              <w:pStyle w:val="TableContents"/>
              <w:jc w:val="center"/>
            </w:pPr>
            <w:r>
              <w:rPr>
                <w:i/>
                <w:iCs/>
              </w:rPr>
              <w:t>User</w:t>
            </w:r>
            <w:r>
              <w:t xml:space="preserve"> dengan </w:t>
            </w:r>
            <w:r>
              <w:rPr>
                <w:i/>
                <w:iCs/>
              </w:rPr>
              <w:t>role</w:t>
            </w:r>
            <w:r>
              <w:t xml:space="preserve"> dosen menilai nilai team</w:t>
            </w:r>
          </w:p>
        </w:tc>
        <w:tc>
          <w:tcPr>
            <w:tcW w:w="2152" w:type="dxa"/>
            <w:tcBorders>
              <w:left w:val="single" w:sz="2" w:space="0" w:color="000000"/>
              <w:bottom w:val="single" w:sz="2" w:space="0" w:color="000000"/>
            </w:tcBorders>
            <w:vAlign w:val="center"/>
          </w:tcPr>
          <w:p w14:paraId="41AF4151" w14:textId="77777777" w:rsidR="00153120" w:rsidRDefault="000E6263">
            <w:pPr>
              <w:pStyle w:val="TableContents"/>
              <w:jc w:val="center"/>
            </w:pPr>
            <w:r>
              <w:t xml:space="preserve">Memilih </w:t>
            </w:r>
            <w:r>
              <w:rPr>
                <w:i/>
                <w:iCs/>
              </w:rPr>
              <w:t>team</w:t>
            </w:r>
            <w:r>
              <w:t xml:space="preserve"> dan menilai nilai </w:t>
            </w:r>
            <w:r>
              <w:rPr>
                <w:i/>
                <w:iCs/>
              </w:rPr>
              <w:t>team</w:t>
            </w:r>
            <w:r>
              <w:t xml:space="preserve"> sesuai ketentuan</w:t>
            </w:r>
          </w:p>
        </w:tc>
        <w:tc>
          <w:tcPr>
            <w:tcW w:w="2213" w:type="dxa"/>
            <w:tcBorders>
              <w:left w:val="single" w:sz="2" w:space="0" w:color="000000"/>
              <w:bottom w:val="single" w:sz="2" w:space="0" w:color="000000"/>
            </w:tcBorders>
            <w:vAlign w:val="center"/>
          </w:tcPr>
          <w:p w14:paraId="7B69929E" w14:textId="77777777" w:rsidR="00153120" w:rsidRDefault="000E6263">
            <w:pPr>
              <w:pStyle w:val="TableContents"/>
              <w:jc w:val="center"/>
            </w:pPr>
            <w:r>
              <w:t xml:space="preserve">Berhasil menilai nilai </w:t>
            </w:r>
            <w:r>
              <w:rPr>
                <w:i/>
                <w:iCs/>
              </w:rPr>
              <w:t>team</w:t>
            </w:r>
            <w:r>
              <w:t xml:space="preserve"> ke </w:t>
            </w:r>
            <w:r>
              <w:rPr>
                <w:i/>
                <w:iCs/>
              </w:rPr>
              <w:t>database</w:t>
            </w:r>
          </w:p>
        </w:tc>
        <w:tc>
          <w:tcPr>
            <w:tcW w:w="960" w:type="dxa"/>
            <w:vMerge/>
            <w:tcBorders>
              <w:left w:val="single" w:sz="2" w:space="0" w:color="000000"/>
              <w:bottom w:val="single" w:sz="2" w:space="0" w:color="000000"/>
              <w:right w:val="single" w:sz="2" w:space="0" w:color="000000"/>
            </w:tcBorders>
            <w:vAlign w:val="center"/>
          </w:tcPr>
          <w:p w14:paraId="1C2AC192" w14:textId="77777777" w:rsidR="00153120" w:rsidRDefault="00153120"/>
        </w:tc>
      </w:tr>
      <w:tr w:rsidR="00153120" w14:paraId="4E4179AE" w14:textId="77777777">
        <w:tc>
          <w:tcPr>
            <w:tcW w:w="450" w:type="dxa"/>
            <w:vMerge/>
            <w:tcBorders>
              <w:left w:val="single" w:sz="2" w:space="0" w:color="000000"/>
              <w:bottom w:val="single" w:sz="2" w:space="0" w:color="000000"/>
            </w:tcBorders>
            <w:vAlign w:val="center"/>
          </w:tcPr>
          <w:p w14:paraId="45666A3F" w14:textId="77777777" w:rsidR="00153120" w:rsidRDefault="00153120"/>
        </w:tc>
        <w:tc>
          <w:tcPr>
            <w:tcW w:w="2160" w:type="dxa"/>
            <w:vMerge/>
            <w:tcBorders>
              <w:left w:val="single" w:sz="2" w:space="0" w:color="000000"/>
              <w:bottom w:val="single" w:sz="2" w:space="0" w:color="000000"/>
            </w:tcBorders>
            <w:vAlign w:val="center"/>
          </w:tcPr>
          <w:p w14:paraId="0506CC94" w14:textId="77777777" w:rsidR="00153120" w:rsidRDefault="00153120"/>
        </w:tc>
        <w:tc>
          <w:tcPr>
            <w:tcW w:w="2152" w:type="dxa"/>
            <w:tcBorders>
              <w:left w:val="single" w:sz="2" w:space="0" w:color="000000"/>
              <w:bottom w:val="single" w:sz="2" w:space="0" w:color="000000"/>
            </w:tcBorders>
            <w:vAlign w:val="center"/>
          </w:tcPr>
          <w:p w14:paraId="70E30D80" w14:textId="77777777" w:rsidR="00153120" w:rsidRDefault="000E6263">
            <w:pPr>
              <w:pStyle w:val="TableContents"/>
              <w:jc w:val="center"/>
            </w:pPr>
            <w:r>
              <w:t xml:space="preserve">Memilih </w:t>
            </w:r>
            <w:r>
              <w:rPr>
                <w:i/>
                <w:iCs/>
              </w:rPr>
              <w:t>team</w:t>
            </w:r>
            <w:r>
              <w:t xml:space="preserve"> dan tidak menilai nilai </w:t>
            </w:r>
            <w:r>
              <w:rPr>
                <w:i/>
                <w:iCs/>
              </w:rPr>
              <w:t>team</w:t>
            </w:r>
            <w:r>
              <w:t xml:space="preserve"> sesuai ketentuan</w:t>
            </w:r>
          </w:p>
        </w:tc>
        <w:tc>
          <w:tcPr>
            <w:tcW w:w="2213" w:type="dxa"/>
            <w:tcBorders>
              <w:left w:val="single" w:sz="2" w:space="0" w:color="000000"/>
              <w:bottom w:val="single" w:sz="2" w:space="0" w:color="000000"/>
            </w:tcBorders>
            <w:vAlign w:val="center"/>
          </w:tcPr>
          <w:p w14:paraId="5189C921" w14:textId="77777777" w:rsidR="00153120" w:rsidRDefault="000E6263">
            <w:pPr>
              <w:pStyle w:val="TableContents"/>
              <w:jc w:val="center"/>
            </w:pPr>
            <w:r>
              <w:t xml:space="preserve">Gagal menilai nilai </w:t>
            </w:r>
            <w:r>
              <w:rPr>
                <w:i/>
                <w:iCs/>
              </w:rPr>
              <w:t>team</w:t>
            </w:r>
            <w:r>
              <w:t xml:space="preserve"> dan mendapatkan pesan </w:t>
            </w:r>
            <w:r>
              <w:rPr>
                <w:i/>
                <w:iCs/>
              </w:rPr>
              <w:t>error</w:t>
            </w:r>
          </w:p>
        </w:tc>
        <w:tc>
          <w:tcPr>
            <w:tcW w:w="960" w:type="dxa"/>
            <w:vMerge/>
            <w:tcBorders>
              <w:left w:val="single" w:sz="2" w:space="0" w:color="000000"/>
              <w:bottom w:val="single" w:sz="2" w:space="0" w:color="000000"/>
              <w:right w:val="single" w:sz="2" w:space="0" w:color="000000"/>
            </w:tcBorders>
            <w:vAlign w:val="center"/>
          </w:tcPr>
          <w:p w14:paraId="2DF5EAE7" w14:textId="77777777" w:rsidR="00153120" w:rsidRDefault="00153120"/>
        </w:tc>
      </w:tr>
      <w:tr w:rsidR="00153120" w14:paraId="61E08BC7" w14:textId="77777777">
        <w:tc>
          <w:tcPr>
            <w:tcW w:w="450" w:type="dxa"/>
            <w:vMerge w:val="restart"/>
            <w:tcBorders>
              <w:left w:val="single" w:sz="2" w:space="0" w:color="000000"/>
              <w:bottom w:val="single" w:sz="2" w:space="0" w:color="000000"/>
            </w:tcBorders>
            <w:vAlign w:val="center"/>
          </w:tcPr>
          <w:p w14:paraId="40E5F947" w14:textId="77777777" w:rsidR="00153120" w:rsidRDefault="000E6263">
            <w:pPr>
              <w:pStyle w:val="TableContents"/>
              <w:jc w:val="center"/>
            </w:pPr>
            <w:r>
              <w:t>14</w:t>
            </w:r>
          </w:p>
        </w:tc>
        <w:tc>
          <w:tcPr>
            <w:tcW w:w="2160" w:type="dxa"/>
            <w:vMerge w:val="restart"/>
            <w:tcBorders>
              <w:left w:val="single" w:sz="2" w:space="0" w:color="000000"/>
              <w:bottom w:val="single" w:sz="2" w:space="0" w:color="000000"/>
            </w:tcBorders>
            <w:vAlign w:val="center"/>
          </w:tcPr>
          <w:p w14:paraId="5198F64D" w14:textId="77777777" w:rsidR="00153120" w:rsidRDefault="000E6263">
            <w:pPr>
              <w:pStyle w:val="TableContents"/>
              <w:jc w:val="center"/>
            </w:pPr>
            <w:r>
              <w:rPr>
                <w:i/>
                <w:iCs/>
              </w:rPr>
              <w:t>User</w:t>
            </w:r>
            <w:r>
              <w:t xml:space="preserve"> dengan </w:t>
            </w:r>
            <w:r>
              <w:rPr>
                <w:i/>
                <w:iCs/>
              </w:rPr>
              <w:t>role</w:t>
            </w:r>
            <w:r>
              <w:t xml:space="preserve"> </w:t>
            </w:r>
            <w:r>
              <w:rPr>
                <w:i/>
                <w:iCs/>
              </w:rPr>
              <w:t>product owner</w:t>
            </w:r>
            <w:r>
              <w:t xml:space="preserve"> melakukan </w:t>
            </w:r>
            <w:r>
              <w:rPr>
                <w:i/>
                <w:iCs/>
              </w:rPr>
              <w:t>request project</w:t>
            </w:r>
          </w:p>
        </w:tc>
        <w:tc>
          <w:tcPr>
            <w:tcW w:w="2152" w:type="dxa"/>
            <w:tcBorders>
              <w:left w:val="single" w:sz="2" w:space="0" w:color="000000"/>
              <w:bottom w:val="single" w:sz="2" w:space="0" w:color="000000"/>
            </w:tcBorders>
            <w:vAlign w:val="center"/>
          </w:tcPr>
          <w:p w14:paraId="742DDC2F" w14:textId="77777777" w:rsidR="00153120" w:rsidRDefault="000E6263">
            <w:pPr>
              <w:pStyle w:val="TableContents"/>
              <w:jc w:val="center"/>
            </w:pPr>
            <w:r>
              <w:t xml:space="preserve">Mengisi </w:t>
            </w:r>
            <w:r>
              <w:rPr>
                <w:i/>
                <w:iCs/>
              </w:rPr>
              <w:t>form</w:t>
            </w:r>
            <w:r>
              <w:t xml:space="preserve"> </w:t>
            </w:r>
            <w:r>
              <w:rPr>
                <w:i/>
                <w:iCs/>
              </w:rPr>
              <w:t xml:space="preserve">project </w:t>
            </w:r>
            <w:r>
              <w:t>sesuai ketentuan</w:t>
            </w:r>
          </w:p>
        </w:tc>
        <w:tc>
          <w:tcPr>
            <w:tcW w:w="2213" w:type="dxa"/>
            <w:tcBorders>
              <w:left w:val="single" w:sz="2" w:space="0" w:color="000000"/>
              <w:bottom w:val="single" w:sz="2" w:space="0" w:color="000000"/>
            </w:tcBorders>
            <w:vAlign w:val="center"/>
          </w:tcPr>
          <w:p w14:paraId="1E64ECB7" w14:textId="77777777" w:rsidR="00153120" w:rsidRDefault="000E6263">
            <w:pPr>
              <w:pStyle w:val="TableContents"/>
              <w:jc w:val="center"/>
            </w:pPr>
            <w:r>
              <w:t xml:space="preserve">Berhasil menambah </w:t>
            </w:r>
            <w:r>
              <w:rPr>
                <w:i/>
                <w:iCs/>
              </w:rPr>
              <w:t xml:space="preserve">project </w:t>
            </w:r>
            <w:r>
              <w:t xml:space="preserve">ke dalam </w:t>
            </w:r>
            <w:r>
              <w:rPr>
                <w:i/>
                <w:iCs/>
              </w:rPr>
              <w:t>database</w:t>
            </w:r>
          </w:p>
        </w:tc>
        <w:tc>
          <w:tcPr>
            <w:tcW w:w="960" w:type="dxa"/>
            <w:vMerge/>
            <w:tcBorders>
              <w:left w:val="single" w:sz="2" w:space="0" w:color="000000"/>
              <w:bottom w:val="single" w:sz="2" w:space="0" w:color="000000"/>
              <w:right w:val="single" w:sz="2" w:space="0" w:color="000000"/>
            </w:tcBorders>
            <w:vAlign w:val="center"/>
          </w:tcPr>
          <w:p w14:paraId="20D9E2DA" w14:textId="77777777" w:rsidR="00153120" w:rsidRDefault="00153120"/>
        </w:tc>
      </w:tr>
      <w:tr w:rsidR="00153120" w14:paraId="77D7B83E" w14:textId="77777777">
        <w:tc>
          <w:tcPr>
            <w:tcW w:w="450" w:type="dxa"/>
            <w:vMerge/>
            <w:tcBorders>
              <w:left w:val="single" w:sz="2" w:space="0" w:color="000000"/>
              <w:bottom w:val="single" w:sz="2" w:space="0" w:color="000000"/>
            </w:tcBorders>
            <w:vAlign w:val="center"/>
          </w:tcPr>
          <w:p w14:paraId="7E5F2F2D" w14:textId="77777777" w:rsidR="00153120" w:rsidRDefault="00153120"/>
        </w:tc>
        <w:tc>
          <w:tcPr>
            <w:tcW w:w="2160" w:type="dxa"/>
            <w:vMerge/>
            <w:tcBorders>
              <w:left w:val="single" w:sz="2" w:space="0" w:color="000000"/>
              <w:bottom w:val="single" w:sz="2" w:space="0" w:color="000000"/>
            </w:tcBorders>
            <w:vAlign w:val="center"/>
          </w:tcPr>
          <w:p w14:paraId="24A1C20B" w14:textId="77777777" w:rsidR="00153120" w:rsidRDefault="00153120"/>
        </w:tc>
        <w:tc>
          <w:tcPr>
            <w:tcW w:w="2152" w:type="dxa"/>
            <w:tcBorders>
              <w:left w:val="single" w:sz="2" w:space="0" w:color="000000"/>
              <w:bottom w:val="single" w:sz="2" w:space="0" w:color="000000"/>
            </w:tcBorders>
            <w:vAlign w:val="center"/>
          </w:tcPr>
          <w:p w14:paraId="6C9DDAAA" w14:textId="77777777" w:rsidR="00153120" w:rsidRDefault="000E6263">
            <w:pPr>
              <w:pStyle w:val="TableContents"/>
              <w:jc w:val="center"/>
            </w:pPr>
            <w:r>
              <w:t xml:space="preserve">Tidak mengisi </w:t>
            </w:r>
            <w:r>
              <w:rPr>
                <w:i/>
                <w:iCs/>
              </w:rPr>
              <w:t>form</w:t>
            </w:r>
            <w:r>
              <w:t xml:space="preserve"> </w:t>
            </w:r>
            <w:r>
              <w:rPr>
                <w:i/>
                <w:iCs/>
              </w:rPr>
              <w:t xml:space="preserve">project </w:t>
            </w:r>
            <w:r>
              <w:t>sesuai ketentuan</w:t>
            </w:r>
          </w:p>
        </w:tc>
        <w:tc>
          <w:tcPr>
            <w:tcW w:w="2213" w:type="dxa"/>
            <w:tcBorders>
              <w:left w:val="single" w:sz="2" w:space="0" w:color="000000"/>
              <w:bottom w:val="single" w:sz="2" w:space="0" w:color="000000"/>
            </w:tcBorders>
            <w:vAlign w:val="center"/>
          </w:tcPr>
          <w:p w14:paraId="7EDA8E36" w14:textId="77777777" w:rsidR="00153120" w:rsidRDefault="000E6263">
            <w:pPr>
              <w:pStyle w:val="TableContents"/>
              <w:jc w:val="center"/>
            </w:pPr>
            <w:r>
              <w:t xml:space="preserve">Gagal menambah </w:t>
            </w:r>
            <w:r>
              <w:rPr>
                <w:i/>
                <w:iCs/>
              </w:rPr>
              <w:t>project</w:t>
            </w:r>
            <w:r>
              <w:t xml:space="preserve"> dan mendapatkan pesan </w:t>
            </w:r>
            <w:r>
              <w:rPr>
                <w:i/>
                <w:iCs/>
              </w:rPr>
              <w:t>error</w:t>
            </w:r>
          </w:p>
        </w:tc>
        <w:tc>
          <w:tcPr>
            <w:tcW w:w="960" w:type="dxa"/>
            <w:vMerge/>
            <w:tcBorders>
              <w:left w:val="single" w:sz="2" w:space="0" w:color="000000"/>
              <w:bottom w:val="single" w:sz="2" w:space="0" w:color="000000"/>
              <w:right w:val="single" w:sz="2" w:space="0" w:color="000000"/>
            </w:tcBorders>
            <w:vAlign w:val="center"/>
          </w:tcPr>
          <w:p w14:paraId="218EA189" w14:textId="77777777" w:rsidR="00153120" w:rsidRDefault="00153120"/>
        </w:tc>
      </w:tr>
      <w:tr w:rsidR="00153120" w14:paraId="1F93E523" w14:textId="77777777">
        <w:tc>
          <w:tcPr>
            <w:tcW w:w="450" w:type="dxa"/>
            <w:vMerge w:val="restart"/>
            <w:tcBorders>
              <w:left w:val="single" w:sz="2" w:space="0" w:color="000000"/>
              <w:bottom w:val="single" w:sz="2" w:space="0" w:color="000000"/>
            </w:tcBorders>
            <w:vAlign w:val="center"/>
          </w:tcPr>
          <w:p w14:paraId="29C41A8F" w14:textId="77777777" w:rsidR="00153120" w:rsidRDefault="000E6263">
            <w:pPr>
              <w:pStyle w:val="TableContents"/>
              <w:jc w:val="center"/>
            </w:pPr>
            <w:r>
              <w:t>15</w:t>
            </w:r>
          </w:p>
        </w:tc>
        <w:tc>
          <w:tcPr>
            <w:tcW w:w="2160" w:type="dxa"/>
            <w:vMerge w:val="restart"/>
            <w:tcBorders>
              <w:left w:val="single" w:sz="2" w:space="0" w:color="000000"/>
              <w:bottom w:val="single" w:sz="2" w:space="0" w:color="000000"/>
            </w:tcBorders>
            <w:vAlign w:val="center"/>
          </w:tcPr>
          <w:p w14:paraId="633BB97D" w14:textId="77777777" w:rsidR="00153120" w:rsidRDefault="000E6263">
            <w:pPr>
              <w:pStyle w:val="TableContents"/>
              <w:jc w:val="center"/>
            </w:pPr>
            <w:r>
              <w:rPr>
                <w:i/>
                <w:iCs/>
              </w:rPr>
              <w:t>User</w:t>
            </w:r>
            <w:r>
              <w:t xml:space="preserve"> dengan </w:t>
            </w:r>
            <w:r>
              <w:rPr>
                <w:i/>
                <w:iCs/>
              </w:rPr>
              <w:t>role</w:t>
            </w:r>
            <w:r>
              <w:t xml:space="preserve"> </w:t>
            </w:r>
            <w:r>
              <w:rPr>
                <w:i/>
                <w:iCs/>
              </w:rPr>
              <w:t xml:space="preserve"> scrum master </w:t>
            </w:r>
            <w:r>
              <w:t xml:space="preserve">menentukan sprint dari </w:t>
            </w:r>
            <w:r>
              <w:rPr>
                <w:i/>
                <w:iCs/>
              </w:rPr>
              <w:t xml:space="preserve">project </w:t>
            </w:r>
            <w:r>
              <w:t>yang di</w:t>
            </w:r>
            <w:r>
              <w:rPr>
                <w:i/>
                <w:iCs/>
              </w:rPr>
              <w:t>request</w:t>
            </w:r>
          </w:p>
        </w:tc>
        <w:tc>
          <w:tcPr>
            <w:tcW w:w="2152" w:type="dxa"/>
            <w:tcBorders>
              <w:left w:val="single" w:sz="2" w:space="0" w:color="000000"/>
              <w:bottom w:val="single" w:sz="2" w:space="0" w:color="000000"/>
            </w:tcBorders>
            <w:vAlign w:val="center"/>
          </w:tcPr>
          <w:p w14:paraId="0547CC93" w14:textId="77777777" w:rsidR="00153120" w:rsidRDefault="000E6263">
            <w:pPr>
              <w:pStyle w:val="TableContents"/>
              <w:jc w:val="center"/>
            </w:pPr>
            <w:r>
              <w:t xml:space="preserve">Mengisi </w:t>
            </w:r>
            <w:r>
              <w:rPr>
                <w:i/>
                <w:iCs/>
              </w:rPr>
              <w:t>form</w:t>
            </w:r>
            <w:r>
              <w:t xml:space="preserve"> </w:t>
            </w:r>
            <w:r>
              <w:rPr>
                <w:i/>
                <w:iCs/>
              </w:rPr>
              <w:t>sprint</w:t>
            </w:r>
            <w:r>
              <w:t xml:space="preserve"> ke </w:t>
            </w:r>
            <w:r>
              <w:rPr>
                <w:i/>
                <w:iCs/>
              </w:rPr>
              <w:t xml:space="preserve">project </w:t>
            </w:r>
            <w:r>
              <w:t>sesuai ketentuan</w:t>
            </w:r>
          </w:p>
        </w:tc>
        <w:tc>
          <w:tcPr>
            <w:tcW w:w="2213" w:type="dxa"/>
            <w:tcBorders>
              <w:left w:val="single" w:sz="2" w:space="0" w:color="000000"/>
              <w:bottom w:val="single" w:sz="2" w:space="0" w:color="000000"/>
            </w:tcBorders>
            <w:vAlign w:val="center"/>
          </w:tcPr>
          <w:p w14:paraId="2E7FE6EA" w14:textId="77777777" w:rsidR="00153120" w:rsidRDefault="000E6263">
            <w:pPr>
              <w:pStyle w:val="TableContents"/>
              <w:jc w:val="center"/>
            </w:pPr>
            <w:r>
              <w:t xml:space="preserve">Berhasil menambah </w:t>
            </w:r>
            <w:r>
              <w:rPr>
                <w:i/>
                <w:iCs/>
              </w:rPr>
              <w:t xml:space="preserve">sprint </w:t>
            </w:r>
            <w:r>
              <w:t xml:space="preserve">ke </w:t>
            </w:r>
            <w:r>
              <w:rPr>
                <w:i/>
                <w:iCs/>
              </w:rPr>
              <w:t xml:space="preserve">project </w:t>
            </w:r>
            <w:r>
              <w:t xml:space="preserve">ke dalam </w:t>
            </w:r>
            <w:r>
              <w:rPr>
                <w:i/>
                <w:iCs/>
              </w:rPr>
              <w:t>database</w:t>
            </w:r>
          </w:p>
        </w:tc>
        <w:tc>
          <w:tcPr>
            <w:tcW w:w="960" w:type="dxa"/>
            <w:vMerge/>
            <w:tcBorders>
              <w:left w:val="single" w:sz="2" w:space="0" w:color="000000"/>
              <w:bottom w:val="single" w:sz="2" w:space="0" w:color="000000"/>
              <w:right w:val="single" w:sz="2" w:space="0" w:color="000000"/>
            </w:tcBorders>
            <w:vAlign w:val="center"/>
          </w:tcPr>
          <w:p w14:paraId="7BCA6BBB" w14:textId="77777777" w:rsidR="00153120" w:rsidRDefault="00153120"/>
        </w:tc>
      </w:tr>
      <w:tr w:rsidR="00153120" w14:paraId="114F6556" w14:textId="77777777">
        <w:tc>
          <w:tcPr>
            <w:tcW w:w="450" w:type="dxa"/>
            <w:vMerge/>
            <w:tcBorders>
              <w:left w:val="single" w:sz="2" w:space="0" w:color="000000"/>
              <w:bottom w:val="single" w:sz="2" w:space="0" w:color="000000"/>
            </w:tcBorders>
            <w:vAlign w:val="center"/>
          </w:tcPr>
          <w:p w14:paraId="07CA4177" w14:textId="77777777" w:rsidR="00153120" w:rsidRDefault="00153120"/>
        </w:tc>
        <w:tc>
          <w:tcPr>
            <w:tcW w:w="2160" w:type="dxa"/>
            <w:vMerge/>
            <w:tcBorders>
              <w:left w:val="single" w:sz="2" w:space="0" w:color="000000"/>
              <w:bottom w:val="single" w:sz="2" w:space="0" w:color="000000"/>
            </w:tcBorders>
            <w:vAlign w:val="center"/>
          </w:tcPr>
          <w:p w14:paraId="753E2C39" w14:textId="77777777" w:rsidR="00153120" w:rsidRDefault="00153120"/>
        </w:tc>
        <w:tc>
          <w:tcPr>
            <w:tcW w:w="2152" w:type="dxa"/>
            <w:tcBorders>
              <w:left w:val="single" w:sz="2" w:space="0" w:color="000000"/>
              <w:bottom w:val="single" w:sz="2" w:space="0" w:color="000000"/>
            </w:tcBorders>
            <w:vAlign w:val="center"/>
          </w:tcPr>
          <w:p w14:paraId="6D33772C" w14:textId="77777777" w:rsidR="00153120" w:rsidRDefault="000E6263">
            <w:pPr>
              <w:pStyle w:val="TableContents"/>
              <w:jc w:val="center"/>
            </w:pPr>
            <w:r>
              <w:t xml:space="preserve">Tidak mengisi </w:t>
            </w:r>
            <w:r>
              <w:rPr>
                <w:i/>
                <w:iCs/>
              </w:rPr>
              <w:t xml:space="preserve">form sprint </w:t>
            </w:r>
            <w:r>
              <w:t xml:space="preserve">ke </w:t>
            </w:r>
            <w:r>
              <w:rPr>
                <w:i/>
                <w:iCs/>
              </w:rPr>
              <w:t xml:space="preserve">project </w:t>
            </w:r>
            <w:r>
              <w:t>sesuai ketentuan</w:t>
            </w:r>
          </w:p>
        </w:tc>
        <w:tc>
          <w:tcPr>
            <w:tcW w:w="2213" w:type="dxa"/>
            <w:tcBorders>
              <w:left w:val="single" w:sz="2" w:space="0" w:color="000000"/>
              <w:bottom w:val="single" w:sz="2" w:space="0" w:color="000000"/>
            </w:tcBorders>
            <w:vAlign w:val="center"/>
          </w:tcPr>
          <w:p w14:paraId="6A6FC58C" w14:textId="77777777" w:rsidR="00153120" w:rsidRDefault="000E6263">
            <w:pPr>
              <w:pStyle w:val="TableContents"/>
              <w:jc w:val="center"/>
            </w:pPr>
            <w:r>
              <w:t xml:space="preserve">Gagal menambah </w:t>
            </w:r>
            <w:r>
              <w:rPr>
                <w:i/>
                <w:iCs/>
              </w:rPr>
              <w:t>sprint</w:t>
            </w:r>
            <w:r>
              <w:t xml:space="preserve"> ke </w:t>
            </w:r>
            <w:r>
              <w:rPr>
                <w:i/>
                <w:iCs/>
              </w:rPr>
              <w:t>project</w:t>
            </w:r>
            <w:r>
              <w:t xml:space="preserve"> dan mendapatkan pesan </w:t>
            </w:r>
            <w:r>
              <w:rPr>
                <w:i/>
                <w:iCs/>
              </w:rPr>
              <w:t>error</w:t>
            </w:r>
          </w:p>
        </w:tc>
        <w:tc>
          <w:tcPr>
            <w:tcW w:w="960" w:type="dxa"/>
            <w:vMerge/>
            <w:tcBorders>
              <w:left w:val="single" w:sz="2" w:space="0" w:color="000000"/>
              <w:bottom w:val="single" w:sz="2" w:space="0" w:color="000000"/>
              <w:right w:val="single" w:sz="2" w:space="0" w:color="000000"/>
            </w:tcBorders>
            <w:vAlign w:val="center"/>
          </w:tcPr>
          <w:p w14:paraId="5CFA81B8" w14:textId="77777777" w:rsidR="00153120" w:rsidRDefault="00153120"/>
        </w:tc>
      </w:tr>
      <w:tr w:rsidR="00153120" w14:paraId="6D436354" w14:textId="77777777">
        <w:tc>
          <w:tcPr>
            <w:tcW w:w="450" w:type="dxa"/>
            <w:tcBorders>
              <w:left w:val="single" w:sz="2" w:space="0" w:color="000000"/>
              <w:bottom w:val="single" w:sz="2" w:space="0" w:color="000000"/>
            </w:tcBorders>
            <w:vAlign w:val="center"/>
          </w:tcPr>
          <w:p w14:paraId="2DEF4087" w14:textId="77777777" w:rsidR="00153120" w:rsidRDefault="000E6263">
            <w:pPr>
              <w:pStyle w:val="TableContents"/>
              <w:jc w:val="center"/>
            </w:pPr>
            <w:r>
              <w:t>16</w:t>
            </w:r>
          </w:p>
        </w:tc>
        <w:tc>
          <w:tcPr>
            <w:tcW w:w="2160" w:type="dxa"/>
            <w:tcBorders>
              <w:left w:val="single" w:sz="2" w:space="0" w:color="000000"/>
              <w:bottom w:val="single" w:sz="2" w:space="0" w:color="000000"/>
            </w:tcBorders>
            <w:vAlign w:val="center"/>
          </w:tcPr>
          <w:p w14:paraId="4E8B3BEE" w14:textId="77777777" w:rsidR="00153120" w:rsidRDefault="000E6263">
            <w:pPr>
              <w:pStyle w:val="TableContents"/>
              <w:jc w:val="center"/>
            </w:pPr>
            <w:r>
              <w:rPr>
                <w:i/>
                <w:iCs/>
              </w:rPr>
              <w:t>User</w:t>
            </w:r>
            <w:r>
              <w:t xml:space="preserve"> dengan </w:t>
            </w:r>
            <w:r>
              <w:rPr>
                <w:i/>
                <w:iCs/>
              </w:rPr>
              <w:t>role</w:t>
            </w:r>
            <w:r>
              <w:t xml:space="preserve"> </w:t>
            </w:r>
            <w:r>
              <w:rPr>
                <w:i/>
                <w:iCs/>
              </w:rPr>
              <w:t>product owner, scrum master</w:t>
            </w:r>
            <w:r>
              <w:t xml:space="preserve">, dosen dan mahasiswa melihat </w:t>
            </w:r>
            <w:r>
              <w:rPr>
                <w:i/>
                <w:iCs/>
              </w:rPr>
              <w:t>project</w:t>
            </w:r>
          </w:p>
        </w:tc>
        <w:tc>
          <w:tcPr>
            <w:tcW w:w="2152" w:type="dxa"/>
            <w:tcBorders>
              <w:left w:val="single" w:sz="2" w:space="0" w:color="000000"/>
              <w:bottom w:val="single" w:sz="2" w:space="0" w:color="000000"/>
            </w:tcBorders>
            <w:vAlign w:val="center"/>
          </w:tcPr>
          <w:p w14:paraId="4E86FED7" w14:textId="77777777" w:rsidR="00153120" w:rsidRDefault="000E6263">
            <w:pPr>
              <w:pStyle w:val="TableContents"/>
              <w:jc w:val="center"/>
            </w:pPr>
            <w:r>
              <w:t xml:space="preserve">Melihat data </w:t>
            </w:r>
            <w:r>
              <w:rPr>
                <w:i/>
                <w:iCs/>
              </w:rPr>
              <w:t>project</w:t>
            </w:r>
          </w:p>
        </w:tc>
        <w:tc>
          <w:tcPr>
            <w:tcW w:w="2213" w:type="dxa"/>
            <w:tcBorders>
              <w:left w:val="single" w:sz="2" w:space="0" w:color="000000"/>
              <w:bottom w:val="single" w:sz="2" w:space="0" w:color="000000"/>
            </w:tcBorders>
            <w:vAlign w:val="center"/>
          </w:tcPr>
          <w:p w14:paraId="2BEB4EBB" w14:textId="77777777" w:rsidR="00153120" w:rsidRDefault="000E6263">
            <w:pPr>
              <w:pStyle w:val="TableContents"/>
              <w:jc w:val="center"/>
            </w:pPr>
            <w:r>
              <w:t xml:space="preserve">Berhasil melihat data </w:t>
            </w:r>
            <w:r>
              <w:rPr>
                <w:i/>
                <w:iCs/>
              </w:rPr>
              <w:t xml:space="preserve">project </w:t>
            </w:r>
            <w:r>
              <w:t xml:space="preserve">sesuai </w:t>
            </w:r>
            <w:r>
              <w:rPr>
                <w:i/>
                <w:iCs/>
              </w:rPr>
              <w:t>database</w:t>
            </w:r>
          </w:p>
        </w:tc>
        <w:tc>
          <w:tcPr>
            <w:tcW w:w="960" w:type="dxa"/>
            <w:vMerge/>
            <w:tcBorders>
              <w:left w:val="single" w:sz="2" w:space="0" w:color="000000"/>
              <w:bottom w:val="single" w:sz="2" w:space="0" w:color="000000"/>
              <w:right w:val="single" w:sz="2" w:space="0" w:color="000000"/>
            </w:tcBorders>
            <w:vAlign w:val="center"/>
          </w:tcPr>
          <w:p w14:paraId="7D38207D" w14:textId="77777777" w:rsidR="00153120" w:rsidRDefault="00153120"/>
        </w:tc>
      </w:tr>
      <w:tr w:rsidR="00153120" w14:paraId="632E37AB" w14:textId="77777777">
        <w:tc>
          <w:tcPr>
            <w:tcW w:w="450" w:type="dxa"/>
            <w:tcBorders>
              <w:left w:val="single" w:sz="2" w:space="0" w:color="000000"/>
              <w:bottom w:val="single" w:sz="2" w:space="0" w:color="000000"/>
            </w:tcBorders>
            <w:vAlign w:val="center"/>
          </w:tcPr>
          <w:p w14:paraId="4D467A89" w14:textId="77777777" w:rsidR="00153120" w:rsidRDefault="000E6263">
            <w:pPr>
              <w:pStyle w:val="TableContents"/>
              <w:jc w:val="center"/>
            </w:pPr>
            <w:r>
              <w:t>17</w:t>
            </w:r>
          </w:p>
        </w:tc>
        <w:tc>
          <w:tcPr>
            <w:tcW w:w="2160" w:type="dxa"/>
            <w:tcBorders>
              <w:left w:val="single" w:sz="2" w:space="0" w:color="000000"/>
              <w:bottom w:val="single" w:sz="2" w:space="0" w:color="000000"/>
            </w:tcBorders>
            <w:vAlign w:val="center"/>
          </w:tcPr>
          <w:p w14:paraId="23D7BEB3" w14:textId="77777777" w:rsidR="00153120" w:rsidRDefault="000E6263">
            <w:pPr>
              <w:pStyle w:val="TableContents"/>
              <w:jc w:val="center"/>
            </w:pPr>
            <w:r>
              <w:rPr>
                <w:i/>
                <w:iCs/>
              </w:rPr>
              <w:t>User</w:t>
            </w:r>
            <w:r>
              <w:t xml:space="preserve"> melakukan </w:t>
            </w:r>
            <w:r>
              <w:rPr>
                <w:i/>
                <w:iCs/>
              </w:rPr>
              <w:t>logout</w:t>
            </w:r>
          </w:p>
        </w:tc>
        <w:tc>
          <w:tcPr>
            <w:tcW w:w="2152" w:type="dxa"/>
            <w:tcBorders>
              <w:left w:val="single" w:sz="2" w:space="0" w:color="000000"/>
              <w:bottom w:val="single" w:sz="2" w:space="0" w:color="000000"/>
            </w:tcBorders>
            <w:vAlign w:val="center"/>
          </w:tcPr>
          <w:p w14:paraId="26BBA635" w14:textId="77777777" w:rsidR="00153120" w:rsidRDefault="000E6263">
            <w:pPr>
              <w:pStyle w:val="TableContents"/>
              <w:jc w:val="center"/>
              <w:rPr>
                <w:i/>
                <w:iCs/>
              </w:rPr>
            </w:pPr>
            <w:r>
              <w:rPr>
                <w:i/>
                <w:iCs/>
              </w:rPr>
              <w:t xml:space="preserve">User </w:t>
            </w:r>
            <w:r>
              <w:t>menekan tombol</w:t>
            </w:r>
            <w:r>
              <w:rPr>
                <w:i/>
                <w:iCs/>
              </w:rPr>
              <w:t xml:space="preserve"> logout</w:t>
            </w:r>
          </w:p>
        </w:tc>
        <w:tc>
          <w:tcPr>
            <w:tcW w:w="2213" w:type="dxa"/>
            <w:tcBorders>
              <w:left w:val="single" w:sz="2" w:space="0" w:color="000000"/>
              <w:bottom w:val="single" w:sz="2" w:space="0" w:color="000000"/>
            </w:tcBorders>
            <w:vAlign w:val="center"/>
          </w:tcPr>
          <w:p w14:paraId="07E3F62E" w14:textId="77777777" w:rsidR="00153120" w:rsidRDefault="000E6263">
            <w:pPr>
              <w:pStyle w:val="TableContents"/>
              <w:jc w:val="center"/>
            </w:pPr>
            <w:r>
              <w:rPr>
                <w:i/>
                <w:iCs/>
              </w:rPr>
              <w:t>User</w:t>
            </w:r>
            <w:r>
              <w:t xml:space="preserve"> berhasil </w:t>
            </w:r>
            <w:r>
              <w:rPr>
                <w:i/>
                <w:iCs/>
              </w:rPr>
              <w:t xml:space="preserve">logout </w:t>
            </w:r>
          </w:p>
        </w:tc>
        <w:tc>
          <w:tcPr>
            <w:tcW w:w="960" w:type="dxa"/>
            <w:vMerge/>
            <w:tcBorders>
              <w:left w:val="single" w:sz="2" w:space="0" w:color="000000"/>
              <w:bottom w:val="single" w:sz="2" w:space="0" w:color="000000"/>
              <w:right w:val="single" w:sz="2" w:space="0" w:color="000000"/>
            </w:tcBorders>
            <w:vAlign w:val="center"/>
          </w:tcPr>
          <w:p w14:paraId="4F67FBA8" w14:textId="77777777" w:rsidR="00153120" w:rsidRDefault="00153120"/>
        </w:tc>
      </w:tr>
    </w:tbl>
    <w:p w14:paraId="7F1A7A94" w14:textId="77777777" w:rsidR="00153120" w:rsidRDefault="00153120">
      <w:pPr>
        <w:pStyle w:val="BodyText"/>
        <w:spacing w:after="0" w:line="240" w:lineRule="auto"/>
        <w:jc w:val="both"/>
      </w:pPr>
    </w:p>
    <w:p w14:paraId="35DD6957" w14:textId="77777777" w:rsidR="00153120" w:rsidRPr="00DA48EF" w:rsidRDefault="000E6263">
      <w:pPr>
        <w:pStyle w:val="BodyText"/>
        <w:spacing w:after="0" w:line="360" w:lineRule="auto"/>
        <w:jc w:val="center"/>
        <w:rPr>
          <w:color w:val="FF0000"/>
        </w:rPr>
      </w:pPr>
      <w:r w:rsidRPr="00DA48EF">
        <w:rPr>
          <w:color w:val="FF0000"/>
        </w:rPr>
        <w:t xml:space="preserve">Tabel 4 : Rancangan Pengujian </w:t>
      </w:r>
      <w:r w:rsidRPr="00DA48EF">
        <w:rPr>
          <w:i/>
          <w:iCs/>
          <w:color w:val="FF0000"/>
        </w:rPr>
        <w:t>Black Box Testing</w:t>
      </w:r>
    </w:p>
    <w:p w14:paraId="0A1F05E7" w14:textId="77777777" w:rsidR="00153120" w:rsidRDefault="000E6263">
      <w:pPr>
        <w:pStyle w:val="Heading3"/>
        <w:spacing w:before="0" w:after="0" w:line="360" w:lineRule="auto"/>
        <w:jc w:val="both"/>
      </w:pPr>
      <w:bookmarkStart w:id="122" w:name="__RefHeading___Toc5820_3720861844"/>
      <w:bookmarkEnd w:id="122"/>
      <w:r>
        <w:rPr>
          <w:szCs w:val="24"/>
        </w:rPr>
        <w:lastRenderedPageBreak/>
        <w:t>4.3.2</w:t>
      </w:r>
      <w:r>
        <w:rPr>
          <w:szCs w:val="24"/>
        </w:rPr>
        <w:tab/>
      </w:r>
      <w:r>
        <w:rPr>
          <w:i/>
          <w:iCs/>
          <w:szCs w:val="24"/>
        </w:rPr>
        <w:t>User Acceptance Testing</w:t>
      </w:r>
    </w:p>
    <w:p w14:paraId="6332137B" w14:textId="77777777" w:rsidR="00153120" w:rsidRDefault="000E6263">
      <w:pPr>
        <w:pStyle w:val="BodyText"/>
        <w:spacing w:after="0" w:line="360" w:lineRule="auto"/>
        <w:jc w:val="both"/>
      </w:pPr>
      <w:r>
        <w:tab/>
        <w:t xml:space="preserve">Rancangan pengujian kedua yaitu </w:t>
      </w:r>
      <w:r>
        <w:rPr>
          <w:i/>
          <w:iCs/>
        </w:rPr>
        <w:t xml:space="preserve">user acceptance testing </w:t>
      </w:r>
      <w:r>
        <w:t xml:space="preserve">yang dilakukan untuk mengetahui apakah </w:t>
      </w:r>
      <w:r>
        <w:rPr>
          <w:i/>
          <w:iCs/>
        </w:rPr>
        <w:t xml:space="preserve">end user </w:t>
      </w:r>
      <w:r>
        <w:t xml:space="preserve">dapat melaksanakan tugasnya sesuai </w:t>
      </w:r>
      <w:r>
        <w:rPr>
          <w:i/>
          <w:iCs/>
        </w:rPr>
        <w:t xml:space="preserve">user requirement </w:t>
      </w:r>
      <w:r>
        <w:t>atau tidak. Dalam pembahasan sebelumnya terdapat 5</w:t>
      </w:r>
      <w:r>
        <w:rPr>
          <w:i/>
          <w:iCs/>
        </w:rPr>
        <w:t xml:space="preserve"> end user</w:t>
      </w:r>
      <w:r>
        <w:t xml:space="preserve"> yaitu administrator, dosen,</w:t>
      </w:r>
      <w:r>
        <w:rPr>
          <w:i/>
          <w:iCs/>
        </w:rPr>
        <w:t xml:space="preserve"> scrum master, product owner,</w:t>
      </w:r>
      <w:r>
        <w:t xml:space="preserve"> dan mahasiswa, berikut pengujian yang akan diberikan melalui bentuk tabel:</w:t>
      </w:r>
    </w:p>
    <w:tbl>
      <w:tblPr>
        <w:tblW w:w="7935" w:type="dxa"/>
        <w:tblInd w:w="55" w:type="dxa"/>
        <w:tblCellMar>
          <w:top w:w="55" w:type="dxa"/>
          <w:left w:w="55" w:type="dxa"/>
          <w:bottom w:w="55" w:type="dxa"/>
          <w:right w:w="55" w:type="dxa"/>
        </w:tblCellMar>
        <w:tblLook w:val="04A0" w:firstRow="1" w:lastRow="0" w:firstColumn="1" w:lastColumn="0" w:noHBand="0" w:noVBand="1"/>
      </w:tblPr>
      <w:tblGrid>
        <w:gridCol w:w="437"/>
        <w:gridCol w:w="1948"/>
        <w:gridCol w:w="3345"/>
        <w:gridCol w:w="987"/>
        <w:gridCol w:w="1218"/>
      </w:tblGrid>
      <w:tr w:rsidR="00153120" w14:paraId="2534CEEF" w14:textId="77777777">
        <w:tc>
          <w:tcPr>
            <w:tcW w:w="7935" w:type="dxa"/>
            <w:gridSpan w:val="5"/>
            <w:tcBorders>
              <w:top w:val="single" w:sz="2" w:space="0" w:color="000000"/>
              <w:left w:val="single" w:sz="2" w:space="0" w:color="000000"/>
              <w:bottom w:val="single" w:sz="2" w:space="0" w:color="000000"/>
              <w:right w:val="single" w:sz="2" w:space="0" w:color="000000"/>
            </w:tcBorders>
            <w:shd w:val="clear" w:color="auto" w:fill="FFB66C"/>
            <w:vAlign w:val="center"/>
          </w:tcPr>
          <w:p w14:paraId="1322481A" w14:textId="77777777" w:rsidR="00153120" w:rsidRDefault="000E6263">
            <w:pPr>
              <w:pStyle w:val="TableContents"/>
              <w:jc w:val="center"/>
              <w:rPr>
                <w:b/>
                <w:bCs/>
              </w:rPr>
            </w:pPr>
            <w:r>
              <w:rPr>
                <w:b/>
                <w:bCs/>
              </w:rPr>
              <w:t>Administrator</w:t>
            </w:r>
          </w:p>
        </w:tc>
      </w:tr>
      <w:tr w:rsidR="00153120" w14:paraId="5D7DFC2D" w14:textId="77777777">
        <w:tc>
          <w:tcPr>
            <w:tcW w:w="437" w:type="dxa"/>
            <w:tcBorders>
              <w:left w:val="single" w:sz="2" w:space="0" w:color="000000"/>
              <w:bottom w:val="single" w:sz="2" w:space="0" w:color="000000"/>
            </w:tcBorders>
            <w:shd w:val="clear" w:color="auto" w:fill="FFDBB6"/>
            <w:vAlign w:val="center"/>
          </w:tcPr>
          <w:p w14:paraId="75F37738" w14:textId="77777777" w:rsidR="00153120" w:rsidRDefault="000E6263">
            <w:pPr>
              <w:pStyle w:val="TableContents"/>
              <w:jc w:val="center"/>
              <w:rPr>
                <w:b/>
                <w:bCs/>
              </w:rPr>
            </w:pPr>
            <w:r>
              <w:rPr>
                <w:b/>
                <w:bCs/>
              </w:rPr>
              <w:t>No</w:t>
            </w:r>
          </w:p>
        </w:tc>
        <w:tc>
          <w:tcPr>
            <w:tcW w:w="1948" w:type="dxa"/>
            <w:tcBorders>
              <w:left w:val="single" w:sz="2" w:space="0" w:color="000000"/>
              <w:bottom w:val="single" w:sz="2" w:space="0" w:color="000000"/>
            </w:tcBorders>
            <w:shd w:val="clear" w:color="auto" w:fill="FFDBB6"/>
            <w:vAlign w:val="center"/>
          </w:tcPr>
          <w:p w14:paraId="18319BBA" w14:textId="77777777" w:rsidR="00153120" w:rsidRDefault="000E6263">
            <w:pPr>
              <w:pStyle w:val="TableContents"/>
              <w:jc w:val="center"/>
              <w:rPr>
                <w:b/>
                <w:bCs/>
              </w:rPr>
            </w:pPr>
            <w:r>
              <w:rPr>
                <w:b/>
                <w:bCs/>
              </w:rPr>
              <w:t>Pengujian</w:t>
            </w:r>
          </w:p>
        </w:tc>
        <w:tc>
          <w:tcPr>
            <w:tcW w:w="3345" w:type="dxa"/>
            <w:tcBorders>
              <w:left w:val="single" w:sz="2" w:space="0" w:color="000000"/>
              <w:bottom w:val="single" w:sz="2" w:space="0" w:color="000000"/>
            </w:tcBorders>
            <w:shd w:val="clear" w:color="auto" w:fill="FFDBB6"/>
            <w:vAlign w:val="center"/>
          </w:tcPr>
          <w:p w14:paraId="422FF621" w14:textId="77777777" w:rsidR="00153120" w:rsidRDefault="000E6263">
            <w:pPr>
              <w:pStyle w:val="TableContents"/>
              <w:jc w:val="center"/>
              <w:rPr>
                <w:b/>
                <w:bCs/>
              </w:rPr>
            </w:pPr>
            <w:r>
              <w:rPr>
                <w:b/>
                <w:bCs/>
              </w:rPr>
              <w:t>Deskripsi</w:t>
            </w:r>
          </w:p>
        </w:tc>
        <w:tc>
          <w:tcPr>
            <w:tcW w:w="987" w:type="dxa"/>
            <w:tcBorders>
              <w:left w:val="single" w:sz="2" w:space="0" w:color="000000"/>
              <w:bottom w:val="single" w:sz="2" w:space="0" w:color="000000"/>
            </w:tcBorders>
            <w:shd w:val="clear" w:color="auto" w:fill="FFDBB6"/>
            <w:vAlign w:val="center"/>
          </w:tcPr>
          <w:p w14:paraId="4502155F" w14:textId="77777777" w:rsidR="00153120" w:rsidRDefault="000E6263">
            <w:pPr>
              <w:pStyle w:val="TableContents"/>
              <w:jc w:val="center"/>
              <w:rPr>
                <w:b/>
                <w:bCs/>
              </w:rPr>
            </w:pPr>
            <w:r>
              <w:rPr>
                <w:b/>
                <w:bCs/>
              </w:rPr>
              <w:t>Hasil</w:t>
            </w:r>
          </w:p>
        </w:tc>
        <w:tc>
          <w:tcPr>
            <w:tcW w:w="1218" w:type="dxa"/>
            <w:tcBorders>
              <w:left w:val="single" w:sz="2" w:space="0" w:color="000000"/>
              <w:bottom w:val="single" w:sz="2" w:space="0" w:color="000000"/>
              <w:right w:val="single" w:sz="2" w:space="0" w:color="000000"/>
            </w:tcBorders>
            <w:shd w:val="clear" w:color="auto" w:fill="FFDBB6"/>
            <w:vAlign w:val="center"/>
          </w:tcPr>
          <w:p w14:paraId="7BFABEFD" w14:textId="77777777" w:rsidR="00153120" w:rsidRDefault="000E6263">
            <w:pPr>
              <w:pStyle w:val="TableContents"/>
              <w:jc w:val="center"/>
              <w:rPr>
                <w:b/>
                <w:bCs/>
              </w:rPr>
            </w:pPr>
            <w:r>
              <w:rPr>
                <w:b/>
                <w:bCs/>
              </w:rPr>
              <w:t>Komentar</w:t>
            </w:r>
          </w:p>
        </w:tc>
      </w:tr>
      <w:tr w:rsidR="00153120" w14:paraId="6354E3F1" w14:textId="77777777">
        <w:tc>
          <w:tcPr>
            <w:tcW w:w="437" w:type="dxa"/>
            <w:tcBorders>
              <w:left w:val="single" w:sz="2" w:space="0" w:color="000000"/>
              <w:bottom w:val="single" w:sz="2" w:space="0" w:color="000000"/>
            </w:tcBorders>
            <w:vAlign w:val="center"/>
          </w:tcPr>
          <w:p w14:paraId="45402563" w14:textId="77777777" w:rsidR="00153120" w:rsidRDefault="000E6263">
            <w:pPr>
              <w:pStyle w:val="TableContents"/>
              <w:jc w:val="center"/>
            </w:pPr>
            <w:r>
              <w:t>1</w:t>
            </w:r>
          </w:p>
        </w:tc>
        <w:tc>
          <w:tcPr>
            <w:tcW w:w="1948" w:type="dxa"/>
            <w:tcBorders>
              <w:left w:val="single" w:sz="2" w:space="0" w:color="000000"/>
              <w:bottom w:val="single" w:sz="2" w:space="0" w:color="000000"/>
            </w:tcBorders>
            <w:vAlign w:val="center"/>
          </w:tcPr>
          <w:p w14:paraId="48E7150A" w14:textId="77777777" w:rsidR="00153120" w:rsidRDefault="000E6263">
            <w:pPr>
              <w:pStyle w:val="TableContents"/>
              <w:jc w:val="center"/>
              <w:rPr>
                <w:i/>
                <w:iCs/>
              </w:rPr>
            </w:pPr>
            <w:r>
              <w:rPr>
                <w:i/>
                <w:iCs/>
              </w:rPr>
              <w:t>Login</w:t>
            </w:r>
          </w:p>
        </w:tc>
        <w:tc>
          <w:tcPr>
            <w:tcW w:w="3345" w:type="dxa"/>
            <w:tcBorders>
              <w:left w:val="single" w:sz="2" w:space="0" w:color="000000"/>
              <w:bottom w:val="single" w:sz="2" w:space="0" w:color="000000"/>
            </w:tcBorders>
            <w:vAlign w:val="center"/>
          </w:tcPr>
          <w:p w14:paraId="641F04CF" w14:textId="77777777" w:rsidR="00153120" w:rsidRDefault="000E6263">
            <w:pPr>
              <w:pStyle w:val="TableContents"/>
              <w:jc w:val="center"/>
            </w:pPr>
            <w:r>
              <w:t xml:space="preserve">Melakukan </w:t>
            </w:r>
            <w:r>
              <w:rPr>
                <w:i/>
                <w:iCs/>
              </w:rPr>
              <w:t xml:space="preserve">login </w:t>
            </w:r>
            <w:r>
              <w:t>dengan akun yang telah didaftarkan dan masuk ke halaman administrator</w:t>
            </w:r>
          </w:p>
        </w:tc>
        <w:tc>
          <w:tcPr>
            <w:tcW w:w="987" w:type="dxa"/>
            <w:vMerge w:val="restart"/>
            <w:tcBorders>
              <w:left w:val="single" w:sz="2" w:space="0" w:color="000000"/>
              <w:bottom w:val="single" w:sz="2" w:space="0" w:color="000000"/>
            </w:tcBorders>
            <w:vAlign w:val="center"/>
          </w:tcPr>
          <w:p w14:paraId="150873C9" w14:textId="77777777" w:rsidR="00153120" w:rsidRDefault="000E6263">
            <w:pPr>
              <w:pStyle w:val="TableContents"/>
              <w:jc w:val="center"/>
            </w:pPr>
            <w:r>
              <w:t>Berhasil atau Gagal</w:t>
            </w:r>
          </w:p>
        </w:tc>
        <w:tc>
          <w:tcPr>
            <w:tcW w:w="1218" w:type="dxa"/>
            <w:vMerge w:val="restart"/>
            <w:tcBorders>
              <w:left w:val="single" w:sz="2" w:space="0" w:color="000000"/>
              <w:bottom w:val="single" w:sz="2" w:space="0" w:color="000000"/>
              <w:right w:val="single" w:sz="2" w:space="0" w:color="000000"/>
            </w:tcBorders>
            <w:vAlign w:val="center"/>
          </w:tcPr>
          <w:p w14:paraId="004E9FCB" w14:textId="77777777" w:rsidR="00153120" w:rsidRDefault="000E6263">
            <w:pPr>
              <w:pStyle w:val="TableContents"/>
              <w:jc w:val="center"/>
            </w:pPr>
            <w:r>
              <w:t>...</w:t>
            </w:r>
          </w:p>
        </w:tc>
      </w:tr>
      <w:tr w:rsidR="00153120" w14:paraId="52073A36" w14:textId="77777777">
        <w:tc>
          <w:tcPr>
            <w:tcW w:w="437" w:type="dxa"/>
            <w:tcBorders>
              <w:left w:val="single" w:sz="2" w:space="0" w:color="000000"/>
              <w:bottom w:val="single" w:sz="2" w:space="0" w:color="000000"/>
            </w:tcBorders>
            <w:vAlign w:val="center"/>
          </w:tcPr>
          <w:p w14:paraId="4AB99368" w14:textId="77777777" w:rsidR="00153120" w:rsidRDefault="000E6263">
            <w:pPr>
              <w:pStyle w:val="TableContents"/>
              <w:jc w:val="center"/>
            </w:pPr>
            <w:r>
              <w:t>2</w:t>
            </w:r>
          </w:p>
        </w:tc>
        <w:tc>
          <w:tcPr>
            <w:tcW w:w="1948" w:type="dxa"/>
            <w:tcBorders>
              <w:left w:val="single" w:sz="2" w:space="0" w:color="000000"/>
              <w:bottom w:val="single" w:sz="2" w:space="0" w:color="000000"/>
            </w:tcBorders>
            <w:vAlign w:val="center"/>
          </w:tcPr>
          <w:p w14:paraId="4C58D280" w14:textId="77777777" w:rsidR="00153120" w:rsidRDefault="000E6263">
            <w:pPr>
              <w:pStyle w:val="TableContents"/>
              <w:jc w:val="center"/>
            </w:pPr>
            <w:r>
              <w:t xml:space="preserve">Kelola </w:t>
            </w:r>
            <w:r>
              <w:rPr>
                <w:i/>
                <w:iCs/>
              </w:rPr>
              <w:t>User</w:t>
            </w:r>
          </w:p>
        </w:tc>
        <w:tc>
          <w:tcPr>
            <w:tcW w:w="3345" w:type="dxa"/>
            <w:tcBorders>
              <w:left w:val="single" w:sz="2" w:space="0" w:color="000000"/>
              <w:bottom w:val="single" w:sz="2" w:space="0" w:color="000000"/>
            </w:tcBorders>
            <w:vAlign w:val="center"/>
          </w:tcPr>
          <w:p w14:paraId="06904A8D" w14:textId="77777777" w:rsidR="00153120" w:rsidRDefault="000E6263">
            <w:pPr>
              <w:pStyle w:val="TableContents"/>
              <w:jc w:val="center"/>
            </w:pPr>
            <w:r>
              <w:t xml:space="preserve">Administrator dapat menambah dan menghapus </w:t>
            </w:r>
            <w:r>
              <w:rPr>
                <w:i/>
                <w:iCs/>
              </w:rPr>
              <w:t>user</w:t>
            </w:r>
          </w:p>
        </w:tc>
        <w:tc>
          <w:tcPr>
            <w:tcW w:w="987" w:type="dxa"/>
            <w:vMerge/>
            <w:tcBorders>
              <w:left w:val="single" w:sz="2" w:space="0" w:color="000000"/>
              <w:bottom w:val="single" w:sz="2" w:space="0" w:color="000000"/>
            </w:tcBorders>
            <w:vAlign w:val="center"/>
          </w:tcPr>
          <w:p w14:paraId="6888B2BA" w14:textId="77777777" w:rsidR="00153120" w:rsidRDefault="00153120"/>
        </w:tc>
        <w:tc>
          <w:tcPr>
            <w:tcW w:w="1218" w:type="dxa"/>
            <w:vMerge/>
            <w:tcBorders>
              <w:left w:val="single" w:sz="2" w:space="0" w:color="000000"/>
              <w:bottom w:val="single" w:sz="2" w:space="0" w:color="000000"/>
              <w:right w:val="single" w:sz="2" w:space="0" w:color="000000"/>
            </w:tcBorders>
            <w:vAlign w:val="center"/>
          </w:tcPr>
          <w:p w14:paraId="5F3D698D" w14:textId="77777777" w:rsidR="00153120" w:rsidRDefault="00153120"/>
        </w:tc>
      </w:tr>
      <w:tr w:rsidR="00153120" w14:paraId="32C4C01F" w14:textId="77777777">
        <w:tc>
          <w:tcPr>
            <w:tcW w:w="437" w:type="dxa"/>
            <w:tcBorders>
              <w:left w:val="single" w:sz="2" w:space="0" w:color="000000"/>
              <w:bottom w:val="single" w:sz="2" w:space="0" w:color="000000"/>
            </w:tcBorders>
            <w:vAlign w:val="center"/>
          </w:tcPr>
          <w:p w14:paraId="7A510A59" w14:textId="77777777" w:rsidR="00153120" w:rsidRDefault="000E6263">
            <w:pPr>
              <w:pStyle w:val="TableContents"/>
              <w:jc w:val="center"/>
            </w:pPr>
            <w:r>
              <w:t>3</w:t>
            </w:r>
          </w:p>
        </w:tc>
        <w:tc>
          <w:tcPr>
            <w:tcW w:w="1948" w:type="dxa"/>
            <w:tcBorders>
              <w:left w:val="single" w:sz="2" w:space="0" w:color="000000"/>
              <w:bottom w:val="single" w:sz="2" w:space="0" w:color="000000"/>
            </w:tcBorders>
            <w:vAlign w:val="center"/>
          </w:tcPr>
          <w:p w14:paraId="1206E548" w14:textId="77777777" w:rsidR="00153120" w:rsidRDefault="000E6263">
            <w:pPr>
              <w:pStyle w:val="TableContents"/>
              <w:jc w:val="center"/>
            </w:pPr>
            <w:r>
              <w:t xml:space="preserve">Mengedit </w:t>
            </w:r>
            <w:r>
              <w:rPr>
                <w:i/>
                <w:iCs/>
              </w:rPr>
              <w:t>User</w:t>
            </w:r>
          </w:p>
        </w:tc>
        <w:tc>
          <w:tcPr>
            <w:tcW w:w="3345" w:type="dxa"/>
            <w:tcBorders>
              <w:left w:val="single" w:sz="2" w:space="0" w:color="000000"/>
              <w:bottom w:val="single" w:sz="2" w:space="0" w:color="000000"/>
            </w:tcBorders>
            <w:vAlign w:val="center"/>
          </w:tcPr>
          <w:p w14:paraId="2D96B2D4" w14:textId="77777777" w:rsidR="00153120" w:rsidRDefault="000E6263">
            <w:pPr>
              <w:pStyle w:val="TableContents"/>
              <w:jc w:val="center"/>
            </w:pPr>
            <w:r>
              <w:t xml:space="preserve">Administrator dapat mengedit data </w:t>
            </w:r>
            <w:r>
              <w:rPr>
                <w:i/>
                <w:iCs/>
              </w:rPr>
              <w:t>user</w:t>
            </w:r>
          </w:p>
        </w:tc>
        <w:tc>
          <w:tcPr>
            <w:tcW w:w="987" w:type="dxa"/>
            <w:vMerge/>
            <w:tcBorders>
              <w:left w:val="single" w:sz="2" w:space="0" w:color="000000"/>
              <w:bottom w:val="single" w:sz="2" w:space="0" w:color="000000"/>
            </w:tcBorders>
            <w:vAlign w:val="center"/>
          </w:tcPr>
          <w:p w14:paraId="09574749" w14:textId="77777777" w:rsidR="00153120" w:rsidRDefault="00153120"/>
        </w:tc>
        <w:tc>
          <w:tcPr>
            <w:tcW w:w="1218" w:type="dxa"/>
            <w:vMerge/>
            <w:tcBorders>
              <w:left w:val="single" w:sz="2" w:space="0" w:color="000000"/>
              <w:bottom w:val="single" w:sz="2" w:space="0" w:color="000000"/>
              <w:right w:val="single" w:sz="2" w:space="0" w:color="000000"/>
            </w:tcBorders>
            <w:vAlign w:val="center"/>
          </w:tcPr>
          <w:p w14:paraId="74566DF2" w14:textId="77777777" w:rsidR="00153120" w:rsidRDefault="00153120"/>
        </w:tc>
      </w:tr>
      <w:tr w:rsidR="00153120" w14:paraId="4CEC8466" w14:textId="77777777">
        <w:tc>
          <w:tcPr>
            <w:tcW w:w="437" w:type="dxa"/>
            <w:tcBorders>
              <w:left w:val="single" w:sz="2" w:space="0" w:color="000000"/>
              <w:bottom w:val="single" w:sz="2" w:space="0" w:color="000000"/>
            </w:tcBorders>
            <w:vAlign w:val="center"/>
          </w:tcPr>
          <w:p w14:paraId="410B2B9F" w14:textId="77777777" w:rsidR="00153120" w:rsidRDefault="000E6263">
            <w:pPr>
              <w:pStyle w:val="TableContents"/>
              <w:jc w:val="center"/>
            </w:pPr>
            <w:r>
              <w:t>4</w:t>
            </w:r>
          </w:p>
        </w:tc>
        <w:tc>
          <w:tcPr>
            <w:tcW w:w="1948" w:type="dxa"/>
            <w:tcBorders>
              <w:left w:val="single" w:sz="2" w:space="0" w:color="000000"/>
              <w:bottom w:val="single" w:sz="2" w:space="0" w:color="000000"/>
            </w:tcBorders>
            <w:vAlign w:val="center"/>
          </w:tcPr>
          <w:p w14:paraId="64953BBD" w14:textId="77777777" w:rsidR="00153120" w:rsidRDefault="000E6263">
            <w:pPr>
              <w:pStyle w:val="TableContents"/>
              <w:jc w:val="center"/>
            </w:pPr>
            <w:r>
              <w:t xml:space="preserve">Melihat </w:t>
            </w:r>
            <w:r>
              <w:rPr>
                <w:i/>
                <w:iCs/>
              </w:rPr>
              <w:t>User</w:t>
            </w:r>
          </w:p>
        </w:tc>
        <w:tc>
          <w:tcPr>
            <w:tcW w:w="3345" w:type="dxa"/>
            <w:tcBorders>
              <w:left w:val="single" w:sz="2" w:space="0" w:color="000000"/>
              <w:bottom w:val="single" w:sz="2" w:space="0" w:color="000000"/>
            </w:tcBorders>
            <w:vAlign w:val="center"/>
          </w:tcPr>
          <w:p w14:paraId="4C21BEB7" w14:textId="77777777" w:rsidR="00153120" w:rsidRDefault="000E6263">
            <w:pPr>
              <w:pStyle w:val="TableContents"/>
              <w:jc w:val="center"/>
            </w:pPr>
            <w:r>
              <w:t xml:space="preserve">Administrator dapat melihat data </w:t>
            </w:r>
            <w:r>
              <w:rPr>
                <w:i/>
                <w:iCs/>
              </w:rPr>
              <w:t>user</w:t>
            </w:r>
          </w:p>
        </w:tc>
        <w:tc>
          <w:tcPr>
            <w:tcW w:w="987" w:type="dxa"/>
            <w:vMerge/>
            <w:tcBorders>
              <w:left w:val="single" w:sz="2" w:space="0" w:color="000000"/>
              <w:bottom w:val="single" w:sz="2" w:space="0" w:color="000000"/>
            </w:tcBorders>
            <w:vAlign w:val="center"/>
          </w:tcPr>
          <w:p w14:paraId="459E5263" w14:textId="77777777" w:rsidR="00153120" w:rsidRDefault="00153120"/>
        </w:tc>
        <w:tc>
          <w:tcPr>
            <w:tcW w:w="1218" w:type="dxa"/>
            <w:vMerge/>
            <w:tcBorders>
              <w:left w:val="single" w:sz="2" w:space="0" w:color="000000"/>
              <w:bottom w:val="single" w:sz="2" w:space="0" w:color="000000"/>
              <w:right w:val="single" w:sz="2" w:space="0" w:color="000000"/>
            </w:tcBorders>
            <w:vAlign w:val="center"/>
          </w:tcPr>
          <w:p w14:paraId="65CB8CFC" w14:textId="77777777" w:rsidR="00153120" w:rsidRDefault="00153120"/>
        </w:tc>
      </w:tr>
      <w:tr w:rsidR="00153120" w14:paraId="72E4A99E" w14:textId="77777777">
        <w:tc>
          <w:tcPr>
            <w:tcW w:w="437" w:type="dxa"/>
            <w:tcBorders>
              <w:left w:val="single" w:sz="2" w:space="0" w:color="000000"/>
              <w:bottom w:val="single" w:sz="2" w:space="0" w:color="000000"/>
            </w:tcBorders>
            <w:vAlign w:val="center"/>
          </w:tcPr>
          <w:p w14:paraId="28A029A1" w14:textId="77777777" w:rsidR="00153120" w:rsidRDefault="000E6263">
            <w:pPr>
              <w:pStyle w:val="TableContents"/>
              <w:jc w:val="center"/>
            </w:pPr>
            <w:r>
              <w:t>5</w:t>
            </w:r>
          </w:p>
        </w:tc>
        <w:tc>
          <w:tcPr>
            <w:tcW w:w="1948" w:type="dxa"/>
            <w:tcBorders>
              <w:left w:val="single" w:sz="2" w:space="0" w:color="000000"/>
              <w:bottom w:val="single" w:sz="2" w:space="0" w:color="000000"/>
            </w:tcBorders>
            <w:vAlign w:val="center"/>
          </w:tcPr>
          <w:p w14:paraId="2369C089" w14:textId="77777777" w:rsidR="00153120" w:rsidRDefault="000E6263">
            <w:pPr>
              <w:pStyle w:val="TableContents"/>
              <w:jc w:val="center"/>
              <w:rPr>
                <w:i/>
                <w:iCs/>
              </w:rPr>
            </w:pPr>
            <w:r>
              <w:rPr>
                <w:i/>
                <w:iCs/>
              </w:rPr>
              <w:t>Logout</w:t>
            </w:r>
          </w:p>
        </w:tc>
        <w:tc>
          <w:tcPr>
            <w:tcW w:w="3345" w:type="dxa"/>
            <w:tcBorders>
              <w:left w:val="single" w:sz="2" w:space="0" w:color="000000"/>
              <w:bottom w:val="single" w:sz="2" w:space="0" w:color="000000"/>
            </w:tcBorders>
            <w:vAlign w:val="center"/>
          </w:tcPr>
          <w:p w14:paraId="2B0C0058" w14:textId="77777777" w:rsidR="00153120" w:rsidRDefault="000E6263">
            <w:pPr>
              <w:pStyle w:val="TableContents"/>
              <w:jc w:val="center"/>
            </w:pPr>
            <w:r>
              <w:t xml:space="preserve">Melakukan </w:t>
            </w:r>
            <w:r>
              <w:rPr>
                <w:i/>
                <w:iCs/>
              </w:rPr>
              <w:t>logout</w:t>
            </w:r>
            <w:r>
              <w:t xml:space="preserve"> dan masuk ke halaman </w:t>
            </w:r>
            <w:r>
              <w:rPr>
                <w:i/>
                <w:iCs/>
              </w:rPr>
              <w:t>login</w:t>
            </w:r>
          </w:p>
        </w:tc>
        <w:tc>
          <w:tcPr>
            <w:tcW w:w="987" w:type="dxa"/>
            <w:vMerge/>
            <w:tcBorders>
              <w:left w:val="single" w:sz="2" w:space="0" w:color="000000"/>
              <w:bottom w:val="single" w:sz="2" w:space="0" w:color="000000"/>
            </w:tcBorders>
            <w:vAlign w:val="center"/>
          </w:tcPr>
          <w:p w14:paraId="0675E8C5" w14:textId="77777777" w:rsidR="00153120" w:rsidRDefault="00153120"/>
        </w:tc>
        <w:tc>
          <w:tcPr>
            <w:tcW w:w="1218" w:type="dxa"/>
            <w:vMerge/>
            <w:tcBorders>
              <w:left w:val="single" w:sz="2" w:space="0" w:color="000000"/>
              <w:bottom w:val="single" w:sz="2" w:space="0" w:color="000000"/>
              <w:right w:val="single" w:sz="2" w:space="0" w:color="000000"/>
            </w:tcBorders>
            <w:vAlign w:val="center"/>
          </w:tcPr>
          <w:p w14:paraId="746F74E7" w14:textId="77777777" w:rsidR="00153120" w:rsidRDefault="00153120"/>
        </w:tc>
      </w:tr>
      <w:tr w:rsidR="00153120" w14:paraId="02F1980C" w14:textId="77777777">
        <w:tc>
          <w:tcPr>
            <w:tcW w:w="7935" w:type="dxa"/>
            <w:gridSpan w:val="5"/>
            <w:tcBorders>
              <w:left w:val="single" w:sz="2" w:space="0" w:color="000000"/>
              <w:bottom w:val="single" w:sz="2" w:space="0" w:color="000000"/>
              <w:right w:val="single" w:sz="2" w:space="0" w:color="000000"/>
            </w:tcBorders>
            <w:shd w:val="clear" w:color="auto" w:fill="FFB66C"/>
            <w:vAlign w:val="center"/>
          </w:tcPr>
          <w:p w14:paraId="494BFB39" w14:textId="77777777" w:rsidR="00153120" w:rsidRDefault="000E6263">
            <w:pPr>
              <w:pStyle w:val="TableContents"/>
              <w:jc w:val="center"/>
              <w:rPr>
                <w:b/>
                <w:bCs/>
              </w:rPr>
            </w:pPr>
            <w:r>
              <w:rPr>
                <w:b/>
                <w:bCs/>
              </w:rPr>
              <w:t>Dosen</w:t>
            </w:r>
          </w:p>
        </w:tc>
      </w:tr>
      <w:tr w:rsidR="00153120" w14:paraId="7FC8ABA4" w14:textId="77777777">
        <w:tc>
          <w:tcPr>
            <w:tcW w:w="437" w:type="dxa"/>
            <w:tcBorders>
              <w:left w:val="single" w:sz="2" w:space="0" w:color="000000"/>
              <w:bottom w:val="single" w:sz="2" w:space="0" w:color="000000"/>
            </w:tcBorders>
            <w:shd w:val="clear" w:color="auto" w:fill="FFDBB6"/>
            <w:vAlign w:val="center"/>
          </w:tcPr>
          <w:p w14:paraId="0962ABC6" w14:textId="77777777" w:rsidR="00153120" w:rsidRDefault="000E6263">
            <w:pPr>
              <w:pStyle w:val="TableContents"/>
              <w:jc w:val="center"/>
              <w:rPr>
                <w:b/>
                <w:bCs/>
              </w:rPr>
            </w:pPr>
            <w:r>
              <w:rPr>
                <w:b/>
                <w:bCs/>
              </w:rPr>
              <w:t>No</w:t>
            </w:r>
          </w:p>
        </w:tc>
        <w:tc>
          <w:tcPr>
            <w:tcW w:w="1948" w:type="dxa"/>
            <w:tcBorders>
              <w:left w:val="single" w:sz="2" w:space="0" w:color="000000"/>
              <w:bottom w:val="single" w:sz="2" w:space="0" w:color="000000"/>
            </w:tcBorders>
            <w:shd w:val="clear" w:color="auto" w:fill="FFDBB6"/>
            <w:vAlign w:val="center"/>
          </w:tcPr>
          <w:p w14:paraId="2964933D" w14:textId="77777777" w:rsidR="00153120" w:rsidRDefault="000E6263">
            <w:pPr>
              <w:pStyle w:val="TableContents"/>
              <w:jc w:val="center"/>
              <w:rPr>
                <w:b/>
                <w:bCs/>
              </w:rPr>
            </w:pPr>
            <w:r>
              <w:rPr>
                <w:b/>
                <w:bCs/>
              </w:rPr>
              <w:t>Pengujian</w:t>
            </w:r>
          </w:p>
        </w:tc>
        <w:tc>
          <w:tcPr>
            <w:tcW w:w="3345" w:type="dxa"/>
            <w:tcBorders>
              <w:left w:val="single" w:sz="2" w:space="0" w:color="000000"/>
              <w:bottom w:val="single" w:sz="2" w:space="0" w:color="000000"/>
            </w:tcBorders>
            <w:shd w:val="clear" w:color="auto" w:fill="FFDBB6"/>
            <w:vAlign w:val="center"/>
          </w:tcPr>
          <w:p w14:paraId="1271607F" w14:textId="77777777" w:rsidR="00153120" w:rsidRDefault="000E6263">
            <w:pPr>
              <w:pStyle w:val="TableContents"/>
              <w:jc w:val="center"/>
              <w:rPr>
                <w:b/>
                <w:bCs/>
              </w:rPr>
            </w:pPr>
            <w:r>
              <w:rPr>
                <w:b/>
                <w:bCs/>
              </w:rPr>
              <w:t>Deskripsi</w:t>
            </w:r>
          </w:p>
        </w:tc>
        <w:tc>
          <w:tcPr>
            <w:tcW w:w="987" w:type="dxa"/>
            <w:tcBorders>
              <w:left w:val="single" w:sz="2" w:space="0" w:color="000000"/>
              <w:bottom w:val="single" w:sz="2" w:space="0" w:color="000000"/>
            </w:tcBorders>
            <w:shd w:val="clear" w:color="auto" w:fill="FFDBB6"/>
            <w:vAlign w:val="center"/>
          </w:tcPr>
          <w:p w14:paraId="228FAE76" w14:textId="77777777" w:rsidR="00153120" w:rsidRDefault="000E6263">
            <w:pPr>
              <w:pStyle w:val="TableContents"/>
              <w:jc w:val="center"/>
              <w:rPr>
                <w:b/>
                <w:bCs/>
              </w:rPr>
            </w:pPr>
            <w:r>
              <w:rPr>
                <w:b/>
                <w:bCs/>
              </w:rPr>
              <w:t>Hasil</w:t>
            </w:r>
          </w:p>
        </w:tc>
        <w:tc>
          <w:tcPr>
            <w:tcW w:w="1218" w:type="dxa"/>
            <w:tcBorders>
              <w:left w:val="single" w:sz="2" w:space="0" w:color="000000"/>
              <w:bottom w:val="single" w:sz="2" w:space="0" w:color="000000"/>
              <w:right w:val="single" w:sz="2" w:space="0" w:color="000000"/>
            </w:tcBorders>
            <w:shd w:val="clear" w:color="auto" w:fill="FFDBB6"/>
            <w:vAlign w:val="center"/>
          </w:tcPr>
          <w:p w14:paraId="7D24972E" w14:textId="77777777" w:rsidR="00153120" w:rsidRDefault="000E6263">
            <w:pPr>
              <w:pStyle w:val="TableContents"/>
              <w:jc w:val="center"/>
              <w:rPr>
                <w:b/>
                <w:bCs/>
              </w:rPr>
            </w:pPr>
            <w:r>
              <w:rPr>
                <w:b/>
                <w:bCs/>
              </w:rPr>
              <w:t>Komentar</w:t>
            </w:r>
          </w:p>
        </w:tc>
      </w:tr>
      <w:tr w:rsidR="00153120" w14:paraId="54BB180B" w14:textId="77777777">
        <w:tc>
          <w:tcPr>
            <w:tcW w:w="437" w:type="dxa"/>
            <w:tcBorders>
              <w:left w:val="single" w:sz="2" w:space="0" w:color="000000"/>
              <w:bottom w:val="single" w:sz="2" w:space="0" w:color="000000"/>
            </w:tcBorders>
            <w:vAlign w:val="center"/>
          </w:tcPr>
          <w:p w14:paraId="506DB8C6" w14:textId="77777777" w:rsidR="00153120" w:rsidRDefault="000E6263">
            <w:pPr>
              <w:pStyle w:val="TableContents"/>
              <w:jc w:val="center"/>
            </w:pPr>
            <w:r>
              <w:t>1</w:t>
            </w:r>
          </w:p>
        </w:tc>
        <w:tc>
          <w:tcPr>
            <w:tcW w:w="1948" w:type="dxa"/>
            <w:tcBorders>
              <w:left w:val="single" w:sz="2" w:space="0" w:color="000000"/>
              <w:bottom w:val="single" w:sz="2" w:space="0" w:color="000000"/>
            </w:tcBorders>
            <w:vAlign w:val="center"/>
          </w:tcPr>
          <w:p w14:paraId="1C566A0F" w14:textId="77777777" w:rsidR="00153120" w:rsidRDefault="000E6263">
            <w:pPr>
              <w:pStyle w:val="TableContents"/>
              <w:jc w:val="center"/>
              <w:rPr>
                <w:i/>
                <w:iCs/>
              </w:rPr>
            </w:pPr>
            <w:r>
              <w:rPr>
                <w:i/>
                <w:iCs/>
              </w:rPr>
              <w:t>Login</w:t>
            </w:r>
          </w:p>
        </w:tc>
        <w:tc>
          <w:tcPr>
            <w:tcW w:w="3345" w:type="dxa"/>
            <w:tcBorders>
              <w:left w:val="single" w:sz="2" w:space="0" w:color="000000"/>
              <w:bottom w:val="single" w:sz="2" w:space="0" w:color="000000"/>
            </w:tcBorders>
            <w:vAlign w:val="center"/>
          </w:tcPr>
          <w:p w14:paraId="3A2F8B08" w14:textId="77777777" w:rsidR="00153120" w:rsidRDefault="000E6263">
            <w:pPr>
              <w:pStyle w:val="TableContents"/>
              <w:jc w:val="center"/>
            </w:pPr>
            <w:r>
              <w:t xml:space="preserve">Melakukan </w:t>
            </w:r>
            <w:r>
              <w:rPr>
                <w:i/>
                <w:iCs/>
              </w:rPr>
              <w:t xml:space="preserve">login </w:t>
            </w:r>
            <w:r>
              <w:t>dengan akun yang telah didaftarkan dan masuk ke halaman dosen</w:t>
            </w:r>
          </w:p>
        </w:tc>
        <w:tc>
          <w:tcPr>
            <w:tcW w:w="987" w:type="dxa"/>
            <w:vMerge w:val="restart"/>
            <w:tcBorders>
              <w:left w:val="single" w:sz="2" w:space="0" w:color="000000"/>
              <w:bottom w:val="single" w:sz="2" w:space="0" w:color="000000"/>
            </w:tcBorders>
            <w:vAlign w:val="center"/>
          </w:tcPr>
          <w:p w14:paraId="4CF5739E" w14:textId="77777777" w:rsidR="00153120" w:rsidRDefault="000E6263">
            <w:pPr>
              <w:pStyle w:val="TableContents"/>
              <w:jc w:val="center"/>
            </w:pPr>
            <w:r>
              <w:t>Berhasil atau Gagal</w:t>
            </w:r>
          </w:p>
        </w:tc>
        <w:tc>
          <w:tcPr>
            <w:tcW w:w="1218" w:type="dxa"/>
            <w:vMerge w:val="restart"/>
            <w:tcBorders>
              <w:left w:val="single" w:sz="2" w:space="0" w:color="000000"/>
              <w:bottom w:val="single" w:sz="2" w:space="0" w:color="000000"/>
              <w:right w:val="single" w:sz="2" w:space="0" w:color="000000"/>
            </w:tcBorders>
            <w:vAlign w:val="center"/>
          </w:tcPr>
          <w:p w14:paraId="7F6159B3" w14:textId="77777777" w:rsidR="00153120" w:rsidRDefault="000E6263">
            <w:pPr>
              <w:pStyle w:val="TableContents"/>
              <w:jc w:val="center"/>
            </w:pPr>
            <w:r>
              <w:t xml:space="preserve">...                  </w:t>
            </w:r>
          </w:p>
        </w:tc>
      </w:tr>
      <w:tr w:rsidR="00153120" w14:paraId="5C55078D" w14:textId="77777777">
        <w:tc>
          <w:tcPr>
            <w:tcW w:w="437" w:type="dxa"/>
            <w:tcBorders>
              <w:left w:val="single" w:sz="2" w:space="0" w:color="000000"/>
              <w:bottom w:val="single" w:sz="2" w:space="0" w:color="000000"/>
            </w:tcBorders>
            <w:vAlign w:val="center"/>
          </w:tcPr>
          <w:p w14:paraId="28964D1E" w14:textId="77777777" w:rsidR="00153120" w:rsidRDefault="000E6263">
            <w:pPr>
              <w:pStyle w:val="TableContents"/>
              <w:jc w:val="center"/>
            </w:pPr>
            <w:r>
              <w:t>2</w:t>
            </w:r>
          </w:p>
        </w:tc>
        <w:tc>
          <w:tcPr>
            <w:tcW w:w="1948" w:type="dxa"/>
            <w:tcBorders>
              <w:left w:val="single" w:sz="2" w:space="0" w:color="000000"/>
              <w:bottom w:val="single" w:sz="2" w:space="0" w:color="000000"/>
            </w:tcBorders>
            <w:vAlign w:val="center"/>
          </w:tcPr>
          <w:p w14:paraId="291939B0" w14:textId="77777777" w:rsidR="00153120" w:rsidRDefault="000E6263">
            <w:pPr>
              <w:pStyle w:val="TableContents"/>
              <w:jc w:val="center"/>
            </w:pPr>
            <w:r>
              <w:t xml:space="preserve">Melihat </w:t>
            </w:r>
            <w:r>
              <w:rPr>
                <w:i/>
                <w:iCs/>
              </w:rPr>
              <w:t>User</w:t>
            </w:r>
          </w:p>
        </w:tc>
        <w:tc>
          <w:tcPr>
            <w:tcW w:w="3345" w:type="dxa"/>
            <w:tcBorders>
              <w:left w:val="single" w:sz="2" w:space="0" w:color="000000"/>
              <w:bottom w:val="single" w:sz="2" w:space="0" w:color="000000"/>
            </w:tcBorders>
            <w:vAlign w:val="center"/>
          </w:tcPr>
          <w:p w14:paraId="47C6DAD8" w14:textId="77777777" w:rsidR="00153120" w:rsidRDefault="000E6263">
            <w:pPr>
              <w:pStyle w:val="TableContents"/>
              <w:jc w:val="center"/>
            </w:pPr>
            <w:r>
              <w:t xml:space="preserve">Dosen dapat melihat data </w:t>
            </w:r>
            <w:r>
              <w:rPr>
                <w:i/>
                <w:iCs/>
              </w:rPr>
              <w:t>user</w:t>
            </w:r>
          </w:p>
        </w:tc>
        <w:tc>
          <w:tcPr>
            <w:tcW w:w="987" w:type="dxa"/>
            <w:vMerge/>
            <w:tcBorders>
              <w:left w:val="single" w:sz="2" w:space="0" w:color="000000"/>
              <w:bottom w:val="single" w:sz="2" w:space="0" w:color="000000"/>
            </w:tcBorders>
            <w:vAlign w:val="center"/>
          </w:tcPr>
          <w:p w14:paraId="32C67C5E" w14:textId="77777777" w:rsidR="00153120" w:rsidRDefault="00153120"/>
        </w:tc>
        <w:tc>
          <w:tcPr>
            <w:tcW w:w="1218" w:type="dxa"/>
            <w:vMerge/>
            <w:tcBorders>
              <w:left w:val="single" w:sz="2" w:space="0" w:color="000000"/>
              <w:bottom w:val="single" w:sz="2" w:space="0" w:color="000000"/>
              <w:right w:val="single" w:sz="2" w:space="0" w:color="000000"/>
            </w:tcBorders>
            <w:vAlign w:val="center"/>
          </w:tcPr>
          <w:p w14:paraId="039DEB35" w14:textId="77777777" w:rsidR="00153120" w:rsidRDefault="00153120"/>
        </w:tc>
      </w:tr>
      <w:tr w:rsidR="00153120" w14:paraId="2AB80747" w14:textId="77777777">
        <w:tc>
          <w:tcPr>
            <w:tcW w:w="437" w:type="dxa"/>
            <w:tcBorders>
              <w:left w:val="single" w:sz="2" w:space="0" w:color="000000"/>
              <w:bottom w:val="single" w:sz="2" w:space="0" w:color="000000"/>
            </w:tcBorders>
            <w:vAlign w:val="center"/>
          </w:tcPr>
          <w:p w14:paraId="450F8803" w14:textId="77777777" w:rsidR="00153120" w:rsidRDefault="000E6263">
            <w:pPr>
              <w:pStyle w:val="TableContents"/>
              <w:jc w:val="center"/>
            </w:pPr>
            <w:r>
              <w:t>3</w:t>
            </w:r>
          </w:p>
        </w:tc>
        <w:tc>
          <w:tcPr>
            <w:tcW w:w="1948" w:type="dxa"/>
            <w:tcBorders>
              <w:left w:val="single" w:sz="2" w:space="0" w:color="000000"/>
              <w:bottom w:val="single" w:sz="2" w:space="0" w:color="000000"/>
            </w:tcBorders>
            <w:vAlign w:val="center"/>
          </w:tcPr>
          <w:p w14:paraId="7FE1A21E" w14:textId="77777777" w:rsidR="00153120" w:rsidRDefault="000E6263">
            <w:pPr>
              <w:pStyle w:val="TableContents"/>
              <w:jc w:val="center"/>
            </w:pPr>
            <w:r>
              <w:t xml:space="preserve">Menilai Nilai </w:t>
            </w:r>
            <w:r>
              <w:rPr>
                <w:i/>
                <w:iCs/>
              </w:rPr>
              <w:t>User</w:t>
            </w:r>
          </w:p>
        </w:tc>
        <w:tc>
          <w:tcPr>
            <w:tcW w:w="3345" w:type="dxa"/>
            <w:tcBorders>
              <w:left w:val="single" w:sz="2" w:space="0" w:color="000000"/>
              <w:bottom w:val="single" w:sz="2" w:space="0" w:color="000000"/>
            </w:tcBorders>
            <w:vAlign w:val="center"/>
          </w:tcPr>
          <w:p w14:paraId="0E156099" w14:textId="77777777" w:rsidR="00153120" w:rsidRDefault="000E6263">
            <w:pPr>
              <w:pStyle w:val="TableContents"/>
              <w:jc w:val="center"/>
            </w:pPr>
            <w:r>
              <w:t xml:space="preserve">Dosen dapat menilai nilai </w:t>
            </w:r>
            <w:r>
              <w:rPr>
                <w:i/>
                <w:iCs/>
              </w:rPr>
              <w:t xml:space="preserve">user </w:t>
            </w:r>
            <w:r>
              <w:t>khusus mahasiswa</w:t>
            </w:r>
          </w:p>
        </w:tc>
        <w:tc>
          <w:tcPr>
            <w:tcW w:w="987" w:type="dxa"/>
            <w:vMerge/>
            <w:tcBorders>
              <w:left w:val="single" w:sz="2" w:space="0" w:color="000000"/>
              <w:bottom w:val="single" w:sz="2" w:space="0" w:color="000000"/>
            </w:tcBorders>
            <w:vAlign w:val="center"/>
          </w:tcPr>
          <w:p w14:paraId="65277F42" w14:textId="77777777" w:rsidR="00153120" w:rsidRDefault="00153120"/>
        </w:tc>
        <w:tc>
          <w:tcPr>
            <w:tcW w:w="1218" w:type="dxa"/>
            <w:vMerge/>
            <w:tcBorders>
              <w:left w:val="single" w:sz="2" w:space="0" w:color="000000"/>
              <w:bottom w:val="single" w:sz="2" w:space="0" w:color="000000"/>
              <w:right w:val="single" w:sz="2" w:space="0" w:color="000000"/>
            </w:tcBorders>
            <w:vAlign w:val="center"/>
          </w:tcPr>
          <w:p w14:paraId="3749F13A" w14:textId="77777777" w:rsidR="00153120" w:rsidRDefault="00153120"/>
        </w:tc>
      </w:tr>
      <w:tr w:rsidR="00153120" w14:paraId="4A955BEA" w14:textId="77777777">
        <w:tc>
          <w:tcPr>
            <w:tcW w:w="437" w:type="dxa"/>
            <w:tcBorders>
              <w:left w:val="single" w:sz="2" w:space="0" w:color="000000"/>
              <w:bottom w:val="single" w:sz="2" w:space="0" w:color="000000"/>
            </w:tcBorders>
            <w:vAlign w:val="center"/>
          </w:tcPr>
          <w:p w14:paraId="70FBF406" w14:textId="77777777" w:rsidR="00153120" w:rsidRDefault="000E6263">
            <w:pPr>
              <w:pStyle w:val="TableContents"/>
              <w:jc w:val="center"/>
            </w:pPr>
            <w:r>
              <w:t>4</w:t>
            </w:r>
          </w:p>
        </w:tc>
        <w:tc>
          <w:tcPr>
            <w:tcW w:w="1948" w:type="dxa"/>
            <w:tcBorders>
              <w:left w:val="single" w:sz="2" w:space="0" w:color="000000"/>
              <w:bottom w:val="single" w:sz="2" w:space="0" w:color="000000"/>
            </w:tcBorders>
            <w:vAlign w:val="center"/>
          </w:tcPr>
          <w:p w14:paraId="0CCD8417" w14:textId="77777777" w:rsidR="00153120" w:rsidRDefault="000E6263">
            <w:pPr>
              <w:pStyle w:val="TableContents"/>
              <w:jc w:val="center"/>
            </w:pPr>
            <w:r>
              <w:t xml:space="preserve">Melihat </w:t>
            </w:r>
            <w:r>
              <w:rPr>
                <w:i/>
                <w:iCs/>
              </w:rPr>
              <w:t>Team</w:t>
            </w:r>
          </w:p>
        </w:tc>
        <w:tc>
          <w:tcPr>
            <w:tcW w:w="3345" w:type="dxa"/>
            <w:tcBorders>
              <w:left w:val="single" w:sz="2" w:space="0" w:color="000000"/>
              <w:bottom w:val="single" w:sz="2" w:space="0" w:color="000000"/>
            </w:tcBorders>
            <w:vAlign w:val="center"/>
          </w:tcPr>
          <w:p w14:paraId="43512E36" w14:textId="77777777" w:rsidR="00153120" w:rsidRDefault="000E6263">
            <w:pPr>
              <w:pStyle w:val="TableContents"/>
              <w:jc w:val="center"/>
            </w:pPr>
            <w:r>
              <w:t xml:space="preserve">Dosen dapat melihat data </w:t>
            </w:r>
            <w:r>
              <w:rPr>
                <w:i/>
                <w:iCs/>
              </w:rPr>
              <w:t>team</w:t>
            </w:r>
          </w:p>
        </w:tc>
        <w:tc>
          <w:tcPr>
            <w:tcW w:w="987" w:type="dxa"/>
            <w:vMerge/>
            <w:tcBorders>
              <w:left w:val="single" w:sz="2" w:space="0" w:color="000000"/>
              <w:bottom w:val="single" w:sz="2" w:space="0" w:color="000000"/>
            </w:tcBorders>
            <w:vAlign w:val="center"/>
          </w:tcPr>
          <w:p w14:paraId="1C66AEE0" w14:textId="77777777" w:rsidR="00153120" w:rsidRDefault="00153120"/>
        </w:tc>
        <w:tc>
          <w:tcPr>
            <w:tcW w:w="1218" w:type="dxa"/>
            <w:vMerge/>
            <w:tcBorders>
              <w:left w:val="single" w:sz="2" w:space="0" w:color="000000"/>
              <w:bottom w:val="single" w:sz="2" w:space="0" w:color="000000"/>
              <w:right w:val="single" w:sz="2" w:space="0" w:color="000000"/>
            </w:tcBorders>
            <w:vAlign w:val="center"/>
          </w:tcPr>
          <w:p w14:paraId="2A4F9860" w14:textId="77777777" w:rsidR="00153120" w:rsidRDefault="00153120"/>
        </w:tc>
      </w:tr>
      <w:tr w:rsidR="00153120" w14:paraId="367EAAFE" w14:textId="77777777">
        <w:tc>
          <w:tcPr>
            <w:tcW w:w="437" w:type="dxa"/>
            <w:tcBorders>
              <w:left w:val="single" w:sz="2" w:space="0" w:color="000000"/>
              <w:bottom w:val="single" w:sz="2" w:space="0" w:color="000000"/>
            </w:tcBorders>
            <w:vAlign w:val="center"/>
          </w:tcPr>
          <w:p w14:paraId="5EF3ECF5" w14:textId="77777777" w:rsidR="00153120" w:rsidRDefault="000E6263">
            <w:pPr>
              <w:pStyle w:val="TableContents"/>
              <w:jc w:val="center"/>
            </w:pPr>
            <w:r>
              <w:t>5</w:t>
            </w:r>
          </w:p>
        </w:tc>
        <w:tc>
          <w:tcPr>
            <w:tcW w:w="1948" w:type="dxa"/>
            <w:tcBorders>
              <w:left w:val="single" w:sz="2" w:space="0" w:color="000000"/>
              <w:bottom w:val="single" w:sz="2" w:space="0" w:color="000000"/>
            </w:tcBorders>
            <w:vAlign w:val="center"/>
          </w:tcPr>
          <w:p w14:paraId="4ED661BF" w14:textId="77777777" w:rsidR="00153120" w:rsidRDefault="000E6263">
            <w:pPr>
              <w:pStyle w:val="TableContents"/>
              <w:jc w:val="center"/>
            </w:pPr>
            <w:r>
              <w:t xml:space="preserve">Menilai Nilai </w:t>
            </w:r>
            <w:r>
              <w:rPr>
                <w:i/>
                <w:iCs/>
              </w:rPr>
              <w:t>Team</w:t>
            </w:r>
          </w:p>
        </w:tc>
        <w:tc>
          <w:tcPr>
            <w:tcW w:w="3345" w:type="dxa"/>
            <w:tcBorders>
              <w:left w:val="single" w:sz="2" w:space="0" w:color="000000"/>
              <w:bottom w:val="single" w:sz="2" w:space="0" w:color="000000"/>
            </w:tcBorders>
            <w:vAlign w:val="center"/>
          </w:tcPr>
          <w:p w14:paraId="1170C810" w14:textId="77777777" w:rsidR="00153120" w:rsidRDefault="000E6263">
            <w:pPr>
              <w:pStyle w:val="TableContents"/>
              <w:jc w:val="center"/>
            </w:pPr>
            <w:r>
              <w:t>Dosen dapat menilai nilai team</w:t>
            </w:r>
          </w:p>
        </w:tc>
        <w:tc>
          <w:tcPr>
            <w:tcW w:w="987" w:type="dxa"/>
            <w:vMerge/>
            <w:tcBorders>
              <w:left w:val="single" w:sz="2" w:space="0" w:color="000000"/>
              <w:bottom w:val="single" w:sz="2" w:space="0" w:color="000000"/>
            </w:tcBorders>
            <w:vAlign w:val="center"/>
          </w:tcPr>
          <w:p w14:paraId="2EB7C1F7" w14:textId="77777777" w:rsidR="00153120" w:rsidRDefault="00153120"/>
        </w:tc>
        <w:tc>
          <w:tcPr>
            <w:tcW w:w="1218" w:type="dxa"/>
            <w:vMerge/>
            <w:tcBorders>
              <w:left w:val="single" w:sz="2" w:space="0" w:color="000000"/>
              <w:bottom w:val="single" w:sz="2" w:space="0" w:color="000000"/>
              <w:right w:val="single" w:sz="2" w:space="0" w:color="000000"/>
            </w:tcBorders>
            <w:vAlign w:val="center"/>
          </w:tcPr>
          <w:p w14:paraId="5A98E464" w14:textId="77777777" w:rsidR="00153120" w:rsidRDefault="00153120"/>
        </w:tc>
      </w:tr>
      <w:tr w:rsidR="00153120" w14:paraId="5EAFD824" w14:textId="77777777">
        <w:tc>
          <w:tcPr>
            <w:tcW w:w="437" w:type="dxa"/>
            <w:tcBorders>
              <w:left w:val="single" w:sz="2" w:space="0" w:color="000000"/>
              <w:bottom w:val="single" w:sz="2" w:space="0" w:color="000000"/>
            </w:tcBorders>
            <w:vAlign w:val="center"/>
          </w:tcPr>
          <w:p w14:paraId="3472A3DF" w14:textId="77777777" w:rsidR="00153120" w:rsidRDefault="000E6263">
            <w:pPr>
              <w:pStyle w:val="TableContents"/>
              <w:jc w:val="center"/>
            </w:pPr>
            <w:r>
              <w:t>6</w:t>
            </w:r>
          </w:p>
        </w:tc>
        <w:tc>
          <w:tcPr>
            <w:tcW w:w="1948" w:type="dxa"/>
            <w:tcBorders>
              <w:left w:val="single" w:sz="2" w:space="0" w:color="000000"/>
              <w:bottom w:val="single" w:sz="2" w:space="0" w:color="000000"/>
            </w:tcBorders>
            <w:vAlign w:val="center"/>
          </w:tcPr>
          <w:p w14:paraId="2D05746F" w14:textId="77777777" w:rsidR="00153120" w:rsidRDefault="000E6263">
            <w:pPr>
              <w:pStyle w:val="TableContents"/>
              <w:jc w:val="center"/>
            </w:pPr>
            <w:r>
              <w:t xml:space="preserve">Melihat </w:t>
            </w:r>
            <w:r>
              <w:rPr>
                <w:i/>
                <w:iCs/>
              </w:rPr>
              <w:t>Project</w:t>
            </w:r>
          </w:p>
        </w:tc>
        <w:tc>
          <w:tcPr>
            <w:tcW w:w="3345" w:type="dxa"/>
            <w:tcBorders>
              <w:left w:val="single" w:sz="2" w:space="0" w:color="000000"/>
              <w:bottom w:val="single" w:sz="2" w:space="0" w:color="000000"/>
            </w:tcBorders>
            <w:vAlign w:val="center"/>
          </w:tcPr>
          <w:p w14:paraId="455098AC" w14:textId="77777777" w:rsidR="00153120" w:rsidRDefault="000E6263">
            <w:pPr>
              <w:pStyle w:val="TableContents"/>
              <w:jc w:val="center"/>
            </w:pPr>
            <w:r>
              <w:t xml:space="preserve">Dosen dapat melihat data </w:t>
            </w:r>
            <w:r>
              <w:rPr>
                <w:i/>
                <w:iCs/>
              </w:rPr>
              <w:t>project</w:t>
            </w:r>
          </w:p>
        </w:tc>
        <w:tc>
          <w:tcPr>
            <w:tcW w:w="987" w:type="dxa"/>
            <w:vMerge/>
            <w:tcBorders>
              <w:left w:val="single" w:sz="2" w:space="0" w:color="000000"/>
              <w:bottom w:val="single" w:sz="2" w:space="0" w:color="000000"/>
            </w:tcBorders>
            <w:vAlign w:val="center"/>
          </w:tcPr>
          <w:p w14:paraId="3FFDC9DD" w14:textId="77777777" w:rsidR="00153120" w:rsidRDefault="00153120"/>
        </w:tc>
        <w:tc>
          <w:tcPr>
            <w:tcW w:w="1218" w:type="dxa"/>
            <w:vMerge/>
            <w:tcBorders>
              <w:left w:val="single" w:sz="2" w:space="0" w:color="000000"/>
              <w:bottom w:val="single" w:sz="2" w:space="0" w:color="000000"/>
              <w:right w:val="single" w:sz="2" w:space="0" w:color="000000"/>
            </w:tcBorders>
            <w:vAlign w:val="center"/>
          </w:tcPr>
          <w:p w14:paraId="0635F2CA" w14:textId="77777777" w:rsidR="00153120" w:rsidRDefault="00153120"/>
        </w:tc>
      </w:tr>
      <w:tr w:rsidR="00153120" w14:paraId="2D4E0389" w14:textId="77777777">
        <w:tc>
          <w:tcPr>
            <w:tcW w:w="437" w:type="dxa"/>
            <w:tcBorders>
              <w:left w:val="single" w:sz="2" w:space="0" w:color="000000"/>
              <w:bottom w:val="single" w:sz="2" w:space="0" w:color="000000"/>
            </w:tcBorders>
            <w:vAlign w:val="center"/>
          </w:tcPr>
          <w:p w14:paraId="1B03D617" w14:textId="77777777" w:rsidR="00153120" w:rsidRDefault="000E6263">
            <w:pPr>
              <w:pStyle w:val="TableContents"/>
              <w:jc w:val="center"/>
            </w:pPr>
            <w:r>
              <w:t>7</w:t>
            </w:r>
          </w:p>
        </w:tc>
        <w:tc>
          <w:tcPr>
            <w:tcW w:w="1948" w:type="dxa"/>
            <w:tcBorders>
              <w:left w:val="single" w:sz="2" w:space="0" w:color="000000"/>
              <w:bottom w:val="single" w:sz="2" w:space="0" w:color="000000"/>
            </w:tcBorders>
            <w:vAlign w:val="center"/>
          </w:tcPr>
          <w:p w14:paraId="7D38F13D" w14:textId="77777777" w:rsidR="00153120" w:rsidRDefault="000E6263">
            <w:pPr>
              <w:pStyle w:val="TableContents"/>
              <w:jc w:val="center"/>
              <w:rPr>
                <w:i/>
                <w:iCs/>
              </w:rPr>
            </w:pPr>
            <w:r>
              <w:rPr>
                <w:i/>
                <w:iCs/>
              </w:rPr>
              <w:t>Logout</w:t>
            </w:r>
          </w:p>
        </w:tc>
        <w:tc>
          <w:tcPr>
            <w:tcW w:w="3345" w:type="dxa"/>
            <w:tcBorders>
              <w:left w:val="single" w:sz="2" w:space="0" w:color="000000"/>
              <w:bottom w:val="single" w:sz="2" w:space="0" w:color="000000"/>
            </w:tcBorders>
            <w:vAlign w:val="center"/>
          </w:tcPr>
          <w:p w14:paraId="0C8BBCE8" w14:textId="77777777" w:rsidR="00153120" w:rsidRDefault="000E6263">
            <w:pPr>
              <w:pStyle w:val="TableContents"/>
              <w:jc w:val="center"/>
            </w:pPr>
            <w:r>
              <w:t xml:space="preserve">Melakukan </w:t>
            </w:r>
            <w:r>
              <w:rPr>
                <w:i/>
                <w:iCs/>
              </w:rPr>
              <w:t>logout</w:t>
            </w:r>
            <w:r>
              <w:t xml:space="preserve"> dan masuk ke halaman </w:t>
            </w:r>
            <w:r>
              <w:rPr>
                <w:i/>
                <w:iCs/>
              </w:rPr>
              <w:t>login</w:t>
            </w:r>
          </w:p>
        </w:tc>
        <w:tc>
          <w:tcPr>
            <w:tcW w:w="987" w:type="dxa"/>
            <w:vMerge/>
            <w:tcBorders>
              <w:left w:val="single" w:sz="2" w:space="0" w:color="000000"/>
              <w:bottom w:val="single" w:sz="2" w:space="0" w:color="000000"/>
            </w:tcBorders>
            <w:vAlign w:val="center"/>
          </w:tcPr>
          <w:p w14:paraId="67DABA9D" w14:textId="77777777" w:rsidR="00153120" w:rsidRDefault="00153120"/>
        </w:tc>
        <w:tc>
          <w:tcPr>
            <w:tcW w:w="1218" w:type="dxa"/>
            <w:vMerge/>
            <w:tcBorders>
              <w:left w:val="single" w:sz="2" w:space="0" w:color="000000"/>
              <w:bottom w:val="single" w:sz="2" w:space="0" w:color="000000"/>
              <w:right w:val="single" w:sz="2" w:space="0" w:color="000000"/>
            </w:tcBorders>
            <w:vAlign w:val="center"/>
          </w:tcPr>
          <w:p w14:paraId="4D360AED" w14:textId="77777777" w:rsidR="00153120" w:rsidRDefault="00153120"/>
        </w:tc>
      </w:tr>
      <w:tr w:rsidR="00153120" w14:paraId="4F4A8B10" w14:textId="77777777">
        <w:tc>
          <w:tcPr>
            <w:tcW w:w="7935" w:type="dxa"/>
            <w:gridSpan w:val="5"/>
            <w:tcBorders>
              <w:left w:val="single" w:sz="2" w:space="0" w:color="000000"/>
              <w:bottom w:val="single" w:sz="2" w:space="0" w:color="000000"/>
              <w:right w:val="single" w:sz="2" w:space="0" w:color="000000"/>
            </w:tcBorders>
            <w:shd w:val="clear" w:color="auto" w:fill="FFB66C"/>
            <w:vAlign w:val="center"/>
          </w:tcPr>
          <w:p w14:paraId="24EA65A7" w14:textId="77777777" w:rsidR="00153120" w:rsidRDefault="000E6263">
            <w:pPr>
              <w:pStyle w:val="TableContents"/>
              <w:jc w:val="center"/>
              <w:rPr>
                <w:b/>
                <w:bCs/>
                <w:i/>
                <w:iCs/>
              </w:rPr>
            </w:pPr>
            <w:r>
              <w:rPr>
                <w:b/>
                <w:bCs/>
                <w:i/>
                <w:iCs/>
              </w:rPr>
              <w:t>Scrum Master</w:t>
            </w:r>
          </w:p>
        </w:tc>
      </w:tr>
      <w:tr w:rsidR="00153120" w14:paraId="5B32A0DC" w14:textId="77777777">
        <w:tc>
          <w:tcPr>
            <w:tcW w:w="437" w:type="dxa"/>
            <w:tcBorders>
              <w:left w:val="single" w:sz="2" w:space="0" w:color="000000"/>
              <w:bottom w:val="single" w:sz="2" w:space="0" w:color="000000"/>
            </w:tcBorders>
            <w:shd w:val="clear" w:color="auto" w:fill="FFDBB6"/>
            <w:vAlign w:val="center"/>
          </w:tcPr>
          <w:p w14:paraId="79C5C504" w14:textId="77777777" w:rsidR="00153120" w:rsidRDefault="000E6263">
            <w:pPr>
              <w:pStyle w:val="TableContents"/>
              <w:jc w:val="center"/>
              <w:rPr>
                <w:b/>
                <w:bCs/>
              </w:rPr>
            </w:pPr>
            <w:r>
              <w:rPr>
                <w:b/>
                <w:bCs/>
              </w:rPr>
              <w:t>No</w:t>
            </w:r>
          </w:p>
        </w:tc>
        <w:tc>
          <w:tcPr>
            <w:tcW w:w="1948" w:type="dxa"/>
            <w:tcBorders>
              <w:left w:val="single" w:sz="2" w:space="0" w:color="000000"/>
              <w:bottom w:val="single" w:sz="2" w:space="0" w:color="000000"/>
            </w:tcBorders>
            <w:shd w:val="clear" w:color="auto" w:fill="FFDBB6"/>
            <w:vAlign w:val="center"/>
          </w:tcPr>
          <w:p w14:paraId="33243359" w14:textId="77777777" w:rsidR="00153120" w:rsidRDefault="000E6263">
            <w:pPr>
              <w:pStyle w:val="TableContents"/>
              <w:jc w:val="center"/>
              <w:rPr>
                <w:b/>
                <w:bCs/>
              </w:rPr>
            </w:pPr>
            <w:r>
              <w:rPr>
                <w:b/>
                <w:bCs/>
              </w:rPr>
              <w:t>Pengujian</w:t>
            </w:r>
          </w:p>
        </w:tc>
        <w:tc>
          <w:tcPr>
            <w:tcW w:w="3345" w:type="dxa"/>
            <w:tcBorders>
              <w:left w:val="single" w:sz="2" w:space="0" w:color="000000"/>
              <w:bottom w:val="single" w:sz="2" w:space="0" w:color="000000"/>
            </w:tcBorders>
            <w:shd w:val="clear" w:color="auto" w:fill="FFDBB6"/>
            <w:vAlign w:val="center"/>
          </w:tcPr>
          <w:p w14:paraId="0ED2B1C8" w14:textId="77777777" w:rsidR="00153120" w:rsidRDefault="000E6263">
            <w:pPr>
              <w:pStyle w:val="TableContents"/>
              <w:jc w:val="center"/>
              <w:rPr>
                <w:b/>
                <w:bCs/>
              </w:rPr>
            </w:pPr>
            <w:r>
              <w:rPr>
                <w:b/>
                <w:bCs/>
              </w:rPr>
              <w:t>Deskripsi</w:t>
            </w:r>
          </w:p>
        </w:tc>
        <w:tc>
          <w:tcPr>
            <w:tcW w:w="987" w:type="dxa"/>
            <w:tcBorders>
              <w:left w:val="single" w:sz="2" w:space="0" w:color="000000"/>
              <w:bottom w:val="single" w:sz="2" w:space="0" w:color="000000"/>
            </w:tcBorders>
            <w:shd w:val="clear" w:color="auto" w:fill="FFDBB6"/>
            <w:vAlign w:val="center"/>
          </w:tcPr>
          <w:p w14:paraId="43FAEDF8" w14:textId="77777777" w:rsidR="00153120" w:rsidRDefault="000E6263">
            <w:pPr>
              <w:pStyle w:val="TableContents"/>
              <w:jc w:val="center"/>
              <w:rPr>
                <w:b/>
                <w:bCs/>
              </w:rPr>
            </w:pPr>
            <w:r>
              <w:rPr>
                <w:b/>
                <w:bCs/>
              </w:rPr>
              <w:t>Hasil</w:t>
            </w:r>
          </w:p>
        </w:tc>
        <w:tc>
          <w:tcPr>
            <w:tcW w:w="1218" w:type="dxa"/>
            <w:tcBorders>
              <w:left w:val="single" w:sz="2" w:space="0" w:color="000000"/>
              <w:bottom w:val="single" w:sz="2" w:space="0" w:color="000000"/>
              <w:right w:val="single" w:sz="2" w:space="0" w:color="000000"/>
            </w:tcBorders>
            <w:shd w:val="clear" w:color="auto" w:fill="FFDBB6"/>
            <w:vAlign w:val="center"/>
          </w:tcPr>
          <w:p w14:paraId="0C88124C" w14:textId="77777777" w:rsidR="00153120" w:rsidRDefault="000E6263">
            <w:pPr>
              <w:pStyle w:val="TableContents"/>
              <w:jc w:val="center"/>
              <w:rPr>
                <w:b/>
                <w:bCs/>
              </w:rPr>
            </w:pPr>
            <w:r>
              <w:rPr>
                <w:b/>
                <w:bCs/>
              </w:rPr>
              <w:t>Komentar</w:t>
            </w:r>
          </w:p>
        </w:tc>
      </w:tr>
      <w:tr w:rsidR="00153120" w14:paraId="7DD662ED" w14:textId="77777777">
        <w:tc>
          <w:tcPr>
            <w:tcW w:w="437" w:type="dxa"/>
            <w:tcBorders>
              <w:left w:val="single" w:sz="2" w:space="0" w:color="000000"/>
              <w:bottom w:val="single" w:sz="2" w:space="0" w:color="000000"/>
            </w:tcBorders>
            <w:vAlign w:val="center"/>
          </w:tcPr>
          <w:p w14:paraId="4051FB0D" w14:textId="77777777" w:rsidR="00153120" w:rsidRDefault="000E6263">
            <w:pPr>
              <w:pStyle w:val="TableContents"/>
              <w:jc w:val="center"/>
            </w:pPr>
            <w:r>
              <w:t>1</w:t>
            </w:r>
          </w:p>
        </w:tc>
        <w:tc>
          <w:tcPr>
            <w:tcW w:w="1948" w:type="dxa"/>
            <w:tcBorders>
              <w:left w:val="single" w:sz="2" w:space="0" w:color="000000"/>
              <w:bottom w:val="single" w:sz="2" w:space="0" w:color="000000"/>
            </w:tcBorders>
            <w:vAlign w:val="center"/>
          </w:tcPr>
          <w:p w14:paraId="2419077A" w14:textId="77777777" w:rsidR="00153120" w:rsidRDefault="000E6263">
            <w:pPr>
              <w:pStyle w:val="TableContents"/>
              <w:jc w:val="center"/>
              <w:rPr>
                <w:i/>
                <w:iCs/>
              </w:rPr>
            </w:pPr>
            <w:r>
              <w:rPr>
                <w:i/>
                <w:iCs/>
              </w:rPr>
              <w:t>Login</w:t>
            </w:r>
          </w:p>
        </w:tc>
        <w:tc>
          <w:tcPr>
            <w:tcW w:w="3345" w:type="dxa"/>
            <w:tcBorders>
              <w:left w:val="single" w:sz="2" w:space="0" w:color="000000"/>
              <w:bottom w:val="single" w:sz="2" w:space="0" w:color="000000"/>
            </w:tcBorders>
            <w:vAlign w:val="center"/>
          </w:tcPr>
          <w:p w14:paraId="6F40A06B" w14:textId="77777777" w:rsidR="00153120" w:rsidRDefault="000E6263">
            <w:pPr>
              <w:pStyle w:val="TableContents"/>
              <w:jc w:val="center"/>
            </w:pPr>
            <w:r>
              <w:t xml:space="preserve">Melakukan </w:t>
            </w:r>
            <w:r>
              <w:rPr>
                <w:i/>
                <w:iCs/>
              </w:rPr>
              <w:t xml:space="preserve">login </w:t>
            </w:r>
            <w:r>
              <w:t xml:space="preserve">dengan akun </w:t>
            </w:r>
            <w:r>
              <w:lastRenderedPageBreak/>
              <w:t>yang telah didaftarkan dan masuk ke halaman s</w:t>
            </w:r>
            <w:r>
              <w:rPr>
                <w:i/>
                <w:iCs/>
              </w:rPr>
              <w:t>crum master</w:t>
            </w:r>
          </w:p>
        </w:tc>
        <w:tc>
          <w:tcPr>
            <w:tcW w:w="987" w:type="dxa"/>
            <w:vMerge w:val="restart"/>
            <w:tcBorders>
              <w:left w:val="single" w:sz="2" w:space="0" w:color="000000"/>
              <w:bottom w:val="single" w:sz="2" w:space="0" w:color="000000"/>
            </w:tcBorders>
            <w:vAlign w:val="center"/>
          </w:tcPr>
          <w:p w14:paraId="1D57258E" w14:textId="77777777" w:rsidR="00153120" w:rsidRDefault="000E6263">
            <w:pPr>
              <w:pStyle w:val="TableContents"/>
              <w:jc w:val="center"/>
            </w:pPr>
            <w:r>
              <w:lastRenderedPageBreak/>
              <w:t xml:space="preserve">Berhasil </w:t>
            </w:r>
            <w:r>
              <w:lastRenderedPageBreak/>
              <w:t>atau Gagal</w:t>
            </w:r>
          </w:p>
        </w:tc>
        <w:tc>
          <w:tcPr>
            <w:tcW w:w="1218" w:type="dxa"/>
            <w:vMerge w:val="restart"/>
            <w:tcBorders>
              <w:left w:val="single" w:sz="2" w:space="0" w:color="000000"/>
              <w:bottom w:val="single" w:sz="2" w:space="0" w:color="000000"/>
              <w:right w:val="single" w:sz="2" w:space="0" w:color="000000"/>
            </w:tcBorders>
            <w:vAlign w:val="center"/>
          </w:tcPr>
          <w:p w14:paraId="334875A7" w14:textId="77777777" w:rsidR="00153120" w:rsidRDefault="000E6263">
            <w:pPr>
              <w:pStyle w:val="TableContents"/>
              <w:jc w:val="center"/>
            </w:pPr>
            <w:r>
              <w:lastRenderedPageBreak/>
              <w:t>...</w:t>
            </w:r>
          </w:p>
        </w:tc>
      </w:tr>
      <w:tr w:rsidR="00153120" w14:paraId="0EB4281E" w14:textId="77777777">
        <w:tc>
          <w:tcPr>
            <w:tcW w:w="437" w:type="dxa"/>
            <w:tcBorders>
              <w:left w:val="single" w:sz="2" w:space="0" w:color="000000"/>
              <w:bottom w:val="single" w:sz="2" w:space="0" w:color="000000"/>
            </w:tcBorders>
            <w:vAlign w:val="center"/>
          </w:tcPr>
          <w:p w14:paraId="249E2771" w14:textId="77777777" w:rsidR="00153120" w:rsidRDefault="000E6263">
            <w:pPr>
              <w:pStyle w:val="TableContents"/>
              <w:jc w:val="center"/>
            </w:pPr>
            <w:r>
              <w:t>2</w:t>
            </w:r>
          </w:p>
        </w:tc>
        <w:tc>
          <w:tcPr>
            <w:tcW w:w="1948" w:type="dxa"/>
            <w:tcBorders>
              <w:left w:val="single" w:sz="2" w:space="0" w:color="000000"/>
              <w:bottom w:val="single" w:sz="2" w:space="0" w:color="000000"/>
            </w:tcBorders>
            <w:vAlign w:val="center"/>
          </w:tcPr>
          <w:p w14:paraId="625BF1F1" w14:textId="77777777" w:rsidR="00153120" w:rsidRDefault="000E6263">
            <w:pPr>
              <w:pStyle w:val="TableContents"/>
              <w:jc w:val="center"/>
            </w:pPr>
            <w:r>
              <w:t xml:space="preserve">Kelola </w:t>
            </w:r>
            <w:r>
              <w:rPr>
                <w:i/>
                <w:iCs/>
              </w:rPr>
              <w:t>Team</w:t>
            </w:r>
          </w:p>
        </w:tc>
        <w:tc>
          <w:tcPr>
            <w:tcW w:w="3345" w:type="dxa"/>
            <w:tcBorders>
              <w:left w:val="single" w:sz="2" w:space="0" w:color="000000"/>
              <w:bottom w:val="single" w:sz="2" w:space="0" w:color="000000"/>
            </w:tcBorders>
            <w:vAlign w:val="center"/>
          </w:tcPr>
          <w:p w14:paraId="7C5D86DC" w14:textId="77777777" w:rsidR="00153120" w:rsidRDefault="000E6263">
            <w:pPr>
              <w:pStyle w:val="TableContents"/>
              <w:jc w:val="center"/>
              <w:rPr>
                <w:i/>
                <w:iCs/>
              </w:rPr>
            </w:pPr>
            <w:r>
              <w:rPr>
                <w:i/>
                <w:iCs/>
              </w:rPr>
              <w:t xml:space="preserve">Scrum master </w:t>
            </w:r>
            <w:r>
              <w:t xml:space="preserve">dapat menambah, mengedit, dan menghapus </w:t>
            </w:r>
            <w:r>
              <w:rPr>
                <w:i/>
                <w:iCs/>
              </w:rPr>
              <w:t xml:space="preserve">team </w:t>
            </w:r>
            <w:r>
              <w:t>miliknya</w:t>
            </w:r>
          </w:p>
        </w:tc>
        <w:tc>
          <w:tcPr>
            <w:tcW w:w="987" w:type="dxa"/>
            <w:vMerge/>
            <w:tcBorders>
              <w:left w:val="single" w:sz="2" w:space="0" w:color="000000"/>
              <w:bottom w:val="single" w:sz="2" w:space="0" w:color="000000"/>
            </w:tcBorders>
            <w:vAlign w:val="center"/>
          </w:tcPr>
          <w:p w14:paraId="2B0B9DBC" w14:textId="77777777" w:rsidR="00153120" w:rsidRDefault="00153120"/>
        </w:tc>
        <w:tc>
          <w:tcPr>
            <w:tcW w:w="1218" w:type="dxa"/>
            <w:vMerge/>
            <w:tcBorders>
              <w:left w:val="single" w:sz="2" w:space="0" w:color="000000"/>
              <w:bottom w:val="single" w:sz="2" w:space="0" w:color="000000"/>
              <w:right w:val="single" w:sz="2" w:space="0" w:color="000000"/>
            </w:tcBorders>
            <w:vAlign w:val="center"/>
          </w:tcPr>
          <w:p w14:paraId="77AEF9DA" w14:textId="77777777" w:rsidR="00153120" w:rsidRDefault="00153120"/>
        </w:tc>
      </w:tr>
      <w:tr w:rsidR="00153120" w14:paraId="28E0E7EE" w14:textId="77777777">
        <w:tc>
          <w:tcPr>
            <w:tcW w:w="437" w:type="dxa"/>
            <w:tcBorders>
              <w:left w:val="single" w:sz="2" w:space="0" w:color="000000"/>
              <w:bottom w:val="single" w:sz="2" w:space="0" w:color="000000"/>
            </w:tcBorders>
            <w:vAlign w:val="center"/>
          </w:tcPr>
          <w:p w14:paraId="3073CD8F" w14:textId="77777777" w:rsidR="00153120" w:rsidRDefault="000E6263">
            <w:pPr>
              <w:pStyle w:val="TableContents"/>
              <w:jc w:val="center"/>
            </w:pPr>
            <w:r>
              <w:t>3</w:t>
            </w:r>
          </w:p>
        </w:tc>
        <w:tc>
          <w:tcPr>
            <w:tcW w:w="1948" w:type="dxa"/>
            <w:tcBorders>
              <w:left w:val="single" w:sz="2" w:space="0" w:color="000000"/>
              <w:bottom w:val="single" w:sz="2" w:space="0" w:color="000000"/>
            </w:tcBorders>
            <w:vAlign w:val="center"/>
          </w:tcPr>
          <w:p w14:paraId="65A1A570" w14:textId="77777777" w:rsidR="00153120" w:rsidRDefault="000E6263">
            <w:pPr>
              <w:pStyle w:val="TableContents"/>
              <w:jc w:val="center"/>
            </w:pPr>
            <w:r>
              <w:rPr>
                <w:i/>
                <w:iCs/>
              </w:rPr>
              <w:t>Assign</w:t>
            </w:r>
            <w:r>
              <w:t xml:space="preserve"> Mahasiswa Ke </w:t>
            </w:r>
            <w:r>
              <w:rPr>
                <w:i/>
                <w:iCs/>
              </w:rPr>
              <w:t>Team</w:t>
            </w:r>
          </w:p>
        </w:tc>
        <w:tc>
          <w:tcPr>
            <w:tcW w:w="3345" w:type="dxa"/>
            <w:tcBorders>
              <w:left w:val="single" w:sz="2" w:space="0" w:color="000000"/>
              <w:bottom w:val="single" w:sz="2" w:space="0" w:color="000000"/>
            </w:tcBorders>
            <w:vAlign w:val="center"/>
          </w:tcPr>
          <w:p w14:paraId="0554A643" w14:textId="77777777" w:rsidR="00153120" w:rsidRDefault="000E6263">
            <w:pPr>
              <w:pStyle w:val="TableContents"/>
              <w:jc w:val="center"/>
              <w:rPr>
                <w:i/>
                <w:iCs/>
              </w:rPr>
            </w:pPr>
            <w:r>
              <w:rPr>
                <w:i/>
                <w:iCs/>
              </w:rPr>
              <w:t xml:space="preserve">Scrum master </w:t>
            </w:r>
            <w:r>
              <w:t xml:space="preserve">dapat </w:t>
            </w:r>
            <w:r>
              <w:rPr>
                <w:i/>
                <w:iCs/>
              </w:rPr>
              <w:t xml:space="preserve">assign </w:t>
            </w:r>
            <w:r>
              <w:t xml:space="preserve">mahasiswa ke </w:t>
            </w:r>
            <w:r>
              <w:rPr>
                <w:i/>
                <w:iCs/>
              </w:rPr>
              <w:t xml:space="preserve">team </w:t>
            </w:r>
            <w:r>
              <w:t>miliknya</w:t>
            </w:r>
          </w:p>
        </w:tc>
        <w:tc>
          <w:tcPr>
            <w:tcW w:w="987" w:type="dxa"/>
            <w:vMerge/>
            <w:tcBorders>
              <w:left w:val="single" w:sz="2" w:space="0" w:color="000000"/>
              <w:bottom w:val="single" w:sz="2" w:space="0" w:color="000000"/>
            </w:tcBorders>
            <w:vAlign w:val="center"/>
          </w:tcPr>
          <w:p w14:paraId="1B7B1363" w14:textId="77777777" w:rsidR="00153120" w:rsidRDefault="00153120"/>
        </w:tc>
        <w:tc>
          <w:tcPr>
            <w:tcW w:w="1218" w:type="dxa"/>
            <w:vMerge/>
            <w:tcBorders>
              <w:left w:val="single" w:sz="2" w:space="0" w:color="000000"/>
              <w:bottom w:val="single" w:sz="2" w:space="0" w:color="000000"/>
              <w:right w:val="single" w:sz="2" w:space="0" w:color="000000"/>
            </w:tcBorders>
            <w:vAlign w:val="center"/>
          </w:tcPr>
          <w:p w14:paraId="5BA37589" w14:textId="77777777" w:rsidR="00153120" w:rsidRDefault="00153120"/>
        </w:tc>
      </w:tr>
      <w:tr w:rsidR="00153120" w14:paraId="0FB53473" w14:textId="77777777">
        <w:tc>
          <w:tcPr>
            <w:tcW w:w="437" w:type="dxa"/>
            <w:tcBorders>
              <w:left w:val="single" w:sz="2" w:space="0" w:color="000000"/>
              <w:bottom w:val="single" w:sz="2" w:space="0" w:color="000000"/>
            </w:tcBorders>
            <w:vAlign w:val="center"/>
          </w:tcPr>
          <w:p w14:paraId="572E6329" w14:textId="77777777" w:rsidR="00153120" w:rsidRDefault="000E6263">
            <w:pPr>
              <w:pStyle w:val="TableContents"/>
              <w:jc w:val="center"/>
            </w:pPr>
            <w:r>
              <w:t>4</w:t>
            </w:r>
          </w:p>
        </w:tc>
        <w:tc>
          <w:tcPr>
            <w:tcW w:w="1948" w:type="dxa"/>
            <w:tcBorders>
              <w:left w:val="single" w:sz="2" w:space="0" w:color="000000"/>
              <w:bottom w:val="single" w:sz="2" w:space="0" w:color="000000"/>
            </w:tcBorders>
            <w:vAlign w:val="center"/>
          </w:tcPr>
          <w:p w14:paraId="299F0399" w14:textId="77777777" w:rsidR="00153120" w:rsidRDefault="000E6263">
            <w:pPr>
              <w:pStyle w:val="TableContents"/>
              <w:jc w:val="center"/>
            </w:pPr>
            <w:r>
              <w:rPr>
                <w:i/>
                <w:iCs/>
              </w:rPr>
              <w:t>Assign</w:t>
            </w:r>
            <w:r>
              <w:t xml:space="preserve"> </w:t>
            </w:r>
            <w:r>
              <w:rPr>
                <w:i/>
                <w:iCs/>
              </w:rPr>
              <w:t>Project</w:t>
            </w:r>
            <w:r>
              <w:t xml:space="preserve"> Ke </w:t>
            </w:r>
            <w:r>
              <w:rPr>
                <w:i/>
                <w:iCs/>
              </w:rPr>
              <w:t>Team</w:t>
            </w:r>
          </w:p>
        </w:tc>
        <w:tc>
          <w:tcPr>
            <w:tcW w:w="3345" w:type="dxa"/>
            <w:tcBorders>
              <w:left w:val="single" w:sz="2" w:space="0" w:color="000000"/>
              <w:bottom w:val="single" w:sz="2" w:space="0" w:color="000000"/>
            </w:tcBorders>
            <w:vAlign w:val="center"/>
          </w:tcPr>
          <w:p w14:paraId="5459C70B" w14:textId="77777777" w:rsidR="00153120" w:rsidRDefault="000E6263">
            <w:pPr>
              <w:pStyle w:val="TableContents"/>
              <w:jc w:val="center"/>
            </w:pPr>
            <w:r>
              <w:rPr>
                <w:i/>
                <w:iCs/>
              </w:rPr>
              <w:t xml:space="preserve">Scrum master </w:t>
            </w:r>
            <w:r>
              <w:t xml:space="preserve">dapat </w:t>
            </w:r>
            <w:r>
              <w:rPr>
                <w:i/>
                <w:iCs/>
              </w:rPr>
              <w:t>assign project</w:t>
            </w:r>
            <w:r>
              <w:t xml:space="preserve"> ke </w:t>
            </w:r>
            <w:r>
              <w:rPr>
                <w:i/>
                <w:iCs/>
              </w:rPr>
              <w:t xml:space="preserve">team </w:t>
            </w:r>
            <w:r>
              <w:t>miliknya</w:t>
            </w:r>
          </w:p>
        </w:tc>
        <w:tc>
          <w:tcPr>
            <w:tcW w:w="987" w:type="dxa"/>
            <w:vMerge/>
            <w:tcBorders>
              <w:left w:val="single" w:sz="2" w:space="0" w:color="000000"/>
              <w:bottom w:val="single" w:sz="2" w:space="0" w:color="000000"/>
            </w:tcBorders>
            <w:vAlign w:val="center"/>
          </w:tcPr>
          <w:p w14:paraId="1335CF42" w14:textId="77777777" w:rsidR="00153120" w:rsidRDefault="00153120"/>
        </w:tc>
        <w:tc>
          <w:tcPr>
            <w:tcW w:w="1218" w:type="dxa"/>
            <w:vMerge/>
            <w:tcBorders>
              <w:left w:val="single" w:sz="2" w:space="0" w:color="000000"/>
              <w:bottom w:val="single" w:sz="2" w:space="0" w:color="000000"/>
              <w:right w:val="single" w:sz="2" w:space="0" w:color="000000"/>
            </w:tcBorders>
            <w:vAlign w:val="center"/>
          </w:tcPr>
          <w:p w14:paraId="125CDDC9" w14:textId="77777777" w:rsidR="00153120" w:rsidRDefault="00153120"/>
        </w:tc>
      </w:tr>
      <w:tr w:rsidR="00153120" w14:paraId="71D2DB14" w14:textId="77777777">
        <w:tc>
          <w:tcPr>
            <w:tcW w:w="437" w:type="dxa"/>
            <w:tcBorders>
              <w:left w:val="single" w:sz="2" w:space="0" w:color="000000"/>
              <w:bottom w:val="single" w:sz="2" w:space="0" w:color="000000"/>
            </w:tcBorders>
            <w:vAlign w:val="center"/>
          </w:tcPr>
          <w:p w14:paraId="35A9DDBE" w14:textId="77777777" w:rsidR="00153120" w:rsidRDefault="000E6263">
            <w:pPr>
              <w:pStyle w:val="TableContents"/>
              <w:jc w:val="center"/>
            </w:pPr>
            <w:r>
              <w:t>5</w:t>
            </w:r>
          </w:p>
        </w:tc>
        <w:tc>
          <w:tcPr>
            <w:tcW w:w="1948" w:type="dxa"/>
            <w:tcBorders>
              <w:left w:val="single" w:sz="2" w:space="0" w:color="000000"/>
              <w:bottom w:val="single" w:sz="2" w:space="0" w:color="000000"/>
            </w:tcBorders>
            <w:vAlign w:val="center"/>
          </w:tcPr>
          <w:p w14:paraId="50ACA42E" w14:textId="77777777" w:rsidR="00153120" w:rsidRDefault="000E6263">
            <w:pPr>
              <w:pStyle w:val="TableContents"/>
              <w:jc w:val="center"/>
            </w:pPr>
            <w:r>
              <w:t xml:space="preserve">Melihat </w:t>
            </w:r>
            <w:r>
              <w:rPr>
                <w:i/>
                <w:iCs/>
              </w:rPr>
              <w:t>Team</w:t>
            </w:r>
          </w:p>
        </w:tc>
        <w:tc>
          <w:tcPr>
            <w:tcW w:w="3345" w:type="dxa"/>
            <w:tcBorders>
              <w:left w:val="single" w:sz="2" w:space="0" w:color="000000"/>
              <w:bottom w:val="single" w:sz="2" w:space="0" w:color="000000"/>
            </w:tcBorders>
            <w:vAlign w:val="center"/>
          </w:tcPr>
          <w:p w14:paraId="0A23509B" w14:textId="77777777" w:rsidR="00153120" w:rsidRDefault="000E6263">
            <w:pPr>
              <w:pStyle w:val="TableContents"/>
              <w:jc w:val="center"/>
              <w:rPr>
                <w:i/>
                <w:iCs/>
              </w:rPr>
            </w:pPr>
            <w:r>
              <w:rPr>
                <w:i/>
                <w:iCs/>
              </w:rPr>
              <w:t xml:space="preserve">Scrum master </w:t>
            </w:r>
            <w:r>
              <w:t xml:space="preserve">dapat melihat data </w:t>
            </w:r>
            <w:r>
              <w:rPr>
                <w:i/>
                <w:iCs/>
              </w:rPr>
              <w:t xml:space="preserve">team </w:t>
            </w:r>
            <w:r>
              <w:t>miliknya</w:t>
            </w:r>
          </w:p>
        </w:tc>
        <w:tc>
          <w:tcPr>
            <w:tcW w:w="987" w:type="dxa"/>
            <w:vMerge/>
            <w:tcBorders>
              <w:left w:val="single" w:sz="2" w:space="0" w:color="000000"/>
              <w:bottom w:val="single" w:sz="2" w:space="0" w:color="000000"/>
            </w:tcBorders>
            <w:vAlign w:val="center"/>
          </w:tcPr>
          <w:p w14:paraId="07D80043" w14:textId="77777777" w:rsidR="00153120" w:rsidRDefault="00153120"/>
        </w:tc>
        <w:tc>
          <w:tcPr>
            <w:tcW w:w="1218" w:type="dxa"/>
            <w:vMerge/>
            <w:tcBorders>
              <w:left w:val="single" w:sz="2" w:space="0" w:color="000000"/>
              <w:bottom w:val="single" w:sz="2" w:space="0" w:color="000000"/>
              <w:right w:val="single" w:sz="2" w:space="0" w:color="000000"/>
            </w:tcBorders>
            <w:vAlign w:val="center"/>
          </w:tcPr>
          <w:p w14:paraId="048EB56D" w14:textId="77777777" w:rsidR="00153120" w:rsidRDefault="00153120"/>
        </w:tc>
      </w:tr>
      <w:tr w:rsidR="00153120" w14:paraId="577E6E88" w14:textId="77777777">
        <w:tc>
          <w:tcPr>
            <w:tcW w:w="437" w:type="dxa"/>
            <w:tcBorders>
              <w:left w:val="single" w:sz="2" w:space="0" w:color="000000"/>
              <w:bottom w:val="single" w:sz="2" w:space="0" w:color="000000"/>
            </w:tcBorders>
            <w:vAlign w:val="center"/>
          </w:tcPr>
          <w:p w14:paraId="412B8F38" w14:textId="77777777" w:rsidR="00153120" w:rsidRDefault="000E6263">
            <w:pPr>
              <w:pStyle w:val="TableContents"/>
              <w:jc w:val="center"/>
            </w:pPr>
            <w:r>
              <w:t>6</w:t>
            </w:r>
          </w:p>
        </w:tc>
        <w:tc>
          <w:tcPr>
            <w:tcW w:w="1948" w:type="dxa"/>
            <w:tcBorders>
              <w:left w:val="single" w:sz="2" w:space="0" w:color="000000"/>
              <w:bottom w:val="single" w:sz="2" w:space="0" w:color="000000"/>
            </w:tcBorders>
            <w:vAlign w:val="center"/>
          </w:tcPr>
          <w:p w14:paraId="3F22220C" w14:textId="77777777" w:rsidR="00153120" w:rsidRDefault="000E6263">
            <w:pPr>
              <w:pStyle w:val="TableContents"/>
              <w:jc w:val="center"/>
            </w:pPr>
            <w:r>
              <w:t xml:space="preserve">Menentukan </w:t>
            </w:r>
            <w:r>
              <w:rPr>
                <w:i/>
                <w:iCs/>
              </w:rPr>
              <w:t>Sprint</w:t>
            </w:r>
          </w:p>
        </w:tc>
        <w:tc>
          <w:tcPr>
            <w:tcW w:w="3345" w:type="dxa"/>
            <w:tcBorders>
              <w:left w:val="single" w:sz="2" w:space="0" w:color="000000"/>
              <w:bottom w:val="single" w:sz="2" w:space="0" w:color="000000"/>
            </w:tcBorders>
            <w:vAlign w:val="center"/>
          </w:tcPr>
          <w:p w14:paraId="1B8103DF" w14:textId="77777777" w:rsidR="00153120" w:rsidRDefault="000E6263">
            <w:pPr>
              <w:pStyle w:val="TableContents"/>
              <w:jc w:val="center"/>
              <w:rPr>
                <w:i/>
                <w:iCs/>
              </w:rPr>
            </w:pPr>
            <w:r>
              <w:rPr>
                <w:i/>
                <w:iCs/>
              </w:rPr>
              <w:t xml:space="preserve">Scrum master </w:t>
            </w:r>
            <w:r>
              <w:t xml:space="preserve">dapat menentukan </w:t>
            </w:r>
            <w:r>
              <w:rPr>
                <w:i/>
                <w:iCs/>
              </w:rPr>
              <w:t xml:space="preserve">sprint </w:t>
            </w:r>
            <w:r>
              <w:t xml:space="preserve">dari </w:t>
            </w:r>
            <w:r>
              <w:rPr>
                <w:i/>
                <w:iCs/>
              </w:rPr>
              <w:t>project</w:t>
            </w:r>
            <w:r>
              <w:t xml:space="preserve"> yang di</w:t>
            </w:r>
            <w:r>
              <w:rPr>
                <w:i/>
                <w:iCs/>
              </w:rPr>
              <w:t>request</w:t>
            </w:r>
          </w:p>
        </w:tc>
        <w:tc>
          <w:tcPr>
            <w:tcW w:w="987" w:type="dxa"/>
            <w:vMerge/>
            <w:tcBorders>
              <w:left w:val="single" w:sz="2" w:space="0" w:color="000000"/>
              <w:bottom w:val="single" w:sz="2" w:space="0" w:color="000000"/>
            </w:tcBorders>
            <w:vAlign w:val="center"/>
          </w:tcPr>
          <w:p w14:paraId="3F7E4FDD" w14:textId="77777777" w:rsidR="00153120" w:rsidRDefault="00153120"/>
        </w:tc>
        <w:tc>
          <w:tcPr>
            <w:tcW w:w="1218" w:type="dxa"/>
            <w:vMerge/>
            <w:tcBorders>
              <w:left w:val="single" w:sz="2" w:space="0" w:color="000000"/>
              <w:bottom w:val="single" w:sz="2" w:space="0" w:color="000000"/>
              <w:right w:val="single" w:sz="2" w:space="0" w:color="000000"/>
            </w:tcBorders>
            <w:vAlign w:val="center"/>
          </w:tcPr>
          <w:p w14:paraId="6BCAA08F" w14:textId="77777777" w:rsidR="00153120" w:rsidRDefault="00153120"/>
        </w:tc>
      </w:tr>
      <w:tr w:rsidR="00153120" w14:paraId="5EDAE7FE" w14:textId="77777777">
        <w:tc>
          <w:tcPr>
            <w:tcW w:w="437" w:type="dxa"/>
            <w:tcBorders>
              <w:left w:val="single" w:sz="2" w:space="0" w:color="000000"/>
              <w:bottom w:val="single" w:sz="2" w:space="0" w:color="000000"/>
            </w:tcBorders>
            <w:vAlign w:val="center"/>
          </w:tcPr>
          <w:p w14:paraId="2863367E" w14:textId="77777777" w:rsidR="00153120" w:rsidRDefault="000E6263">
            <w:pPr>
              <w:pStyle w:val="TableContents"/>
              <w:jc w:val="center"/>
            </w:pPr>
            <w:r>
              <w:t>7</w:t>
            </w:r>
          </w:p>
        </w:tc>
        <w:tc>
          <w:tcPr>
            <w:tcW w:w="1948" w:type="dxa"/>
            <w:tcBorders>
              <w:left w:val="single" w:sz="2" w:space="0" w:color="000000"/>
              <w:bottom w:val="single" w:sz="2" w:space="0" w:color="000000"/>
            </w:tcBorders>
            <w:vAlign w:val="center"/>
          </w:tcPr>
          <w:p w14:paraId="012E4683" w14:textId="77777777" w:rsidR="00153120" w:rsidRDefault="000E6263">
            <w:pPr>
              <w:pStyle w:val="TableContents"/>
              <w:jc w:val="center"/>
            </w:pPr>
            <w:r>
              <w:t xml:space="preserve">Melihat </w:t>
            </w:r>
            <w:r>
              <w:rPr>
                <w:i/>
                <w:iCs/>
              </w:rPr>
              <w:t>Project</w:t>
            </w:r>
          </w:p>
        </w:tc>
        <w:tc>
          <w:tcPr>
            <w:tcW w:w="3345" w:type="dxa"/>
            <w:tcBorders>
              <w:left w:val="single" w:sz="2" w:space="0" w:color="000000"/>
              <w:bottom w:val="single" w:sz="2" w:space="0" w:color="000000"/>
            </w:tcBorders>
            <w:vAlign w:val="center"/>
          </w:tcPr>
          <w:p w14:paraId="6753AEAF" w14:textId="77777777" w:rsidR="00153120" w:rsidRDefault="000E6263">
            <w:pPr>
              <w:pStyle w:val="TableContents"/>
              <w:jc w:val="center"/>
              <w:rPr>
                <w:i/>
                <w:iCs/>
              </w:rPr>
            </w:pPr>
            <w:r>
              <w:rPr>
                <w:i/>
                <w:iCs/>
              </w:rPr>
              <w:t xml:space="preserve">Scrum master </w:t>
            </w:r>
            <w:r>
              <w:t xml:space="preserve">dapat melihat data </w:t>
            </w:r>
            <w:r>
              <w:rPr>
                <w:i/>
                <w:iCs/>
              </w:rPr>
              <w:t>project</w:t>
            </w:r>
            <w:r>
              <w:t xml:space="preserve"> miliknya</w:t>
            </w:r>
          </w:p>
        </w:tc>
        <w:tc>
          <w:tcPr>
            <w:tcW w:w="987" w:type="dxa"/>
            <w:vMerge/>
            <w:tcBorders>
              <w:left w:val="single" w:sz="2" w:space="0" w:color="000000"/>
              <w:bottom w:val="single" w:sz="2" w:space="0" w:color="000000"/>
            </w:tcBorders>
            <w:vAlign w:val="center"/>
          </w:tcPr>
          <w:p w14:paraId="10615807" w14:textId="77777777" w:rsidR="00153120" w:rsidRDefault="00153120"/>
        </w:tc>
        <w:tc>
          <w:tcPr>
            <w:tcW w:w="1218" w:type="dxa"/>
            <w:vMerge/>
            <w:tcBorders>
              <w:left w:val="single" w:sz="2" w:space="0" w:color="000000"/>
              <w:bottom w:val="single" w:sz="2" w:space="0" w:color="000000"/>
              <w:right w:val="single" w:sz="2" w:space="0" w:color="000000"/>
            </w:tcBorders>
            <w:vAlign w:val="center"/>
          </w:tcPr>
          <w:p w14:paraId="017ACB6E" w14:textId="77777777" w:rsidR="00153120" w:rsidRDefault="00153120"/>
        </w:tc>
      </w:tr>
      <w:tr w:rsidR="00153120" w14:paraId="7C8DE53E" w14:textId="77777777">
        <w:tc>
          <w:tcPr>
            <w:tcW w:w="437" w:type="dxa"/>
            <w:tcBorders>
              <w:left w:val="single" w:sz="2" w:space="0" w:color="000000"/>
              <w:bottom w:val="single" w:sz="2" w:space="0" w:color="000000"/>
            </w:tcBorders>
            <w:vAlign w:val="center"/>
          </w:tcPr>
          <w:p w14:paraId="0F02DB7C" w14:textId="77777777" w:rsidR="00153120" w:rsidRDefault="000E6263">
            <w:pPr>
              <w:pStyle w:val="TableContents"/>
              <w:jc w:val="center"/>
            </w:pPr>
            <w:r>
              <w:t>8</w:t>
            </w:r>
          </w:p>
        </w:tc>
        <w:tc>
          <w:tcPr>
            <w:tcW w:w="1948" w:type="dxa"/>
            <w:tcBorders>
              <w:left w:val="single" w:sz="2" w:space="0" w:color="000000"/>
              <w:bottom w:val="single" w:sz="2" w:space="0" w:color="000000"/>
            </w:tcBorders>
            <w:vAlign w:val="center"/>
          </w:tcPr>
          <w:p w14:paraId="7BAAEBAD" w14:textId="77777777" w:rsidR="00153120" w:rsidRDefault="000E6263">
            <w:pPr>
              <w:pStyle w:val="TableContents"/>
              <w:jc w:val="center"/>
              <w:rPr>
                <w:i/>
                <w:iCs/>
              </w:rPr>
            </w:pPr>
            <w:r>
              <w:rPr>
                <w:i/>
                <w:iCs/>
              </w:rPr>
              <w:t>Logout</w:t>
            </w:r>
          </w:p>
        </w:tc>
        <w:tc>
          <w:tcPr>
            <w:tcW w:w="3345" w:type="dxa"/>
            <w:tcBorders>
              <w:left w:val="single" w:sz="2" w:space="0" w:color="000000"/>
              <w:bottom w:val="single" w:sz="2" w:space="0" w:color="000000"/>
            </w:tcBorders>
            <w:vAlign w:val="center"/>
          </w:tcPr>
          <w:p w14:paraId="67203E90" w14:textId="77777777" w:rsidR="00153120" w:rsidRDefault="000E6263">
            <w:pPr>
              <w:pStyle w:val="TableContents"/>
              <w:jc w:val="center"/>
            </w:pPr>
            <w:r>
              <w:t xml:space="preserve">Melakukan </w:t>
            </w:r>
            <w:r>
              <w:rPr>
                <w:i/>
                <w:iCs/>
              </w:rPr>
              <w:t>logout</w:t>
            </w:r>
            <w:r>
              <w:t xml:space="preserve"> dan masuk ke halaman </w:t>
            </w:r>
            <w:r>
              <w:rPr>
                <w:i/>
                <w:iCs/>
              </w:rPr>
              <w:t>login</w:t>
            </w:r>
          </w:p>
        </w:tc>
        <w:tc>
          <w:tcPr>
            <w:tcW w:w="987" w:type="dxa"/>
            <w:vMerge/>
            <w:tcBorders>
              <w:left w:val="single" w:sz="2" w:space="0" w:color="000000"/>
              <w:bottom w:val="single" w:sz="2" w:space="0" w:color="000000"/>
            </w:tcBorders>
            <w:vAlign w:val="center"/>
          </w:tcPr>
          <w:p w14:paraId="5B0CF7BF" w14:textId="77777777" w:rsidR="00153120" w:rsidRDefault="00153120"/>
        </w:tc>
        <w:tc>
          <w:tcPr>
            <w:tcW w:w="1218" w:type="dxa"/>
            <w:vMerge/>
            <w:tcBorders>
              <w:left w:val="single" w:sz="2" w:space="0" w:color="000000"/>
              <w:bottom w:val="single" w:sz="2" w:space="0" w:color="000000"/>
              <w:right w:val="single" w:sz="2" w:space="0" w:color="000000"/>
            </w:tcBorders>
            <w:vAlign w:val="center"/>
          </w:tcPr>
          <w:p w14:paraId="1B8947A2" w14:textId="77777777" w:rsidR="00153120" w:rsidRDefault="00153120"/>
        </w:tc>
      </w:tr>
      <w:tr w:rsidR="00153120" w14:paraId="2AABB540" w14:textId="77777777">
        <w:tc>
          <w:tcPr>
            <w:tcW w:w="7935" w:type="dxa"/>
            <w:gridSpan w:val="5"/>
            <w:tcBorders>
              <w:left w:val="single" w:sz="2" w:space="0" w:color="000000"/>
              <w:bottom w:val="single" w:sz="2" w:space="0" w:color="000000"/>
              <w:right w:val="single" w:sz="2" w:space="0" w:color="000000"/>
            </w:tcBorders>
            <w:shd w:val="clear" w:color="auto" w:fill="FFB66C"/>
            <w:vAlign w:val="center"/>
          </w:tcPr>
          <w:p w14:paraId="6AA08218" w14:textId="77777777" w:rsidR="00153120" w:rsidRDefault="000E6263">
            <w:pPr>
              <w:pStyle w:val="TableContents"/>
              <w:jc w:val="center"/>
              <w:rPr>
                <w:b/>
                <w:bCs/>
                <w:i/>
                <w:iCs/>
              </w:rPr>
            </w:pPr>
            <w:r>
              <w:rPr>
                <w:b/>
                <w:bCs/>
                <w:i/>
                <w:iCs/>
              </w:rPr>
              <w:t>Product Owner</w:t>
            </w:r>
          </w:p>
        </w:tc>
      </w:tr>
      <w:tr w:rsidR="00153120" w14:paraId="327D2421" w14:textId="77777777">
        <w:tc>
          <w:tcPr>
            <w:tcW w:w="437" w:type="dxa"/>
            <w:tcBorders>
              <w:left w:val="single" w:sz="2" w:space="0" w:color="000000"/>
              <w:bottom w:val="single" w:sz="2" w:space="0" w:color="000000"/>
            </w:tcBorders>
            <w:shd w:val="clear" w:color="auto" w:fill="FFDBB6"/>
            <w:vAlign w:val="center"/>
          </w:tcPr>
          <w:p w14:paraId="18552C9F" w14:textId="77777777" w:rsidR="00153120" w:rsidRDefault="000E6263">
            <w:pPr>
              <w:pStyle w:val="TableContents"/>
              <w:jc w:val="center"/>
              <w:rPr>
                <w:b/>
                <w:bCs/>
              </w:rPr>
            </w:pPr>
            <w:r>
              <w:rPr>
                <w:b/>
                <w:bCs/>
              </w:rPr>
              <w:t>No</w:t>
            </w:r>
          </w:p>
        </w:tc>
        <w:tc>
          <w:tcPr>
            <w:tcW w:w="1948" w:type="dxa"/>
            <w:tcBorders>
              <w:left w:val="single" w:sz="2" w:space="0" w:color="000000"/>
              <w:bottom w:val="single" w:sz="2" w:space="0" w:color="000000"/>
            </w:tcBorders>
            <w:shd w:val="clear" w:color="auto" w:fill="FFDBB6"/>
            <w:vAlign w:val="center"/>
          </w:tcPr>
          <w:p w14:paraId="169D9779" w14:textId="77777777" w:rsidR="00153120" w:rsidRDefault="000E6263">
            <w:pPr>
              <w:pStyle w:val="TableContents"/>
              <w:jc w:val="center"/>
              <w:rPr>
                <w:b/>
                <w:bCs/>
              </w:rPr>
            </w:pPr>
            <w:r>
              <w:rPr>
                <w:b/>
                <w:bCs/>
              </w:rPr>
              <w:t>Pengujian</w:t>
            </w:r>
          </w:p>
        </w:tc>
        <w:tc>
          <w:tcPr>
            <w:tcW w:w="3345" w:type="dxa"/>
            <w:tcBorders>
              <w:left w:val="single" w:sz="2" w:space="0" w:color="000000"/>
              <w:bottom w:val="single" w:sz="2" w:space="0" w:color="000000"/>
            </w:tcBorders>
            <w:shd w:val="clear" w:color="auto" w:fill="FFDBB6"/>
            <w:vAlign w:val="center"/>
          </w:tcPr>
          <w:p w14:paraId="36C8A9EA" w14:textId="77777777" w:rsidR="00153120" w:rsidRDefault="000E6263">
            <w:pPr>
              <w:pStyle w:val="TableContents"/>
              <w:jc w:val="center"/>
              <w:rPr>
                <w:b/>
                <w:bCs/>
              </w:rPr>
            </w:pPr>
            <w:r>
              <w:rPr>
                <w:b/>
                <w:bCs/>
              </w:rPr>
              <w:t>Deskripsi</w:t>
            </w:r>
          </w:p>
        </w:tc>
        <w:tc>
          <w:tcPr>
            <w:tcW w:w="987" w:type="dxa"/>
            <w:tcBorders>
              <w:left w:val="single" w:sz="2" w:space="0" w:color="000000"/>
              <w:bottom w:val="single" w:sz="2" w:space="0" w:color="000000"/>
            </w:tcBorders>
            <w:shd w:val="clear" w:color="auto" w:fill="FFDBB6"/>
            <w:vAlign w:val="center"/>
          </w:tcPr>
          <w:p w14:paraId="4B2B4F3F" w14:textId="77777777" w:rsidR="00153120" w:rsidRDefault="000E6263">
            <w:pPr>
              <w:pStyle w:val="TableContents"/>
              <w:jc w:val="center"/>
              <w:rPr>
                <w:b/>
                <w:bCs/>
              </w:rPr>
            </w:pPr>
            <w:r>
              <w:rPr>
                <w:b/>
                <w:bCs/>
              </w:rPr>
              <w:t>Hasil</w:t>
            </w:r>
          </w:p>
        </w:tc>
        <w:tc>
          <w:tcPr>
            <w:tcW w:w="1218" w:type="dxa"/>
            <w:tcBorders>
              <w:left w:val="single" w:sz="2" w:space="0" w:color="000000"/>
              <w:bottom w:val="single" w:sz="2" w:space="0" w:color="000000"/>
              <w:right w:val="single" w:sz="2" w:space="0" w:color="000000"/>
            </w:tcBorders>
            <w:shd w:val="clear" w:color="auto" w:fill="FFDBB6"/>
            <w:vAlign w:val="center"/>
          </w:tcPr>
          <w:p w14:paraId="578C0A8A" w14:textId="77777777" w:rsidR="00153120" w:rsidRDefault="000E6263">
            <w:pPr>
              <w:pStyle w:val="TableContents"/>
              <w:jc w:val="center"/>
              <w:rPr>
                <w:b/>
                <w:bCs/>
              </w:rPr>
            </w:pPr>
            <w:r>
              <w:rPr>
                <w:b/>
                <w:bCs/>
              </w:rPr>
              <w:t>Komentar</w:t>
            </w:r>
          </w:p>
        </w:tc>
      </w:tr>
      <w:tr w:rsidR="00153120" w14:paraId="62BDB94B" w14:textId="77777777">
        <w:tc>
          <w:tcPr>
            <w:tcW w:w="437" w:type="dxa"/>
            <w:tcBorders>
              <w:left w:val="single" w:sz="2" w:space="0" w:color="000000"/>
              <w:bottom w:val="single" w:sz="2" w:space="0" w:color="000000"/>
            </w:tcBorders>
            <w:vAlign w:val="center"/>
          </w:tcPr>
          <w:p w14:paraId="05DFD138" w14:textId="77777777" w:rsidR="00153120" w:rsidRDefault="000E6263">
            <w:pPr>
              <w:pStyle w:val="TableContents"/>
              <w:jc w:val="center"/>
            </w:pPr>
            <w:r>
              <w:t>1</w:t>
            </w:r>
          </w:p>
        </w:tc>
        <w:tc>
          <w:tcPr>
            <w:tcW w:w="1948" w:type="dxa"/>
            <w:tcBorders>
              <w:left w:val="single" w:sz="2" w:space="0" w:color="000000"/>
              <w:bottom w:val="single" w:sz="2" w:space="0" w:color="000000"/>
            </w:tcBorders>
            <w:vAlign w:val="center"/>
          </w:tcPr>
          <w:p w14:paraId="766A12E7" w14:textId="77777777" w:rsidR="00153120" w:rsidRDefault="000E6263">
            <w:pPr>
              <w:pStyle w:val="TableContents"/>
              <w:jc w:val="center"/>
              <w:rPr>
                <w:i/>
                <w:iCs/>
              </w:rPr>
            </w:pPr>
            <w:r>
              <w:rPr>
                <w:i/>
                <w:iCs/>
              </w:rPr>
              <w:t>Login</w:t>
            </w:r>
          </w:p>
        </w:tc>
        <w:tc>
          <w:tcPr>
            <w:tcW w:w="3345" w:type="dxa"/>
            <w:tcBorders>
              <w:left w:val="single" w:sz="2" w:space="0" w:color="000000"/>
              <w:bottom w:val="single" w:sz="2" w:space="0" w:color="000000"/>
            </w:tcBorders>
            <w:vAlign w:val="center"/>
          </w:tcPr>
          <w:p w14:paraId="5E6425A5" w14:textId="77777777" w:rsidR="00153120" w:rsidRDefault="000E6263">
            <w:pPr>
              <w:pStyle w:val="TableContents"/>
              <w:jc w:val="center"/>
            </w:pPr>
            <w:r>
              <w:t xml:space="preserve">Melakukan </w:t>
            </w:r>
            <w:r>
              <w:rPr>
                <w:i/>
                <w:iCs/>
              </w:rPr>
              <w:t xml:space="preserve">login </w:t>
            </w:r>
            <w:r>
              <w:t xml:space="preserve">dengan akun yang telah didaftarkan dan masuk ke halaman </w:t>
            </w:r>
            <w:r>
              <w:rPr>
                <w:i/>
                <w:iCs/>
              </w:rPr>
              <w:t>product owner</w:t>
            </w:r>
          </w:p>
        </w:tc>
        <w:tc>
          <w:tcPr>
            <w:tcW w:w="987" w:type="dxa"/>
            <w:vMerge w:val="restart"/>
            <w:tcBorders>
              <w:left w:val="single" w:sz="2" w:space="0" w:color="000000"/>
              <w:bottom w:val="single" w:sz="2" w:space="0" w:color="000000"/>
            </w:tcBorders>
            <w:vAlign w:val="center"/>
          </w:tcPr>
          <w:p w14:paraId="4305235A" w14:textId="77777777" w:rsidR="00153120" w:rsidRDefault="000E6263">
            <w:pPr>
              <w:pStyle w:val="TableContents"/>
              <w:jc w:val="center"/>
            </w:pPr>
            <w:r>
              <w:t>Berhasil atau Gagal</w:t>
            </w:r>
          </w:p>
        </w:tc>
        <w:tc>
          <w:tcPr>
            <w:tcW w:w="1218" w:type="dxa"/>
            <w:vMerge w:val="restart"/>
            <w:tcBorders>
              <w:left w:val="single" w:sz="2" w:space="0" w:color="000000"/>
              <w:bottom w:val="single" w:sz="2" w:space="0" w:color="000000"/>
              <w:right w:val="single" w:sz="2" w:space="0" w:color="000000"/>
            </w:tcBorders>
            <w:vAlign w:val="center"/>
          </w:tcPr>
          <w:p w14:paraId="372A0990" w14:textId="77777777" w:rsidR="00153120" w:rsidRDefault="000E6263">
            <w:pPr>
              <w:pStyle w:val="TableContents"/>
              <w:jc w:val="center"/>
            </w:pPr>
            <w:r>
              <w:t>...</w:t>
            </w:r>
          </w:p>
        </w:tc>
      </w:tr>
      <w:tr w:rsidR="00153120" w14:paraId="05D1C3B9" w14:textId="77777777">
        <w:tc>
          <w:tcPr>
            <w:tcW w:w="437" w:type="dxa"/>
            <w:tcBorders>
              <w:left w:val="single" w:sz="2" w:space="0" w:color="000000"/>
              <w:bottom w:val="single" w:sz="2" w:space="0" w:color="000000"/>
            </w:tcBorders>
            <w:vAlign w:val="center"/>
          </w:tcPr>
          <w:p w14:paraId="237A663D" w14:textId="77777777" w:rsidR="00153120" w:rsidRDefault="000E6263">
            <w:pPr>
              <w:pStyle w:val="TableContents"/>
              <w:jc w:val="center"/>
            </w:pPr>
            <w:r>
              <w:t>2</w:t>
            </w:r>
          </w:p>
        </w:tc>
        <w:tc>
          <w:tcPr>
            <w:tcW w:w="1948" w:type="dxa"/>
            <w:tcBorders>
              <w:left w:val="single" w:sz="2" w:space="0" w:color="000000"/>
              <w:bottom w:val="single" w:sz="2" w:space="0" w:color="000000"/>
            </w:tcBorders>
            <w:vAlign w:val="center"/>
          </w:tcPr>
          <w:p w14:paraId="29B0EC88" w14:textId="77777777" w:rsidR="00153120" w:rsidRDefault="000E6263">
            <w:pPr>
              <w:pStyle w:val="TableContents"/>
              <w:jc w:val="center"/>
            </w:pPr>
            <w:r>
              <w:rPr>
                <w:i/>
                <w:iCs/>
              </w:rPr>
              <w:t>Request</w:t>
            </w:r>
            <w:r>
              <w:t xml:space="preserve"> </w:t>
            </w:r>
            <w:r>
              <w:rPr>
                <w:i/>
                <w:iCs/>
              </w:rPr>
              <w:t>Project</w:t>
            </w:r>
          </w:p>
        </w:tc>
        <w:tc>
          <w:tcPr>
            <w:tcW w:w="3345" w:type="dxa"/>
            <w:tcBorders>
              <w:left w:val="single" w:sz="2" w:space="0" w:color="000000"/>
              <w:bottom w:val="single" w:sz="2" w:space="0" w:color="000000"/>
            </w:tcBorders>
            <w:vAlign w:val="center"/>
          </w:tcPr>
          <w:p w14:paraId="036EE3FE" w14:textId="77777777" w:rsidR="00153120" w:rsidRDefault="000E6263">
            <w:pPr>
              <w:pStyle w:val="TableContents"/>
              <w:jc w:val="center"/>
              <w:rPr>
                <w:i/>
                <w:iCs/>
              </w:rPr>
            </w:pPr>
            <w:r>
              <w:rPr>
                <w:i/>
                <w:iCs/>
              </w:rPr>
              <w:t xml:space="preserve">Product owner </w:t>
            </w:r>
            <w:r>
              <w:t xml:space="preserve">dapat melakukan </w:t>
            </w:r>
            <w:r>
              <w:rPr>
                <w:i/>
                <w:iCs/>
              </w:rPr>
              <w:t>request project</w:t>
            </w:r>
          </w:p>
        </w:tc>
        <w:tc>
          <w:tcPr>
            <w:tcW w:w="987" w:type="dxa"/>
            <w:vMerge/>
            <w:tcBorders>
              <w:left w:val="single" w:sz="2" w:space="0" w:color="000000"/>
              <w:bottom w:val="single" w:sz="2" w:space="0" w:color="000000"/>
            </w:tcBorders>
            <w:vAlign w:val="center"/>
          </w:tcPr>
          <w:p w14:paraId="502D3ECB" w14:textId="77777777" w:rsidR="00153120" w:rsidRDefault="00153120"/>
        </w:tc>
        <w:tc>
          <w:tcPr>
            <w:tcW w:w="1218" w:type="dxa"/>
            <w:vMerge/>
            <w:tcBorders>
              <w:left w:val="single" w:sz="2" w:space="0" w:color="000000"/>
              <w:bottom w:val="single" w:sz="2" w:space="0" w:color="000000"/>
              <w:right w:val="single" w:sz="2" w:space="0" w:color="000000"/>
            </w:tcBorders>
            <w:vAlign w:val="center"/>
          </w:tcPr>
          <w:p w14:paraId="72CEE26F" w14:textId="77777777" w:rsidR="00153120" w:rsidRDefault="00153120"/>
        </w:tc>
      </w:tr>
      <w:tr w:rsidR="00153120" w14:paraId="1CCD732A" w14:textId="77777777">
        <w:tc>
          <w:tcPr>
            <w:tcW w:w="437" w:type="dxa"/>
            <w:tcBorders>
              <w:left w:val="single" w:sz="2" w:space="0" w:color="000000"/>
              <w:bottom w:val="single" w:sz="2" w:space="0" w:color="000000"/>
            </w:tcBorders>
            <w:vAlign w:val="center"/>
          </w:tcPr>
          <w:p w14:paraId="5B4E4C60" w14:textId="77777777" w:rsidR="00153120" w:rsidRDefault="000E6263">
            <w:pPr>
              <w:pStyle w:val="TableContents"/>
              <w:jc w:val="center"/>
            </w:pPr>
            <w:r>
              <w:t>3</w:t>
            </w:r>
          </w:p>
        </w:tc>
        <w:tc>
          <w:tcPr>
            <w:tcW w:w="1948" w:type="dxa"/>
            <w:tcBorders>
              <w:left w:val="single" w:sz="2" w:space="0" w:color="000000"/>
              <w:bottom w:val="single" w:sz="2" w:space="0" w:color="000000"/>
            </w:tcBorders>
            <w:vAlign w:val="center"/>
          </w:tcPr>
          <w:p w14:paraId="65D4D33E" w14:textId="77777777" w:rsidR="00153120" w:rsidRDefault="000E6263">
            <w:pPr>
              <w:pStyle w:val="TableContents"/>
              <w:jc w:val="center"/>
              <w:rPr>
                <w:i/>
                <w:iCs/>
              </w:rPr>
            </w:pPr>
            <w:r>
              <w:rPr>
                <w:i/>
                <w:iCs/>
              </w:rPr>
              <w:t>Logout</w:t>
            </w:r>
          </w:p>
        </w:tc>
        <w:tc>
          <w:tcPr>
            <w:tcW w:w="3345" w:type="dxa"/>
            <w:tcBorders>
              <w:left w:val="single" w:sz="2" w:space="0" w:color="000000"/>
              <w:bottom w:val="single" w:sz="2" w:space="0" w:color="000000"/>
            </w:tcBorders>
            <w:vAlign w:val="center"/>
          </w:tcPr>
          <w:p w14:paraId="30B8DF98" w14:textId="77777777" w:rsidR="00153120" w:rsidRDefault="000E6263">
            <w:pPr>
              <w:pStyle w:val="TableContents"/>
              <w:jc w:val="center"/>
            </w:pPr>
            <w:r>
              <w:t xml:space="preserve">Melakukan </w:t>
            </w:r>
            <w:r>
              <w:rPr>
                <w:i/>
                <w:iCs/>
              </w:rPr>
              <w:t>logout</w:t>
            </w:r>
            <w:r>
              <w:t xml:space="preserve"> dan masuk ke halaman </w:t>
            </w:r>
            <w:r>
              <w:rPr>
                <w:i/>
                <w:iCs/>
              </w:rPr>
              <w:t>login</w:t>
            </w:r>
          </w:p>
        </w:tc>
        <w:tc>
          <w:tcPr>
            <w:tcW w:w="987" w:type="dxa"/>
            <w:vMerge/>
            <w:tcBorders>
              <w:left w:val="single" w:sz="2" w:space="0" w:color="000000"/>
              <w:bottom w:val="single" w:sz="2" w:space="0" w:color="000000"/>
            </w:tcBorders>
            <w:vAlign w:val="center"/>
          </w:tcPr>
          <w:p w14:paraId="3F669D8A" w14:textId="77777777" w:rsidR="00153120" w:rsidRDefault="00153120"/>
        </w:tc>
        <w:tc>
          <w:tcPr>
            <w:tcW w:w="1218" w:type="dxa"/>
            <w:vMerge/>
            <w:tcBorders>
              <w:left w:val="single" w:sz="2" w:space="0" w:color="000000"/>
              <w:bottom w:val="single" w:sz="2" w:space="0" w:color="000000"/>
              <w:right w:val="single" w:sz="2" w:space="0" w:color="000000"/>
            </w:tcBorders>
            <w:vAlign w:val="center"/>
          </w:tcPr>
          <w:p w14:paraId="5EB6905F" w14:textId="77777777" w:rsidR="00153120" w:rsidRDefault="00153120"/>
        </w:tc>
      </w:tr>
      <w:tr w:rsidR="00153120" w14:paraId="5FD916D7" w14:textId="77777777">
        <w:tc>
          <w:tcPr>
            <w:tcW w:w="7935" w:type="dxa"/>
            <w:gridSpan w:val="5"/>
            <w:tcBorders>
              <w:left w:val="single" w:sz="2" w:space="0" w:color="000000"/>
              <w:bottom w:val="single" w:sz="2" w:space="0" w:color="000000"/>
              <w:right w:val="single" w:sz="2" w:space="0" w:color="000000"/>
            </w:tcBorders>
            <w:shd w:val="clear" w:color="auto" w:fill="FFB66C"/>
            <w:vAlign w:val="center"/>
          </w:tcPr>
          <w:p w14:paraId="10C7E641" w14:textId="77777777" w:rsidR="00153120" w:rsidRDefault="000E6263">
            <w:pPr>
              <w:pStyle w:val="TableContents"/>
              <w:jc w:val="center"/>
              <w:rPr>
                <w:b/>
                <w:bCs/>
              </w:rPr>
            </w:pPr>
            <w:r>
              <w:rPr>
                <w:b/>
                <w:bCs/>
              </w:rPr>
              <w:t>Mahasiswa</w:t>
            </w:r>
          </w:p>
        </w:tc>
      </w:tr>
      <w:tr w:rsidR="00153120" w14:paraId="1AEB9288" w14:textId="77777777">
        <w:tc>
          <w:tcPr>
            <w:tcW w:w="437" w:type="dxa"/>
            <w:tcBorders>
              <w:left w:val="single" w:sz="2" w:space="0" w:color="000000"/>
              <w:bottom w:val="single" w:sz="2" w:space="0" w:color="000000"/>
            </w:tcBorders>
            <w:shd w:val="clear" w:color="auto" w:fill="FFDBB6"/>
            <w:vAlign w:val="center"/>
          </w:tcPr>
          <w:p w14:paraId="264E1E08" w14:textId="77777777" w:rsidR="00153120" w:rsidRDefault="000E6263">
            <w:pPr>
              <w:pStyle w:val="TableContents"/>
              <w:jc w:val="center"/>
              <w:rPr>
                <w:b/>
                <w:bCs/>
              </w:rPr>
            </w:pPr>
            <w:r>
              <w:rPr>
                <w:b/>
                <w:bCs/>
              </w:rPr>
              <w:t>No</w:t>
            </w:r>
          </w:p>
        </w:tc>
        <w:tc>
          <w:tcPr>
            <w:tcW w:w="1948" w:type="dxa"/>
            <w:tcBorders>
              <w:left w:val="single" w:sz="2" w:space="0" w:color="000000"/>
              <w:bottom w:val="single" w:sz="2" w:space="0" w:color="000000"/>
            </w:tcBorders>
            <w:shd w:val="clear" w:color="auto" w:fill="FFDBB6"/>
            <w:vAlign w:val="center"/>
          </w:tcPr>
          <w:p w14:paraId="1DE2F046" w14:textId="77777777" w:rsidR="00153120" w:rsidRDefault="000E6263">
            <w:pPr>
              <w:pStyle w:val="TableContents"/>
              <w:jc w:val="center"/>
              <w:rPr>
                <w:b/>
                <w:bCs/>
              </w:rPr>
            </w:pPr>
            <w:r>
              <w:rPr>
                <w:b/>
                <w:bCs/>
              </w:rPr>
              <w:t>Pengujian</w:t>
            </w:r>
          </w:p>
        </w:tc>
        <w:tc>
          <w:tcPr>
            <w:tcW w:w="3345" w:type="dxa"/>
            <w:tcBorders>
              <w:left w:val="single" w:sz="2" w:space="0" w:color="000000"/>
              <w:bottom w:val="single" w:sz="2" w:space="0" w:color="000000"/>
            </w:tcBorders>
            <w:shd w:val="clear" w:color="auto" w:fill="FFDBB6"/>
            <w:vAlign w:val="center"/>
          </w:tcPr>
          <w:p w14:paraId="26287F54" w14:textId="77777777" w:rsidR="00153120" w:rsidRDefault="000E6263">
            <w:pPr>
              <w:pStyle w:val="TableContents"/>
              <w:jc w:val="center"/>
              <w:rPr>
                <w:b/>
                <w:bCs/>
              </w:rPr>
            </w:pPr>
            <w:r>
              <w:rPr>
                <w:b/>
                <w:bCs/>
              </w:rPr>
              <w:t>Deskripsi</w:t>
            </w:r>
          </w:p>
        </w:tc>
        <w:tc>
          <w:tcPr>
            <w:tcW w:w="987" w:type="dxa"/>
            <w:tcBorders>
              <w:left w:val="single" w:sz="2" w:space="0" w:color="000000"/>
              <w:bottom w:val="single" w:sz="2" w:space="0" w:color="000000"/>
            </w:tcBorders>
            <w:shd w:val="clear" w:color="auto" w:fill="FFDBB6"/>
            <w:vAlign w:val="center"/>
          </w:tcPr>
          <w:p w14:paraId="7AA98172" w14:textId="77777777" w:rsidR="00153120" w:rsidRDefault="000E6263">
            <w:pPr>
              <w:jc w:val="center"/>
              <w:rPr>
                <w:b/>
                <w:bCs/>
              </w:rPr>
            </w:pPr>
            <w:r>
              <w:rPr>
                <w:b/>
                <w:bCs/>
              </w:rPr>
              <w:t>Hasil</w:t>
            </w:r>
          </w:p>
        </w:tc>
        <w:tc>
          <w:tcPr>
            <w:tcW w:w="1218" w:type="dxa"/>
            <w:tcBorders>
              <w:left w:val="single" w:sz="2" w:space="0" w:color="000000"/>
              <w:bottom w:val="single" w:sz="2" w:space="0" w:color="000000"/>
              <w:right w:val="single" w:sz="2" w:space="0" w:color="000000"/>
            </w:tcBorders>
            <w:shd w:val="clear" w:color="auto" w:fill="FFDBB6"/>
            <w:vAlign w:val="center"/>
          </w:tcPr>
          <w:p w14:paraId="53D7DAA3" w14:textId="77777777" w:rsidR="00153120" w:rsidRDefault="000E6263">
            <w:pPr>
              <w:pStyle w:val="TableContents"/>
              <w:jc w:val="center"/>
              <w:rPr>
                <w:b/>
                <w:bCs/>
              </w:rPr>
            </w:pPr>
            <w:r>
              <w:rPr>
                <w:b/>
                <w:bCs/>
              </w:rPr>
              <w:t>Komentar</w:t>
            </w:r>
          </w:p>
        </w:tc>
      </w:tr>
      <w:tr w:rsidR="00153120" w14:paraId="23026F21" w14:textId="77777777">
        <w:tc>
          <w:tcPr>
            <w:tcW w:w="437" w:type="dxa"/>
            <w:tcBorders>
              <w:left w:val="single" w:sz="2" w:space="0" w:color="000000"/>
              <w:bottom w:val="single" w:sz="2" w:space="0" w:color="000000"/>
            </w:tcBorders>
            <w:vAlign w:val="center"/>
          </w:tcPr>
          <w:p w14:paraId="5A6133C9" w14:textId="77777777" w:rsidR="00153120" w:rsidRDefault="000E6263">
            <w:pPr>
              <w:pStyle w:val="TableContents"/>
              <w:jc w:val="center"/>
            </w:pPr>
            <w:r>
              <w:t>1</w:t>
            </w:r>
          </w:p>
        </w:tc>
        <w:tc>
          <w:tcPr>
            <w:tcW w:w="1948" w:type="dxa"/>
            <w:tcBorders>
              <w:left w:val="single" w:sz="2" w:space="0" w:color="000000"/>
              <w:bottom w:val="single" w:sz="2" w:space="0" w:color="000000"/>
            </w:tcBorders>
            <w:vAlign w:val="center"/>
          </w:tcPr>
          <w:p w14:paraId="5E0C91B1" w14:textId="77777777" w:rsidR="00153120" w:rsidRDefault="000E6263">
            <w:pPr>
              <w:pStyle w:val="TableContents"/>
              <w:jc w:val="center"/>
              <w:rPr>
                <w:i/>
                <w:iCs/>
              </w:rPr>
            </w:pPr>
            <w:r>
              <w:rPr>
                <w:i/>
                <w:iCs/>
              </w:rPr>
              <w:t>Login</w:t>
            </w:r>
          </w:p>
        </w:tc>
        <w:tc>
          <w:tcPr>
            <w:tcW w:w="3345" w:type="dxa"/>
            <w:tcBorders>
              <w:left w:val="single" w:sz="2" w:space="0" w:color="000000"/>
              <w:bottom w:val="single" w:sz="2" w:space="0" w:color="000000"/>
            </w:tcBorders>
            <w:vAlign w:val="center"/>
          </w:tcPr>
          <w:p w14:paraId="233E0DD1" w14:textId="77777777" w:rsidR="00153120" w:rsidRDefault="000E6263">
            <w:pPr>
              <w:pStyle w:val="TableContents"/>
              <w:jc w:val="center"/>
            </w:pPr>
            <w:r>
              <w:t xml:space="preserve">Melakukan </w:t>
            </w:r>
            <w:r>
              <w:rPr>
                <w:i/>
                <w:iCs/>
              </w:rPr>
              <w:t xml:space="preserve">login </w:t>
            </w:r>
            <w:r>
              <w:t>dengan akun yang telah didaftarkan dan masuk ke halaman mahasiswa</w:t>
            </w:r>
          </w:p>
        </w:tc>
        <w:tc>
          <w:tcPr>
            <w:tcW w:w="987" w:type="dxa"/>
            <w:vMerge w:val="restart"/>
            <w:tcBorders>
              <w:left w:val="single" w:sz="2" w:space="0" w:color="000000"/>
              <w:bottom w:val="single" w:sz="2" w:space="0" w:color="000000"/>
            </w:tcBorders>
            <w:vAlign w:val="center"/>
          </w:tcPr>
          <w:p w14:paraId="1EA4CE97" w14:textId="77777777" w:rsidR="00153120" w:rsidRDefault="000E6263">
            <w:pPr>
              <w:pStyle w:val="TableContents"/>
              <w:jc w:val="center"/>
            </w:pPr>
            <w:r>
              <w:t>Berhasil atau Gagal</w:t>
            </w:r>
          </w:p>
        </w:tc>
        <w:tc>
          <w:tcPr>
            <w:tcW w:w="1218" w:type="dxa"/>
            <w:vMerge w:val="restart"/>
            <w:tcBorders>
              <w:left w:val="single" w:sz="2" w:space="0" w:color="000000"/>
              <w:bottom w:val="single" w:sz="2" w:space="0" w:color="000000"/>
              <w:right w:val="single" w:sz="2" w:space="0" w:color="000000"/>
            </w:tcBorders>
            <w:vAlign w:val="center"/>
          </w:tcPr>
          <w:p w14:paraId="33962B28" w14:textId="77777777" w:rsidR="00153120" w:rsidRDefault="000E6263">
            <w:pPr>
              <w:pStyle w:val="TableContents"/>
              <w:jc w:val="center"/>
            </w:pPr>
            <w:r>
              <w:t>...</w:t>
            </w:r>
          </w:p>
        </w:tc>
      </w:tr>
      <w:tr w:rsidR="00153120" w14:paraId="6D7E4F88" w14:textId="77777777">
        <w:tc>
          <w:tcPr>
            <w:tcW w:w="437" w:type="dxa"/>
            <w:tcBorders>
              <w:left w:val="single" w:sz="2" w:space="0" w:color="000000"/>
              <w:bottom w:val="single" w:sz="2" w:space="0" w:color="000000"/>
            </w:tcBorders>
            <w:vAlign w:val="center"/>
          </w:tcPr>
          <w:p w14:paraId="2F6E1769" w14:textId="77777777" w:rsidR="00153120" w:rsidRDefault="000E6263">
            <w:pPr>
              <w:pStyle w:val="TableContents"/>
              <w:jc w:val="center"/>
            </w:pPr>
            <w:r>
              <w:t>2</w:t>
            </w:r>
          </w:p>
        </w:tc>
        <w:tc>
          <w:tcPr>
            <w:tcW w:w="1948" w:type="dxa"/>
            <w:tcBorders>
              <w:left w:val="single" w:sz="2" w:space="0" w:color="000000"/>
              <w:bottom w:val="single" w:sz="2" w:space="0" w:color="000000"/>
            </w:tcBorders>
            <w:vAlign w:val="center"/>
          </w:tcPr>
          <w:p w14:paraId="2D84E97E" w14:textId="77777777" w:rsidR="00153120" w:rsidRDefault="000E6263">
            <w:pPr>
              <w:pStyle w:val="TableContents"/>
              <w:jc w:val="center"/>
            </w:pPr>
            <w:r>
              <w:t xml:space="preserve">Mengedit </w:t>
            </w:r>
            <w:r>
              <w:rPr>
                <w:i/>
                <w:iCs/>
              </w:rPr>
              <w:t>User</w:t>
            </w:r>
          </w:p>
        </w:tc>
        <w:tc>
          <w:tcPr>
            <w:tcW w:w="3345" w:type="dxa"/>
            <w:tcBorders>
              <w:left w:val="single" w:sz="2" w:space="0" w:color="000000"/>
              <w:bottom w:val="single" w:sz="2" w:space="0" w:color="000000"/>
            </w:tcBorders>
            <w:vAlign w:val="center"/>
          </w:tcPr>
          <w:p w14:paraId="5EFE5226" w14:textId="77777777" w:rsidR="00153120" w:rsidRDefault="000E6263">
            <w:pPr>
              <w:pStyle w:val="TableContents"/>
              <w:jc w:val="center"/>
            </w:pPr>
            <w:r>
              <w:t xml:space="preserve">Mahasiswa dapat mengedit </w:t>
            </w:r>
            <w:r>
              <w:rPr>
                <w:i/>
                <w:iCs/>
              </w:rPr>
              <w:t xml:space="preserve">user </w:t>
            </w:r>
            <w:r>
              <w:t>miliknya</w:t>
            </w:r>
          </w:p>
        </w:tc>
        <w:tc>
          <w:tcPr>
            <w:tcW w:w="987" w:type="dxa"/>
            <w:vMerge/>
            <w:tcBorders>
              <w:left w:val="single" w:sz="2" w:space="0" w:color="000000"/>
              <w:bottom w:val="single" w:sz="2" w:space="0" w:color="000000"/>
            </w:tcBorders>
            <w:vAlign w:val="center"/>
          </w:tcPr>
          <w:p w14:paraId="5DA271AA" w14:textId="77777777" w:rsidR="00153120" w:rsidRDefault="00153120"/>
        </w:tc>
        <w:tc>
          <w:tcPr>
            <w:tcW w:w="1218" w:type="dxa"/>
            <w:vMerge/>
            <w:tcBorders>
              <w:left w:val="single" w:sz="2" w:space="0" w:color="000000"/>
              <w:bottom w:val="single" w:sz="2" w:space="0" w:color="000000"/>
              <w:right w:val="single" w:sz="2" w:space="0" w:color="000000"/>
            </w:tcBorders>
            <w:vAlign w:val="center"/>
          </w:tcPr>
          <w:p w14:paraId="3BEF7C3F" w14:textId="77777777" w:rsidR="00153120" w:rsidRDefault="00153120"/>
        </w:tc>
      </w:tr>
      <w:tr w:rsidR="00153120" w14:paraId="2FBC4052" w14:textId="77777777">
        <w:tc>
          <w:tcPr>
            <w:tcW w:w="437" w:type="dxa"/>
            <w:tcBorders>
              <w:left w:val="single" w:sz="2" w:space="0" w:color="000000"/>
              <w:bottom w:val="single" w:sz="2" w:space="0" w:color="000000"/>
            </w:tcBorders>
            <w:vAlign w:val="center"/>
          </w:tcPr>
          <w:p w14:paraId="21BDFBA9" w14:textId="77777777" w:rsidR="00153120" w:rsidRDefault="000E6263">
            <w:pPr>
              <w:pStyle w:val="TableContents"/>
              <w:jc w:val="center"/>
            </w:pPr>
            <w:r>
              <w:t>3</w:t>
            </w:r>
          </w:p>
        </w:tc>
        <w:tc>
          <w:tcPr>
            <w:tcW w:w="1948" w:type="dxa"/>
            <w:tcBorders>
              <w:left w:val="single" w:sz="2" w:space="0" w:color="000000"/>
              <w:bottom w:val="single" w:sz="2" w:space="0" w:color="000000"/>
            </w:tcBorders>
            <w:vAlign w:val="center"/>
          </w:tcPr>
          <w:p w14:paraId="106C4190" w14:textId="77777777" w:rsidR="00153120" w:rsidRDefault="000E6263">
            <w:pPr>
              <w:pStyle w:val="TableContents"/>
              <w:jc w:val="center"/>
            </w:pPr>
            <w:r>
              <w:t xml:space="preserve">Melihat </w:t>
            </w:r>
            <w:r>
              <w:rPr>
                <w:i/>
                <w:iCs/>
              </w:rPr>
              <w:t>User</w:t>
            </w:r>
          </w:p>
        </w:tc>
        <w:tc>
          <w:tcPr>
            <w:tcW w:w="3345" w:type="dxa"/>
            <w:tcBorders>
              <w:left w:val="single" w:sz="2" w:space="0" w:color="000000"/>
              <w:bottom w:val="single" w:sz="2" w:space="0" w:color="000000"/>
            </w:tcBorders>
            <w:vAlign w:val="center"/>
          </w:tcPr>
          <w:p w14:paraId="241BE983" w14:textId="77777777" w:rsidR="00153120" w:rsidRDefault="000E6263">
            <w:pPr>
              <w:pStyle w:val="TableContents"/>
              <w:jc w:val="center"/>
            </w:pPr>
            <w:r>
              <w:t xml:space="preserve">Mahasiswa dapat melihat </w:t>
            </w:r>
            <w:r>
              <w:rPr>
                <w:i/>
                <w:iCs/>
              </w:rPr>
              <w:t xml:space="preserve">user </w:t>
            </w:r>
            <w:r>
              <w:t>miliknya</w:t>
            </w:r>
          </w:p>
        </w:tc>
        <w:tc>
          <w:tcPr>
            <w:tcW w:w="987" w:type="dxa"/>
            <w:vMerge/>
            <w:tcBorders>
              <w:left w:val="single" w:sz="2" w:space="0" w:color="000000"/>
              <w:bottom w:val="single" w:sz="2" w:space="0" w:color="000000"/>
            </w:tcBorders>
            <w:vAlign w:val="center"/>
          </w:tcPr>
          <w:p w14:paraId="5DDA02E8" w14:textId="77777777" w:rsidR="00153120" w:rsidRDefault="00153120"/>
        </w:tc>
        <w:tc>
          <w:tcPr>
            <w:tcW w:w="1218" w:type="dxa"/>
            <w:vMerge/>
            <w:tcBorders>
              <w:left w:val="single" w:sz="2" w:space="0" w:color="000000"/>
              <w:bottom w:val="single" w:sz="2" w:space="0" w:color="000000"/>
              <w:right w:val="single" w:sz="2" w:space="0" w:color="000000"/>
            </w:tcBorders>
            <w:vAlign w:val="center"/>
          </w:tcPr>
          <w:p w14:paraId="0FAE6097" w14:textId="77777777" w:rsidR="00153120" w:rsidRDefault="00153120"/>
        </w:tc>
      </w:tr>
      <w:tr w:rsidR="00153120" w14:paraId="18DD2D22" w14:textId="77777777">
        <w:tc>
          <w:tcPr>
            <w:tcW w:w="437" w:type="dxa"/>
            <w:tcBorders>
              <w:left w:val="single" w:sz="2" w:space="0" w:color="000000"/>
              <w:bottom w:val="single" w:sz="2" w:space="0" w:color="000000"/>
            </w:tcBorders>
            <w:vAlign w:val="center"/>
          </w:tcPr>
          <w:p w14:paraId="63FC5DDB" w14:textId="77777777" w:rsidR="00153120" w:rsidRDefault="000E6263">
            <w:pPr>
              <w:pStyle w:val="TableContents"/>
              <w:jc w:val="center"/>
            </w:pPr>
            <w:r>
              <w:t>4</w:t>
            </w:r>
          </w:p>
        </w:tc>
        <w:tc>
          <w:tcPr>
            <w:tcW w:w="1948" w:type="dxa"/>
            <w:tcBorders>
              <w:left w:val="single" w:sz="2" w:space="0" w:color="000000"/>
              <w:bottom w:val="single" w:sz="2" w:space="0" w:color="000000"/>
            </w:tcBorders>
            <w:vAlign w:val="center"/>
          </w:tcPr>
          <w:p w14:paraId="63A9931E" w14:textId="77777777" w:rsidR="00153120" w:rsidRDefault="000E6263">
            <w:pPr>
              <w:pStyle w:val="TableContents"/>
              <w:jc w:val="center"/>
            </w:pPr>
            <w:r>
              <w:t xml:space="preserve">Melihat </w:t>
            </w:r>
            <w:r>
              <w:rPr>
                <w:i/>
                <w:iCs/>
              </w:rPr>
              <w:t>Team</w:t>
            </w:r>
          </w:p>
        </w:tc>
        <w:tc>
          <w:tcPr>
            <w:tcW w:w="3345" w:type="dxa"/>
            <w:tcBorders>
              <w:left w:val="single" w:sz="2" w:space="0" w:color="000000"/>
              <w:bottom w:val="single" w:sz="2" w:space="0" w:color="000000"/>
            </w:tcBorders>
            <w:vAlign w:val="center"/>
          </w:tcPr>
          <w:p w14:paraId="7B7DC9B3" w14:textId="77777777" w:rsidR="00153120" w:rsidRDefault="000E6263">
            <w:pPr>
              <w:pStyle w:val="TableContents"/>
              <w:jc w:val="center"/>
            </w:pPr>
            <w:r>
              <w:t xml:space="preserve">Mahasiswa dapat melihat </w:t>
            </w:r>
            <w:r>
              <w:rPr>
                <w:i/>
                <w:iCs/>
              </w:rPr>
              <w:t>team</w:t>
            </w:r>
            <w:r>
              <w:t xml:space="preserve"> miliknya</w:t>
            </w:r>
          </w:p>
        </w:tc>
        <w:tc>
          <w:tcPr>
            <w:tcW w:w="987" w:type="dxa"/>
            <w:vMerge/>
            <w:tcBorders>
              <w:left w:val="single" w:sz="2" w:space="0" w:color="000000"/>
              <w:bottom w:val="single" w:sz="2" w:space="0" w:color="000000"/>
            </w:tcBorders>
            <w:vAlign w:val="center"/>
          </w:tcPr>
          <w:p w14:paraId="23AFD622" w14:textId="77777777" w:rsidR="00153120" w:rsidRDefault="00153120"/>
        </w:tc>
        <w:tc>
          <w:tcPr>
            <w:tcW w:w="1218" w:type="dxa"/>
            <w:vMerge/>
            <w:tcBorders>
              <w:left w:val="single" w:sz="2" w:space="0" w:color="000000"/>
              <w:bottom w:val="single" w:sz="2" w:space="0" w:color="000000"/>
              <w:right w:val="single" w:sz="2" w:space="0" w:color="000000"/>
            </w:tcBorders>
            <w:vAlign w:val="center"/>
          </w:tcPr>
          <w:p w14:paraId="2BB6A4CE" w14:textId="77777777" w:rsidR="00153120" w:rsidRDefault="00153120"/>
        </w:tc>
      </w:tr>
      <w:tr w:rsidR="00153120" w14:paraId="1EC37E02" w14:textId="77777777">
        <w:tc>
          <w:tcPr>
            <w:tcW w:w="437" w:type="dxa"/>
            <w:tcBorders>
              <w:left w:val="single" w:sz="2" w:space="0" w:color="000000"/>
              <w:bottom w:val="single" w:sz="2" w:space="0" w:color="000000"/>
            </w:tcBorders>
            <w:vAlign w:val="center"/>
          </w:tcPr>
          <w:p w14:paraId="781930F6" w14:textId="77777777" w:rsidR="00153120" w:rsidRDefault="000E6263">
            <w:pPr>
              <w:pStyle w:val="TableContents"/>
              <w:jc w:val="center"/>
            </w:pPr>
            <w:r>
              <w:lastRenderedPageBreak/>
              <w:t>5</w:t>
            </w:r>
          </w:p>
        </w:tc>
        <w:tc>
          <w:tcPr>
            <w:tcW w:w="1948" w:type="dxa"/>
            <w:tcBorders>
              <w:left w:val="single" w:sz="2" w:space="0" w:color="000000"/>
              <w:bottom w:val="single" w:sz="2" w:space="0" w:color="000000"/>
            </w:tcBorders>
            <w:vAlign w:val="center"/>
          </w:tcPr>
          <w:p w14:paraId="797855BC" w14:textId="77777777" w:rsidR="00153120" w:rsidRDefault="000E6263">
            <w:pPr>
              <w:pStyle w:val="TableContents"/>
              <w:jc w:val="center"/>
            </w:pPr>
            <w:r>
              <w:t xml:space="preserve">Melihat </w:t>
            </w:r>
            <w:r>
              <w:rPr>
                <w:i/>
                <w:iCs/>
              </w:rPr>
              <w:t>Project</w:t>
            </w:r>
          </w:p>
        </w:tc>
        <w:tc>
          <w:tcPr>
            <w:tcW w:w="3345" w:type="dxa"/>
            <w:tcBorders>
              <w:left w:val="single" w:sz="2" w:space="0" w:color="000000"/>
              <w:bottom w:val="single" w:sz="2" w:space="0" w:color="000000"/>
            </w:tcBorders>
            <w:vAlign w:val="center"/>
          </w:tcPr>
          <w:p w14:paraId="187DFD9E" w14:textId="77777777" w:rsidR="00153120" w:rsidRDefault="000E6263">
            <w:pPr>
              <w:pStyle w:val="TableContents"/>
              <w:jc w:val="center"/>
            </w:pPr>
            <w:r>
              <w:t xml:space="preserve">Mahasiswa dapat melihat </w:t>
            </w:r>
            <w:r>
              <w:rPr>
                <w:i/>
                <w:iCs/>
              </w:rPr>
              <w:t>project</w:t>
            </w:r>
            <w:r>
              <w:t xml:space="preserve"> miliknya</w:t>
            </w:r>
          </w:p>
        </w:tc>
        <w:tc>
          <w:tcPr>
            <w:tcW w:w="987" w:type="dxa"/>
            <w:vMerge/>
            <w:tcBorders>
              <w:left w:val="single" w:sz="2" w:space="0" w:color="000000"/>
              <w:bottom w:val="single" w:sz="2" w:space="0" w:color="000000"/>
            </w:tcBorders>
            <w:vAlign w:val="center"/>
          </w:tcPr>
          <w:p w14:paraId="347754AA" w14:textId="77777777" w:rsidR="00153120" w:rsidRDefault="00153120"/>
        </w:tc>
        <w:tc>
          <w:tcPr>
            <w:tcW w:w="1218" w:type="dxa"/>
            <w:vMerge/>
            <w:tcBorders>
              <w:left w:val="single" w:sz="2" w:space="0" w:color="000000"/>
              <w:bottom w:val="single" w:sz="2" w:space="0" w:color="000000"/>
              <w:right w:val="single" w:sz="2" w:space="0" w:color="000000"/>
            </w:tcBorders>
            <w:vAlign w:val="center"/>
          </w:tcPr>
          <w:p w14:paraId="60F7D56C" w14:textId="77777777" w:rsidR="00153120" w:rsidRDefault="00153120"/>
        </w:tc>
      </w:tr>
      <w:tr w:rsidR="00153120" w14:paraId="16867D31" w14:textId="77777777">
        <w:tc>
          <w:tcPr>
            <w:tcW w:w="437" w:type="dxa"/>
            <w:tcBorders>
              <w:left w:val="single" w:sz="2" w:space="0" w:color="000000"/>
              <w:bottom w:val="single" w:sz="2" w:space="0" w:color="000000"/>
            </w:tcBorders>
            <w:vAlign w:val="center"/>
          </w:tcPr>
          <w:p w14:paraId="4CC5CA2C" w14:textId="77777777" w:rsidR="00153120" w:rsidRDefault="000E6263">
            <w:pPr>
              <w:pStyle w:val="TableContents"/>
              <w:jc w:val="center"/>
            </w:pPr>
            <w:r>
              <w:t>6</w:t>
            </w:r>
          </w:p>
        </w:tc>
        <w:tc>
          <w:tcPr>
            <w:tcW w:w="1948" w:type="dxa"/>
            <w:tcBorders>
              <w:left w:val="single" w:sz="2" w:space="0" w:color="000000"/>
              <w:bottom w:val="single" w:sz="2" w:space="0" w:color="000000"/>
            </w:tcBorders>
            <w:vAlign w:val="center"/>
          </w:tcPr>
          <w:p w14:paraId="5AE9E3B5" w14:textId="77777777" w:rsidR="00153120" w:rsidRDefault="000E6263">
            <w:pPr>
              <w:pStyle w:val="TableContents"/>
              <w:jc w:val="center"/>
              <w:rPr>
                <w:i/>
                <w:iCs/>
              </w:rPr>
            </w:pPr>
            <w:r>
              <w:rPr>
                <w:i/>
                <w:iCs/>
              </w:rPr>
              <w:t>Logout</w:t>
            </w:r>
          </w:p>
        </w:tc>
        <w:tc>
          <w:tcPr>
            <w:tcW w:w="3345" w:type="dxa"/>
            <w:tcBorders>
              <w:left w:val="single" w:sz="2" w:space="0" w:color="000000"/>
              <w:bottom w:val="single" w:sz="2" w:space="0" w:color="000000"/>
            </w:tcBorders>
            <w:vAlign w:val="center"/>
          </w:tcPr>
          <w:p w14:paraId="59D17BE8" w14:textId="77777777" w:rsidR="00153120" w:rsidRDefault="000E6263">
            <w:pPr>
              <w:pStyle w:val="TableContents"/>
              <w:jc w:val="center"/>
            </w:pPr>
            <w:r>
              <w:t xml:space="preserve">Melakukan </w:t>
            </w:r>
            <w:r>
              <w:rPr>
                <w:i/>
                <w:iCs/>
              </w:rPr>
              <w:t>logout</w:t>
            </w:r>
            <w:r>
              <w:t xml:space="preserve"> dan masuk ke halaman </w:t>
            </w:r>
            <w:r>
              <w:rPr>
                <w:i/>
                <w:iCs/>
              </w:rPr>
              <w:t>login</w:t>
            </w:r>
          </w:p>
        </w:tc>
        <w:tc>
          <w:tcPr>
            <w:tcW w:w="987" w:type="dxa"/>
            <w:vMerge/>
            <w:tcBorders>
              <w:left w:val="single" w:sz="2" w:space="0" w:color="000000"/>
              <w:bottom w:val="single" w:sz="2" w:space="0" w:color="000000"/>
            </w:tcBorders>
            <w:vAlign w:val="center"/>
          </w:tcPr>
          <w:p w14:paraId="548B555D" w14:textId="77777777" w:rsidR="00153120" w:rsidRDefault="00153120"/>
        </w:tc>
        <w:tc>
          <w:tcPr>
            <w:tcW w:w="1218" w:type="dxa"/>
            <w:vMerge/>
            <w:tcBorders>
              <w:left w:val="single" w:sz="2" w:space="0" w:color="000000"/>
              <w:bottom w:val="single" w:sz="2" w:space="0" w:color="000000"/>
              <w:right w:val="single" w:sz="2" w:space="0" w:color="000000"/>
            </w:tcBorders>
            <w:vAlign w:val="center"/>
          </w:tcPr>
          <w:p w14:paraId="0056A1B6" w14:textId="77777777" w:rsidR="00153120" w:rsidRDefault="00153120"/>
        </w:tc>
      </w:tr>
    </w:tbl>
    <w:p w14:paraId="407D6B83" w14:textId="77777777" w:rsidR="00153120" w:rsidRDefault="00153120">
      <w:pPr>
        <w:pStyle w:val="BodyText"/>
        <w:spacing w:after="0" w:line="240" w:lineRule="auto"/>
        <w:jc w:val="both"/>
      </w:pPr>
    </w:p>
    <w:p w14:paraId="269256F7" w14:textId="77777777" w:rsidR="00153120" w:rsidRPr="00DA48EF" w:rsidRDefault="000E6263">
      <w:pPr>
        <w:pStyle w:val="BodyText"/>
        <w:spacing w:after="0" w:line="360" w:lineRule="auto"/>
        <w:jc w:val="center"/>
        <w:rPr>
          <w:color w:val="FF0000"/>
        </w:rPr>
      </w:pPr>
      <w:r w:rsidRPr="00DA48EF">
        <w:rPr>
          <w:color w:val="FF0000"/>
        </w:rPr>
        <w:t xml:space="preserve">Tabel 5 : Rancangan Pengujian </w:t>
      </w:r>
      <w:r w:rsidRPr="00DA48EF">
        <w:rPr>
          <w:i/>
          <w:iCs/>
          <w:color w:val="FF0000"/>
        </w:rPr>
        <w:t>User Acceptance Testing</w:t>
      </w:r>
    </w:p>
    <w:p w14:paraId="571F0DA2" w14:textId="77777777" w:rsidR="00153120" w:rsidRDefault="00153120">
      <w:pPr>
        <w:pStyle w:val="BodyText"/>
        <w:spacing w:after="0" w:line="360" w:lineRule="auto"/>
        <w:jc w:val="both"/>
      </w:pPr>
    </w:p>
    <w:p w14:paraId="5D5AD9C4" w14:textId="77777777" w:rsidR="00153120" w:rsidRDefault="000E6263">
      <w:pPr>
        <w:pStyle w:val="Heading3"/>
        <w:spacing w:before="0" w:after="0" w:line="360" w:lineRule="auto"/>
        <w:jc w:val="both"/>
      </w:pPr>
      <w:bookmarkStart w:id="123" w:name="__RefHeading___Toc5822_3720861844"/>
      <w:bookmarkEnd w:id="123"/>
      <w:r>
        <w:rPr>
          <w:szCs w:val="24"/>
        </w:rPr>
        <w:t>4.3.3</w:t>
      </w:r>
      <w:r>
        <w:rPr>
          <w:szCs w:val="24"/>
        </w:rPr>
        <w:tab/>
        <w:t>Postman</w:t>
      </w:r>
    </w:p>
    <w:p w14:paraId="01610CD9" w14:textId="77777777" w:rsidR="00153120" w:rsidRDefault="000E6263">
      <w:pPr>
        <w:pStyle w:val="BodyText"/>
        <w:spacing w:after="0" w:line="360" w:lineRule="auto"/>
        <w:jc w:val="both"/>
      </w:pPr>
      <w:r>
        <w:tab/>
        <w:t>Rancangan pengujian ketiga yaitu postman</w:t>
      </w:r>
      <w:r>
        <w:rPr>
          <w:i/>
          <w:iCs/>
        </w:rPr>
        <w:t xml:space="preserve"> </w:t>
      </w:r>
      <w:r>
        <w:t xml:space="preserve">untuk menguji </w:t>
      </w:r>
      <w:r>
        <w:rPr>
          <w:i/>
          <w:iCs/>
        </w:rPr>
        <w:t xml:space="preserve">Uniform Resource Locator </w:t>
      </w:r>
      <w:r>
        <w:t>atau</w:t>
      </w:r>
      <w:r>
        <w:rPr>
          <w:i/>
          <w:iCs/>
        </w:rPr>
        <w:t xml:space="preserve"> </w:t>
      </w:r>
      <w:r>
        <w:t>URL dari setiap fitur berfungsi atau tidak, berikut pengujian pada postman yang akan diberikan melalui bentuk tabel:</w:t>
      </w:r>
    </w:p>
    <w:tbl>
      <w:tblPr>
        <w:tblW w:w="7935" w:type="dxa"/>
        <w:tblInd w:w="55" w:type="dxa"/>
        <w:tblCellMar>
          <w:top w:w="55" w:type="dxa"/>
          <w:left w:w="55" w:type="dxa"/>
          <w:bottom w:w="55" w:type="dxa"/>
          <w:right w:w="55" w:type="dxa"/>
        </w:tblCellMar>
        <w:tblLook w:val="04A0" w:firstRow="1" w:lastRow="0" w:firstColumn="1" w:lastColumn="0" w:noHBand="0" w:noVBand="1"/>
      </w:tblPr>
      <w:tblGrid>
        <w:gridCol w:w="450"/>
        <w:gridCol w:w="1935"/>
        <w:gridCol w:w="3225"/>
        <w:gridCol w:w="1200"/>
        <w:gridCol w:w="1125"/>
      </w:tblGrid>
      <w:tr w:rsidR="00153120" w14:paraId="3B15A47C" w14:textId="77777777">
        <w:tc>
          <w:tcPr>
            <w:tcW w:w="450" w:type="dxa"/>
            <w:tcBorders>
              <w:top w:val="single" w:sz="2" w:space="0" w:color="000000"/>
              <w:left w:val="single" w:sz="2" w:space="0" w:color="000000"/>
              <w:bottom w:val="single" w:sz="2" w:space="0" w:color="000000"/>
            </w:tcBorders>
            <w:shd w:val="clear" w:color="auto" w:fill="FFDBB6"/>
          </w:tcPr>
          <w:p w14:paraId="03368FBE" w14:textId="77777777" w:rsidR="00153120" w:rsidRDefault="000E6263">
            <w:pPr>
              <w:pStyle w:val="TableContents"/>
              <w:jc w:val="center"/>
              <w:rPr>
                <w:b/>
                <w:bCs/>
              </w:rPr>
            </w:pPr>
            <w:r>
              <w:rPr>
                <w:b/>
                <w:bCs/>
              </w:rPr>
              <w:t>No</w:t>
            </w:r>
          </w:p>
        </w:tc>
        <w:tc>
          <w:tcPr>
            <w:tcW w:w="1935" w:type="dxa"/>
            <w:tcBorders>
              <w:top w:val="single" w:sz="2" w:space="0" w:color="000000"/>
              <w:left w:val="single" w:sz="2" w:space="0" w:color="000000"/>
              <w:bottom w:val="single" w:sz="2" w:space="0" w:color="000000"/>
            </w:tcBorders>
            <w:shd w:val="clear" w:color="auto" w:fill="FFDBB6"/>
          </w:tcPr>
          <w:p w14:paraId="5F351442" w14:textId="77777777" w:rsidR="00153120" w:rsidRDefault="000E6263">
            <w:pPr>
              <w:pStyle w:val="TableContents"/>
              <w:jc w:val="center"/>
              <w:rPr>
                <w:b/>
                <w:bCs/>
              </w:rPr>
            </w:pPr>
            <w:r>
              <w:rPr>
                <w:b/>
                <w:bCs/>
              </w:rPr>
              <w:t>Pengujian</w:t>
            </w:r>
          </w:p>
        </w:tc>
        <w:tc>
          <w:tcPr>
            <w:tcW w:w="3225" w:type="dxa"/>
            <w:tcBorders>
              <w:top w:val="single" w:sz="2" w:space="0" w:color="000000"/>
              <w:left w:val="single" w:sz="2" w:space="0" w:color="000000"/>
              <w:bottom w:val="single" w:sz="2" w:space="0" w:color="000000"/>
            </w:tcBorders>
            <w:shd w:val="clear" w:color="auto" w:fill="FFDBB6"/>
          </w:tcPr>
          <w:p w14:paraId="12572213" w14:textId="77777777" w:rsidR="00153120" w:rsidRDefault="000E6263">
            <w:pPr>
              <w:pStyle w:val="TableContents"/>
              <w:jc w:val="center"/>
              <w:rPr>
                <w:b/>
                <w:bCs/>
              </w:rPr>
            </w:pPr>
            <w:r>
              <w:rPr>
                <w:b/>
                <w:bCs/>
              </w:rPr>
              <w:t>URL</w:t>
            </w:r>
          </w:p>
        </w:tc>
        <w:tc>
          <w:tcPr>
            <w:tcW w:w="1200" w:type="dxa"/>
            <w:tcBorders>
              <w:top w:val="single" w:sz="2" w:space="0" w:color="000000"/>
              <w:left w:val="single" w:sz="2" w:space="0" w:color="000000"/>
              <w:bottom w:val="single" w:sz="2" w:space="0" w:color="000000"/>
            </w:tcBorders>
            <w:shd w:val="clear" w:color="auto" w:fill="FFDBB6"/>
          </w:tcPr>
          <w:p w14:paraId="33C2E1F5" w14:textId="77777777" w:rsidR="00153120" w:rsidRDefault="000E6263">
            <w:pPr>
              <w:pStyle w:val="TableContents"/>
              <w:jc w:val="center"/>
              <w:rPr>
                <w:b/>
                <w:bCs/>
              </w:rPr>
            </w:pPr>
            <w:r>
              <w:rPr>
                <w:b/>
                <w:bCs/>
              </w:rPr>
              <w:t>Metode</w:t>
            </w:r>
          </w:p>
        </w:tc>
        <w:tc>
          <w:tcPr>
            <w:tcW w:w="1125" w:type="dxa"/>
            <w:tcBorders>
              <w:top w:val="single" w:sz="2" w:space="0" w:color="000000"/>
              <w:left w:val="single" w:sz="2" w:space="0" w:color="000000"/>
              <w:bottom w:val="single" w:sz="2" w:space="0" w:color="000000"/>
              <w:right w:val="single" w:sz="2" w:space="0" w:color="000000"/>
            </w:tcBorders>
            <w:shd w:val="clear" w:color="auto" w:fill="FFDBB6"/>
          </w:tcPr>
          <w:p w14:paraId="5663508A" w14:textId="77777777" w:rsidR="00153120" w:rsidRDefault="000E6263">
            <w:pPr>
              <w:pStyle w:val="TableContents"/>
              <w:jc w:val="center"/>
              <w:rPr>
                <w:b/>
                <w:bCs/>
              </w:rPr>
            </w:pPr>
            <w:r>
              <w:rPr>
                <w:b/>
                <w:bCs/>
              </w:rPr>
              <w:t>Hasil</w:t>
            </w:r>
          </w:p>
        </w:tc>
      </w:tr>
      <w:tr w:rsidR="00153120" w14:paraId="27554919" w14:textId="77777777">
        <w:tc>
          <w:tcPr>
            <w:tcW w:w="450" w:type="dxa"/>
            <w:tcBorders>
              <w:left w:val="single" w:sz="2" w:space="0" w:color="000000"/>
              <w:bottom w:val="single" w:sz="2" w:space="0" w:color="000000"/>
            </w:tcBorders>
            <w:vAlign w:val="center"/>
          </w:tcPr>
          <w:p w14:paraId="48540788" w14:textId="77777777" w:rsidR="00153120" w:rsidRDefault="000E6263">
            <w:pPr>
              <w:pStyle w:val="TableContents"/>
              <w:jc w:val="center"/>
            </w:pPr>
            <w:r>
              <w:t>1</w:t>
            </w:r>
          </w:p>
        </w:tc>
        <w:tc>
          <w:tcPr>
            <w:tcW w:w="1935" w:type="dxa"/>
            <w:tcBorders>
              <w:left w:val="single" w:sz="2" w:space="0" w:color="000000"/>
              <w:bottom w:val="single" w:sz="2" w:space="0" w:color="000000"/>
            </w:tcBorders>
            <w:vAlign w:val="center"/>
          </w:tcPr>
          <w:p w14:paraId="5AB1C81E" w14:textId="77777777" w:rsidR="00153120" w:rsidRDefault="000E6263">
            <w:pPr>
              <w:pStyle w:val="TableContents"/>
              <w:jc w:val="center"/>
              <w:rPr>
                <w:i/>
                <w:iCs/>
              </w:rPr>
            </w:pPr>
            <w:r>
              <w:rPr>
                <w:i/>
                <w:iCs/>
              </w:rPr>
              <w:t>Login</w:t>
            </w:r>
          </w:p>
        </w:tc>
        <w:tc>
          <w:tcPr>
            <w:tcW w:w="3225" w:type="dxa"/>
            <w:vMerge w:val="restart"/>
            <w:tcBorders>
              <w:left w:val="single" w:sz="2" w:space="0" w:color="000000"/>
              <w:bottom w:val="single" w:sz="2" w:space="0" w:color="000000"/>
            </w:tcBorders>
            <w:vAlign w:val="center"/>
          </w:tcPr>
          <w:p w14:paraId="71570D53" w14:textId="77777777" w:rsidR="00153120" w:rsidRDefault="000E6263">
            <w:pPr>
              <w:pStyle w:val="TableContents"/>
              <w:jc w:val="center"/>
            </w:pPr>
            <w:r>
              <w:t>...</w:t>
            </w:r>
          </w:p>
        </w:tc>
        <w:tc>
          <w:tcPr>
            <w:tcW w:w="1200" w:type="dxa"/>
            <w:vMerge w:val="restart"/>
            <w:tcBorders>
              <w:left w:val="single" w:sz="2" w:space="0" w:color="000000"/>
              <w:bottom w:val="single" w:sz="2" w:space="0" w:color="000000"/>
            </w:tcBorders>
            <w:vAlign w:val="center"/>
          </w:tcPr>
          <w:p w14:paraId="33A70E9B" w14:textId="77777777" w:rsidR="00153120" w:rsidRDefault="000E6263">
            <w:pPr>
              <w:pStyle w:val="TableContents"/>
              <w:jc w:val="center"/>
            </w:pPr>
            <w:r>
              <w:t>...</w:t>
            </w:r>
          </w:p>
        </w:tc>
        <w:tc>
          <w:tcPr>
            <w:tcW w:w="1125" w:type="dxa"/>
            <w:vMerge w:val="restart"/>
            <w:tcBorders>
              <w:left w:val="single" w:sz="2" w:space="0" w:color="000000"/>
              <w:bottom w:val="single" w:sz="2" w:space="0" w:color="000000"/>
              <w:right w:val="single" w:sz="2" w:space="0" w:color="000000"/>
            </w:tcBorders>
            <w:vAlign w:val="center"/>
          </w:tcPr>
          <w:p w14:paraId="2AE8280D" w14:textId="77777777" w:rsidR="00153120" w:rsidRDefault="000E6263">
            <w:pPr>
              <w:pStyle w:val="TableContents"/>
              <w:jc w:val="center"/>
            </w:pPr>
            <w:r>
              <w:t>Berhasil atau Gagal</w:t>
            </w:r>
          </w:p>
        </w:tc>
      </w:tr>
      <w:tr w:rsidR="00153120" w14:paraId="774672BF" w14:textId="77777777">
        <w:tc>
          <w:tcPr>
            <w:tcW w:w="450" w:type="dxa"/>
            <w:tcBorders>
              <w:left w:val="single" w:sz="2" w:space="0" w:color="000000"/>
              <w:bottom w:val="single" w:sz="2" w:space="0" w:color="000000"/>
            </w:tcBorders>
            <w:vAlign w:val="center"/>
          </w:tcPr>
          <w:p w14:paraId="0DE21DC6" w14:textId="77777777" w:rsidR="00153120" w:rsidRDefault="000E6263">
            <w:pPr>
              <w:pStyle w:val="TableContents"/>
              <w:jc w:val="center"/>
            </w:pPr>
            <w:r>
              <w:t>2</w:t>
            </w:r>
          </w:p>
        </w:tc>
        <w:tc>
          <w:tcPr>
            <w:tcW w:w="1935" w:type="dxa"/>
            <w:tcBorders>
              <w:left w:val="single" w:sz="2" w:space="0" w:color="000000"/>
              <w:bottom w:val="single" w:sz="2" w:space="0" w:color="000000"/>
            </w:tcBorders>
            <w:vAlign w:val="center"/>
          </w:tcPr>
          <w:p w14:paraId="369CF8AA" w14:textId="77777777" w:rsidR="00153120" w:rsidRDefault="000E6263">
            <w:pPr>
              <w:pStyle w:val="TableContents"/>
              <w:jc w:val="center"/>
            </w:pPr>
            <w:r>
              <w:t xml:space="preserve">Kelola </w:t>
            </w:r>
            <w:r>
              <w:rPr>
                <w:i/>
                <w:iCs/>
              </w:rPr>
              <w:t>User</w:t>
            </w:r>
          </w:p>
        </w:tc>
        <w:tc>
          <w:tcPr>
            <w:tcW w:w="3225" w:type="dxa"/>
            <w:vMerge/>
            <w:tcBorders>
              <w:left w:val="single" w:sz="2" w:space="0" w:color="000000"/>
              <w:bottom w:val="single" w:sz="2" w:space="0" w:color="000000"/>
            </w:tcBorders>
            <w:vAlign w:val="center"/>
          </w:tcPr>
          <w:p w14:paraId="3EFC7364" w14:textId="77777777" w:rsidR="00153120" w:rsidRDefault="00153120"/>
        </w:tc>
        <w:tc>
          <w:tcPr>
            <w:tcW w:w="1200" w:type="dxa"/>
            <w:vMerge/>
            <w:tcBorders>
              <w:left w:val="single" w:sz="2" w:space="0" w:color="000000"/>
              <w:bottom w:val="single" w:sz="2" w:space="0" w:color="000000"/>
            </w:tcBorders>
            <w:vAlign w:val="center"/>
          </w:tcPr>
          <w:p w14:paraId="75E390CD" w14:textId="77777777" w:rsidR="00153120" w:rsidRDefault="00153120"/>
        </w:tc>
        <w:tc>
          <w:tcPr>
            <w:tcW w:w="1125" w:type="dxa"/>
            <w:vMerge/>
            <w:tcBorders>
              <w:left w:val="single" w:sz="2" w:space="0" w:color="000000"/>
              <w:bottom w:val="single" w:sz="2" w:space="0" w:color="000000"/>
              <w:right w:val="single" w:sz="2" w:space="0" w:color="000000"/>
            </w:tcBorders>
            <w:vAlign w:val="center"/>
          </w:tcPr>
          <w:p w14:paraId="363701A2" w14:textId="77777777" w:rsidR="00153120" w:rsidRDefault="00153120"/>
        </w:tc>
      </w:tr>
      <w:tr w:rsidR="00153120" w14:paraId="3EF487FB" w14:textId="77777777">
        <w:tc>
          <w:tcPr>
            <w:tcW w:w="450" w:type="dxa"/>
            <w:tcBorders>
              <w:left w:val="single" w:sz="2" w:space="0" w:color="000000"/>
              <w:bottom w:val="single" w:sz="2" w:space="0" w:color="000000"/>
            </w:tcBorders>
            <w:vAlign w:val="center"/>
          </w:tcPr>
          <w:p w14:paraId="64AD13DA" w14:textId="77777777" w:rsidR="00153120" w:rsidRDefault="000E6263">
            <w:pPr>
              <w:pStyle w:val="TableContents"/>
              <w:jc w:val="center"/>
            </w:pPr>
            <w:r>
              <w:t>3</w:t>
            </w:r>
          </w:p>
        </w:tc>
        <w:tc>
          <w:tcPr>
            <w:tcW w:w="1935" w:type="dxa"/>
            <w:tcBorders>
              <w:left w:val="single" w:sz="2" w:space="0" w:color="000000"/>
              <w:bottom w:val="single" w:sz="2" w:space="0" w:color="000000"/>
            </w:tcBorders>
            <w:vAlign w:val="center"/>
          </w:tcPr>
          <w:p w14:paraId="5EDF85CF" w14:textId="77777777" w:rsidR="00153120" w:rsidRDefault="000E6263">
            <w:pPr>
              <w:pStyle w:val="TableContents"/>
              <w:jc w:val="center"/>
            </w:pPr>
            <w:r>
              <w:t xml:space="preserve">Mengedit </w:t>
            </w:r>
            <w:r>
              <w:rPr>
                <w:i/>
                <w:iCs/>
              </w:rPr>
              <w:t>User</w:t>
            </w:r>
          </w:p>
        </w:tc>
        <w:tc>
          <w:tcPr>
            <w:tcW w:w="3225" w:type="dxa"/>
            <w:vMerge/>
            <w:tcBorders>
              <w:left w:val="single" w:sz="2" w:space="0" w:color="000000"/>
              <w:bottom w:val="single" w:sz="2" w:space="0" w:color="000000"/>
            </w:tcBorders>
            <w:vAlign w:val="center"/>
          </w:tcPr>
          <w:p w14:paraId="401D3A74" w14:textId="77777777" w:rsidR="00153120" w:rsidRDefault="00153120"/>
        </w:tc>
        <w:tc>
          <w:tcPr>
            <w:tcW w:w="1200" w:type="dxa"/>
            <w:vMerge/>
            <w:tcBorders>
              <w:left w:val="single" w:sz="2" w:space="0" w:color="000000"/>
              <w:bottom w:val="single" w:sz="2" w:space="0" w:color="000000"/>
            </w:tcBorders>
            <w:vAlign w:val="center"/>
          </w:tcPr>
          <w:p w14:paraId="3C584F54" w14:textId="77777777" w:rsidR="00153120" w:rsidRDefault="00153120"/>
        </w:tc>
        <w:tc>
          <w:tcPr>
            <w:tcW w:w="1125" w:type="dxa"/>
            <w:vMerge/>
            <w:tcBorders>
              <w:left w:val="single" w:sz="2" w:space="0" w:color="000000"/>
              <w:bottom w:val="single" w:sz="2" w:space="0" w:color="000000"/>
              <w:right w:val="single" w:sz="2" w:space="0" w:color="000000"/>
            </w:tcBorders>
            <w:vAlign w:val="center"/>
          </w:tcPr>
          <w:p w14:paraId="22E82588" w14:textId="77777777" w:rsidR="00153120" w:rsidRDefault="00153120"/>
        </w:tc>
      </w:tr>
      <w:tr w:rsidR="00153120" w14:paraId="1B2ABFCB" w14:textId="77777777">
        <w:tc>
          <w:tcPr>
            <w:tcW w:w="450" w:type="dxa"/>
            <w:tcBorders>
              <w:left w:val="single" w:sz="2" w:space="0" w:color="000000"/>
              <w:bottom w:val="single" w:sz="2" w:space="0" w:color="000000"/>
            </w:tcBorders>
            <w:vAlign w:val="center"/>
          </w:tcPr>
          <w:p w14:paraId="46117D27" w14:textId="77777777" w:rsidR="00153120" w:rsidRDefault="000E6263">
            <w:pPr>
              <w:pStyle w:val="TableContents"/>
              <w:jc w:val="center"/>
            </w:pPr>
            <w:r>
              <w:t>4</w:t>
            </w:r>
          </w:p>
        </w:tc>
        <w:tc>
          <w:tcPr>
            <w:tcW w:w="1935" w:type="dxa"/>
            <w:tcBorders>
              <w:left w:val="single" w:sz="2" w:space="0" w:color="000000"/>
              <w:bottom w:val="single" w:sz="2" w:space="0" w:color="000000"/>
            </w:tcBorders>
            <w:vAlign w:val="center"/>
          </w:tcPr>
          <w:p w14:paraId="27FB1A42" w14:textId="77777777" w:rsidR="00153120" w:rsidRDefault="000E6263">
            <w:pPr>
              <w:pStyle w:val="TableContents"/>
              <w:jc w:val="center"/>
            </w:pPr>
            <w:r>
              <w:t xml:space="preserve">Melihat </w:t>
            </w:r>
            <w:r>
              <w:rPr>
                <w:i/>
                <w:iCs/>
              </w:rPr>
              <w:t>User</w:t>
            </w:r>
          </w:p>
        </w:tc>
        <w:tc>
          <w:tcPr>
            <w:tcW w:w="3225" w:type="dxa"/>
            <w:vMerge/>
            <w:tcBorders>
              <w:left w:val="single" w:sz="2" w:space="0" w:color="000000"/>
              <w:bottom w:val="single" w:sz="2" w:space="0" w:color="000000"/>
            </w:tcBorders>
            <w:vAlign w:val="center"/>
          </w:tcPr>
          <w:p w14:paraId="672B2EB1" w14:textId="77777777" w:rsidR="00153120" w:rsidRDefault="00153120"/>
        </w:tc>
        <w:tc>
          <w:tcPr>
            <w:tcW w:w="1200" w:type="dxa"/>
            <w:vMerge/>
            <w:tcBorders>
              <w:left w:val="single" w:sz="2" w:space="0" w:color="000000"/>
              <w:bottom w:val="single" w:sz="2" w:space="0" w:color="000000"/>
            </w:tcBorders>
            <w:vAlign w:val="center"/>
          </w:tcPr>
          <w:p w14:paraId="7EAB1889" w14:textId="77777777" w:rsidR="00153120" w:rsidRDefault="00153120"/>
        </w:tc>
        <w:tc>
          <w:tcPr>
            <w:tcW w:w="1125" w:type="dxa"/>
            <w:vMerge/>
            <w:tcBorders>
              <w:left w:val="single" w:sz="2" w:space="0" w:color="000000"/>
              <w:bottom w:val="single" w:sz="2" w:space="0" w:color="000000"/>
              <w:right w:val="single" w:sz="2" w:space="0" w:color="000000"/>
            </w:tcBorders>
            <w:vAlign w:val="center"/>
          </w:tcPr>
          <w:p w14:paraId="04D9309E" w14:textId="77777777" w:rsidR="00153120" w:rsidRDefault="00153120"/>
        </w:tc>
      </w:tr>
      <w:tr w:rsidR="00153120" w14:paraId="029C4AE9" w14:textId="77777777">
        <w:tc>
          <w:tcPr>
            <w:tcW w:w="450" w:type="dxa"/>
            <w:tcBorders>
              <w:left w:val="single" w:sz="2" w:space="0" w:color="000000"/>
              <w:bottom w:val="single" w:sz="2" w:space="0" w:color="000000"/>
            </w:tcBorders>
            <w:vAlign w:val="center"/>
          </w:tcPr>
          <w:p w14:paraId="520C9088" w14:textId="77777777" w:rsidR="00153120" w:rsidRDefault="000E6263">
            <w:pPr>
              <w:pStyle w:val="TableContents"/>
              <w:jc w:val="center"/>
            </w:pPr>
            <w:r>
              <w:t>5</w:t>
            </w:r>
          </w:p>
        </w:tc>
        <w:tc>
          <w:tcPr>
            <w:tcW w:w="1935" w:type="dxa"/>
            <w:tcBorders>
              <w:left w:val="single" w:sz="2" w:space="0" w:color="000000"/>
              <w:bottom w:val="single" w:sz="2" w:space="0" w:color="000000"/>
            </w:tcBorders>
            <w:vAlign w:val="center"/>
          </w:tcPr>
          <w:p w14:paraId="47119DAD" w14:textId="77777777" w:rsidR="00153120" w:rsidRDefault="000E6263">
            <w:pPr>
              <w:pStyle w:val="TableContents"/>
              <w:jc w:val="center"/>
            </w:pPr>
            <w:r>
              <w:t xml:space="preserve">Menilai Nilai </w:t>
            </w:r>
            <w:r>
              <w:rPr>
                <w:i/>
                <w:iCs/>
              </w:rPr>
              <w:t>User</w:t>
            </w:r>
          </w:p>
        </w:tc>
        <w:tc>
          <w:tcPr>
            <w:tcW w:w="3225" w:type="dxa"/>
            <w:vMerge/>
            <w:tcBorders>
              <w:left w:val="single" w:sz="2" w:space="0" w:color="000000"/>
              <w:bottom w:val="single" w:sz="2" w:space="0" w:color="000000"/>
            </w:tcBorders>
            <w:vAlign w:val="center"/>
          </w:tcPr>
          <w:p w14:paraId="09DAE1BF" w14:textId="77777777" w:rsidR="00153120" w:rsidRDefault="00153120"/>
        </w:tc>
        <w:tc>
          <w:tcPr>
            <w:tcW w:w="1200" w:type="dxa"/>
            <w:vMerge/>
            <w:tcBorders>
              <w:left w:val="single" w:sz="2" w:space="0" w:color="000000"/>
              <w:bottom w:val="single" w:sz="2" w:space="0" w:color="000000"/>
            </w:tcBorders>
            <w:vAlign w:val="center"/>
          </w:tcPr>
          <w:p w14:paraId="2D132571" w14:textId="77777777" w:rsidR="00153120" w:rsidRDefault="00153120"/>
        </w:tc>
        <w:tc>
          <w:tcPr>
            <w:tcW w:w="1125" w:type="dxa"/>
            <w:vMerge/>
            <w:tcBorders>
              <w:left w:val="single" w:sz="2" w:space="0" w:color="000000"/>
              <w:bottom w:val="single" w:sz="2" w:space="0" w:color="000000"/>
              <w:right w:val="single" w:sz="2" w:space="0" w:color="000000"/>
            </w:tcBorders>
            <w:vAlign w:val="center"/>
          </w:tcPr>
          <w:p w14:paraId="52903DB6" w14:textId="77777777" w:rsidR="00153120" w:rsidRDefault="00153120"/>
        </w:tc>
      </w:tr>
      <w:tr w:rsidR="00153120" w14:paraId="0045EA71" w14:textId="77777777">
        <w:tc>
          <w:tcPr>
            <w:tcW w:w="450" w:type="dxa"/>
            <w:tcBorders>
              <w:left w:val="single" w:sz="2" w:space="0" w:color="000000"/>
              <w:bottom w:val="single" w:sz="2" w:space="0" w:color="000000"/>
            </w:tcBorders>
            <w:vAlign w:val="center"/>
          </w:tcPr>
          <w:p w14:paraId="40F26D50" w14:textId="77777777" w:rsidR="00153120" w:rsidRDefault="000E6263">
            <w:pPr>
              <w:pStyle w:val="TableContents"/>
              <w:jc w:val="center"/>
            </w:pPr>
            <w:r>
              <w:t>6</w:t>
            </w:r>
          </w:p>
        </w:tc>
        <w:tc>
          <w:tcPr>
            <w:tcW w:w="1935" w:type="dxa"/>
            <w:tcBorders>
              <w:left w:val="single" w:sz="2" w:space="0" w:color="000000"/>
              <w:bottom w:val="single" w:sz="2" w:space="0" w:color="000000"/>
            </w:tcBorders>
            <w:vAlign w:val="center"/>
          </w:tcPr>
          <w:p w14:paraId="2F587766" w14:textId="77777777" w:rsidR="00153120" w:rsidRDefault="000E6263">
            <w:pPr>
              <w:pStyle w:val="TableContents"/>
              <w:jc w:val="center"/>
              <w:rPr>
                <w:i/>
                <w:iCs/>
              </w:rPr>
            </w:pPr>
            <w:r>
              <w:rPr>
                <w:i/>
                <w:iCs/>
              </w:rPr>
              <w:t>Kelola Team</w:t>
            </w:r>
          </w:p>
        </w:tc>
        <w:tc>
          <w:tcPr>
            <w:tcW w:w="3225" w:type="dxa"/>
            <w:vMerge/>
            <w:tcBorders>
              <w:left w:val="single" w:sz="2" w:space="0" w:color="000000"/>
              <w:bottom w:val="single" w:sz="2" w:space="0" w:color="000000"/>
            </w:tcBorders>
            <w:vAlign w:val="center"/>
          </w:tcPr>
          <w:p w14:paraId="6FE94CA8" w14:textId="77777777" w:rsidR="00153120" w:rsidRDefault="00153120"/>
        </w:tc>
        <w:tc>
          <w:tcPr>
            <w:tcW w:w="1200" w:type="dxa"/>
            <w:vMerge/>
            <w:tcBorders>
              <w:left w:val="single" w:sz="2" w:space="0" w:color="000000"/>
              <w:bottom w:val="single" w:sz="2" w:space="0" w:color="000000"/>
            </w:tcBorders>
            <w:vAlign w:val="center"/>
          </w:tcPr>
          <w:p w14:paraId="642EC99B" w14:textId="77777777" w:rsidR="00153120" w:rsidRDefault="00153120"/>
        </w:tc>
        <w:tc>
          <w:tcPr>
            <w:tcW w:w="1125" w:type="dxa"/>
            <w:vMerge/>
            <w:tcBorders>
              <w:left w:val="single" w:sz="2" w:space="0" w:color="000000"/>
              <w:bottom w:val="single" w:sz="2" w:space="0" w:color="000000"/>
              <w:right w:val="single" w:sz="2" w:space="0" w:color="000000"/>
            </w:tcBorders>
            <w:vAlign w:val="center"/>
          </w:tcPr>
          <w:p w14:paraId="71F933D2" w14:textId="77777777" w:rsidR="00153120" w:rsidRDefault="00153120"/>
        </w:tc>
      </w:tr>
      <w:tr w:rsidR="00153120" w14:paraId="21B5A351" w14:textId="77777777">
        <w:tc>
          <w:tcPr>
            <w:tcW w:w="450" w:type="dxa"/>
            <w:tcBorders>
              <w:left w:val="single" w:sz="2" w:space="0" w:color="000000"/>
              <w:bottom w:val="single" w:sz="2" w:space="0" w:color="000000"/>
            </w:tcBorders>
            <w:vAlign w:val="center"/>
          </w:tcPr>
          <w:p w14:paraId="153F9AF0" w14:textId="77777777" w:rsidR="00153120" w:rsidRDefault="000E6263">
            <w:pPr>
              <w:pStyle w:val="TableContents"/>
              <w:jc w:val="center"/>
            </w:pPr>
            <w:r>
              <w:t>7</w:t>
            </w:r>
          </w:p>
        </w:tc>
        <w:tc>
          <w:tcPr>
            <w:tcW w:w="1935" w:type="dxa"/>
            <w:tcBorders>
              <w:left w:val="single" w:sz="2" w:space="0" w:color="000000"/>
              <w:bottom w:val="single" w:sz="2" w:space="0" w:color="000000"/>
            </w:tcBorders>
            <w:vAlign w:val="center"/>
          </w:tcPr>
          <w:p w14:paraId="4427B145" w14:textId="77777777" w:rsidR="00153120" w:rsidRDefault="000E6263">
            <w:pPr>
              <w:pStyle w:val="TableContents"/>
              <w:jc w:val="center"/>
            </w:pPr>
            <w:r>
              <w:rPr>
                <w:i/>
                <w:iCs/>
              </w:rPr>
              <w:t>Assign</w:t>
            </w:r>
            <w:r>
              <w:t xml:space="preserve"> Mahasiswa Ke </w:t>
            </w:r>
            <w:r>
              <w:rPr>
                <w:i/>
                <w:iCs/>
              </w:rPr>
              <w:t>Team</w:t>
            </w:r>
          </w:p>
        </w:tc>
        <w:tc>
          <w:tcPr>
            <w:tcW w:w="3225" w:type="dxa"/>
            <w:vMerge/>
            <w:tcBorders>
              <w:left w:val="single" w:sz="2" w:space="0" w:color="000000"/>
              <w:bottom w:val="single" w:sz="2" w:space="0" w:color="000000"/>
            </w:tcBorders>
            <w:vAlign w:val="center"/>
          </w:tcPr>
          <w:p w14:paraId="41C8823C" w14:textId="77777777" w:rsidR="00153120" w:rsidRDefault="00153120"/>
        </w:tc>
        <w:tc>
          <w:tcPr>
            <w:tcW w:w="1200" w:type="dxa"/>
            <w:vMerge/>
            <w:tcBorders>
              <w:left w:val="single" w:sz="2" w:space="0" w:color="000000"/>
              <w:bottom w:val="single" w:sz="2" w:space="0" w:color="000000"/>
            </w:tcBorders>
            <w:vAlign w:val="center"/>
          </w:tcPr>
          <w:p w14:paraId="4438FF81" w14:textId="77777777" w:rsidR="00153120" w:rsidRDefault="00153120"/>
        </w:tc>
        <w:tc>
          <w:tcPr>
            <w:tcW w:w="1125" w:type="dxa"/>
            <w:vMerge/>
            <w:tcBorders>
              <w:left w:val="single" w:sz="2" w:space="0" w:color="000000"/>
              <w:bottom w:val="single" w:sz="2" w:space="0" w:color="000000"/>
              <w:right w:val="single" w:sz="2" w:space="0" w:color="000000"/>
            </w:tcBorders>
            <w:vAlign w:val="center"/>
          </w:tcPr>
          <w:p w14:paraId="59AECB2F" w14:textId="77777777" w:rsidR="00153120" w:rsidRDefault="00153120"/>
        </w:tc>
      </w:tr>
      <w:tr w:rsidR="00153120" w14:paraId="53AA28DC" w14:textId="77777777">
        <w:tc>
          <w:tcPr>
            <w:tcW w:w="450" w:type="dxa"/>
            <w:tcBorders>
              <w:left w:val="single" w:sz="2" w:space="0" w:color="000000"/>
              <w:bottom w:val="single" w:sz="2" w:space="0" w:color="000000"/>
            </w:tcBorders>
            <w:vAlign w:val="center"/>
          </w:tcPr>
          <w:p w14:paraId="50471AB7" w14:textId="77777777" w:rsidR="00153120" w:rsidRDefault="000E6263">
            <w:pPr>
              <w:pStyle w:val="TableContents"/>
              <w:jc w:val="center"/>
            </w:pPr>
            <w:r>
              <w:t>8</w:t>
            </w:r>
          </w:p>
        </w:tc>
        <w:tc>
          <w:tcPr>
            <w:tcW w:w="1935" w:type="dxa"/>
            <w:tcBorders>
              <w:left w:val="single" w:sz="2" w:space="0" w:color="000000"/>
              <w:bottom w:val="single" w:sz="2" w:space="0" w:color="000000"/>
            </w:tcBorders>
            <w:vAlign w:val="center"/>
          </w:tcPr>
          <w:p w14:paraId="52D8B279" w14:textId="77777777" w:rsidR="00153120" w:rsidRDefault="000E6263">
            <w:pPr>
              <w:pStyle w:val="TableContents"/>
              <w:jc w:val="center"/>
            </w:pPr>
            <w:r>
              <w:rPr>
                <w:i/>
                <w:iCs/>
              </w:rPr>
              <w:t>Assign</w:t>
            </w:r>
            <w:r>
              <w:t xml:space="preserve"> </w:t>
            </w:r>
            <w:r>
              <w:rPr>
                <w:i/>
                <w:iCs/>
              </w:rPr>
              <w:t>Project</w:t>
            </w:r>
            <w:r>
              <w:t xml:space="preserve"> Ke </w:t>
            </w:r>
            <w:r>
              <w:rPr>
                <w:i/>
                <w:iCs/>
              </w:rPr>
              <w:t>Team</w:t>
            </w:r>
          </w:p>
        </w:tc>
        <w:tc>
          <w:tcPr>
            <w:tcW w:w="3225" w:type="dxa"/>
            <w:vMerge/>
            <w:tcBorders>
              <w:left w:val="single" w:sz="2" w:space="0" w:color="000000"/>
              <w:bottom w:val="single" w:sz="2" w:space="0" w:color="000000"/>
            </w:tcBorders>
            <w:vAlign w:val="center"/>
          </w:tcPr>
          <w:p w14:paraId="5E43BD8C" w14:textId="77777777" w:rsidR="00153120" w:rsidRDefault="00153120"/>
        </w:tc>
        <w:tc>
          <w:tcPr>
            <w:tcW w:w="1200" w:type="dxa"/>
            <w:vMerge/>
            <w:tcBorders>
              <w:left w:val="single" w:sz="2" w:space="0" w:color="000000"/>
              <w:bottom w:val="single" w:sz="2" w:space="0" w:color="000000"/>
            </w:tcBorders>
            <w:vAlign w:val="center"/>
          </w:tcPr>
          <w:p w14:paraId="67CB8BC8" w14:textId="77777777" w:rsidR="00153120" w:rsidRDefault="00153120"/>
        </w:tc>
        <w:tc>
          <w:tcPr>
            <w:tcW w:w="1125" w:type="dxa"/>
            <w:vMerge/>
            <w:tcBorders>
              <w:left w:val="single" w:sz="2" w:space="0" w:color="000000"/>
              <w:bottom w:val="single" w:sz="2" w:space="0" w:color="000000"/>
              <w:right w:val="single" w:sz="2" w:space="0" w:color="000000"/>
            </w:tcBorders>
            <w:vAlign w:val="center"/>
          </w:tcPr>
          <w:p w14:paraId="06BE7564" w14:textId="77777777" w:rsidR="00153120" w:rsidRDefault="00153120"/>
        </w:tc>
      </w:tr>
      <w:tr w:rsidR="00153120" w14:paraId="08174FB9" w14:textId="77777777">
        <w:tc>
          <w:tcPr>
            <w:tcW w:w="450" w:type="dxa"/>
            <w:tcBorders>
              <w:left w:val="single" w:sz="2" w:space="0" w:color="000000"/>
              <w:bottom w:val="single" w:sz="2" w:space="0" w:color="000000"/>
            </w:tcBorders>
            <w:vAlign w:val="center"/>
          </w:tcPr>
          <w:p w14:paraId="41EE6E37" w14:textId="77777777" w:rsidR="00153120" w:rsidRDefault="000E6263">
            <w:pPr>
              <w:pStyle w:val="TableContents"/>
              <w:jc w:val="center"/>
            </w:pPr>
            <w:r>
              <w:t>9</w:t>
            </w:r>
          </w:p>
        </w:tc>
        <w:tc>
          <w:tcPr>
            <w:tcW w:w="1935" w:type="dxa"/>
            <w:tcBorders>
              <w:left w:val="single" w:sz="2" w:space="0" w:color="000000"/>
              <w:bottom w:val="single" w:sz="2" w:space="0" w:color="000000"/>
            </w:tcBorders>
            <w:vAlign w:val="center"/>
          </w:tcPr>
          <w:p w14:paraId="73071C34" w14:textId="77777777" w:rsidR="00153120" w:rsidRDefault="000E6263">
            <w:pPr>
              <w:pStyle w:val="TableContents"/>
              <w:jc w:val="center"/>
              <w:rPr>
                <w:i/>
                <w:iCs/>
              </w:rPr>
            </w:pPr>
            <w:r>
              <w:rPr>
                <w:i/>
                <w:iCs/>
              </w:rPr>
              <w:t>Melihat Team</w:t>
            </w:r>
          </w:p>
        </w:tc>
        <w:tc>
          <w:tcPr>
            <w:tcW w:w="3225" w:type="dxa"/>
            <w:vMerge/>
            <w:tcBorders>
              <w:left w:val="single" w:sz="2" w:space="0" w:color="000000"/>
              <w:bottom w:val="single" w:sz="2" w:space="0" w:color="000000"/>
            </w:tcBorders>
            <w:vAlign w:val="center"/>
          </w:tcPr>
          <w:p w14:paraId="72D1EA21" w14:textId="77777777" w:rsidR="00153120" w:rsidRDefault="00153120"/>
        </w:tc>
        <w:tc>
          <w:tcPr>
            <w:tcW w:w="1200" w:type="dxa"/>
            <w:vMerge/>
            <w:tcBorders>
              <w:left w:val="single" w:sz="2" w:space="0" w:color="000000"/>
              <w:bottom w:val="single" w:sz="2" w:space="0" w:color="000000"/>
            </w:tcBorders>
            <w:vAlign w:val="center"/>
          </w:tcPr>
          <w:p w14:paraId="7A0FDBE9" w14:textId="77777777" w:rsidR="00153120" w:rsidRDefault="00153120"/>
        </w:tc>
        <w:tc>
          <w:tcPr>
            <w:tcW w:w="1125" w:type="dxa"/>
            <w:vMerge/>
            <w:tcBorders>
              <w:left w:val="single" w:sz="2" w:space="0" w:color="000000"/>
              <w:bottom w:val="single" w:sz="2" w:space="0" w:color="000000"/>
              <w:right w:val="single" w:sz="2" w:space="0" w:color="000000"/>
            </w:tcBorders>
            <w:vAlign w:val="center"/>
          </w:tcPr>
          <w:p w14:paraId="4D747773" w14:textId="77777777" w:rsidR="00153120" w:rsidRDefault="00153120"/>
        </w:tc>
      </w:tr>
      <w:tr w:rsidR="00153120" w14:paraId="4312F8FC" w14:textId="77777777">
        <w:tc>
          <w:tcPr>
            <w:tcW w:w="450" w:type="dxa"/>
            <w:tcBorders>
              <w:left w:val="single" w:sz="2" w:space="0" w:color="000000"/>
              <w:bottom w:val="single" w:sz="2" w:space="0" w:color="000000"/>
            </w:tcBorders>
            <w:vAlign w:val="center"/>
          </w:tcPr>
          <w:p w14:paraId="015A10A0" w14:textId="77777777" w:rsidR="00153120" w:rsidRDefault="000E6263">
            <w:pPr>
              <w:pStyle w:val="TableContents"/>
              <w:jc w:val="center"/>
            </w:pPr>
            <w:r>
              <w:t>10</w:t>
            </w:r>
          </w:p>
        </w:tc>
        <w:tc>
          <w:tcPr>
            <w:tcW w:w="1935" w:type="dxa"/>
            <w:tcBorders>
              <w:left w:val="single" w:sz="2" w:space="0" w:color="000000"/>
              <w:bottom w:val="single" w:sz="2" w:space="0" w:color="000000"/>
            </w:tcBorders>
            <w:vAlign w:val="center"/>
          </w:tcPr>
          <w:p w14:paraId="773C883D" w14:textId="77777777" w:rsidR="00153120" w:rsidRDefault="000E6263">
            <w:pPr>
              <w:pStyle w:val="TableContents"/>
              <w:jc w:val="center"/>
              <w:rPr>
                <w:i/>
                <w:iCs/>
              </w:rPr>
            </w:pPr>
            <w:r>
              <w:rPr>
                <w:i/>
                <w:iCs/>
              </w:rPr>
              <w:t>Menilai Nilai Team</w:t>
            </w:r>
          </w:p>
        </w:tc>
        <w:tc>
          <w:tcPr>
            <w:tcW w:w="3225" w:type="dxa"/>
            <w:vMerge/>
            <w:tcBorders>
              <w:left w:val="single" w:sz="2" w:space="0" w:color="000000"/>
              <w:bottom w:val="single" w:sz="2" w:space="0" w:color="000000"/>
            </w:tcBorders>
            <w:vAlign w:val="center"/>
          </w:tcPr>
          <w:p w14:paraId="68437C40" w14:textId="77777777" w:rsidR="00153120" w:rsidRDefault="00153120"/>
        </w:tc>
        <w:tc>
          <w:tcPr>
            <w:tcW w:w="1200" w:type="dxa"/>
            <w:vMerge/>
            <w:tcBorders>
              <w:left w:val="single" w:sz="2" w:space="0" w:color="000000"/>
              <w:bottom w:val="single" w:sz="2" w:space="0" w:color="000000"/>
            </w:tcBorders>
            <w:vAlign w:val="center"/>
          </w:tcPr>
          <w:p w14:paraId="0002A4CE" w14:textId="77777777" w:rsidR="00153120" w:rsidRDefault="00153120"/>
        </w:tc>
        <w:tc>
          <w:tcPr>
            <w:tcW w:w="1125" w:type="dxa"/>
            <w:vMerge/>
            <w:tcBorders>
              <w:left w:val="single" w:sz="2" w:space="0" w:color="000000"/>
              <w:bottom w:val="single" w:sz="2" w:space="0" w:color="000000"/>
              <w:right w:val="single" w:sz="2" w:space="0" w:color="000000"/>
            </w:tcBorders>
            <w:vAlign w:val="center"/>
          </w:tcPr>
          <w:p w14:paraId="0079287D" w14:textId="77777777" w:rsidR="00153120" w:rsidRDefault="00153120"/>
        </w:tc>
      </w:tr>
      <w:tr w:rsidR="00153120" w14:paraId="3229ED1E" w14:textId="77777777">
        <w:tc>
          <w:tcPr>
            <w:tcW w:w="450" w:type="dxa"/>
            <w:tcBorders>
              <w:left w:val="single" w:sz="2" w:space="0" w:color="000000"/>
              <w:bottom w:val="single" w:sz="2" w:space="0" w:color="000000"/>
            </w:tcBorders>
            <w:vAlign w:val="center"/>
          </w:tcPr>
          <w:p w14:paraId="49E6BE5A" w14:textId="77777777" w:rsidR="00153120" w:rsidRDefault="000E6263">
            <w:pPr>
              <w:pStyle w:val="TableContents"/>
              <w:jc w:val="center"/>
            </w:pPr>
            <w:r>
              <w:t>11</w:t>
            </w:r>
          </w:p>
        </w:tc>
        <w:tc>
          <w:tcPr>
            <w:tcW w:w="1935" w:type="dxa"/>
            <w:tcBorders>
              <w:left w:val="single" w:sz="2" w:space="0" w:color="000000"/>
              <w:bottom w:val="single" w:sz="2" w:space="0" w:color="000000"/>
            </w:tcBorders>
            <w:vAlign w:val="center"/>
          </w:tcPr>
          <w:p w14:paraId="342150B2" w14:textId="77777777" w:rsidR="00153120" w:rsidRDefault="000E6263">
            <w:pPr>
              <w:pStyle w:val="TableContents"/>
              <w:jc w:val="center"/>
            </w:pPr>
            <w:r>
              <w:rPr>
                <w:i/>
                <w:iCs/>
              </w:rPr>
              <w:t>Request Project</w:t>
            </w:r>
          </w:p>
        </w:tc>
        <w:tc>
          <w:tcPr>
            <w:tcW w:w="3225" w:type="dxa"/>
            <w:vMerge/>
            <w:tcBorders>
              <w:left w:val="single" w:sz="2" w:space="0" w:color="000000"/>
              <w:bottom w:val="single" w:sz="2" w:space="0" w:color="000000"/>
            </w:tcBorders>
            <w:vAlign w:val="center"/>
          </w:tcPr>
          <w:p w14:paraId="7D2199DF" w14:textId="77777777" w:rsidR="00153120" w:rsidRDefault="00153120"/>
        </w:tc>
        <w:tc>
          <w:tcPr>
            <w:tcW w:w="1200" w:type="dxa"/>
            <w:vMerge/>
            <w:tcBorders>
              <w:left w:val="single" w:sz="2" w:space="0" w:color="000000"/>
              <w:bottom w:val="single" w:sz="2" w:space="0" w:color="000000"/>
            </w:tcBorders>
            <w:vAlign w:val="center"/>
          </w:tcPr>
          <w:p w14:paraId="0D18FEB8" w14:textId="77777777" w:rsidR="00153120" w:rsidRDefault="00153120"/>
        </w:tc>
        <w:tc>
          <w:tcPr>
            <w:tcW w:w="1125" w:type="dxa"/>
            <w:vMerge/>
            <w:tcBorders>
              <w:left w:val="single" w:sz="2" w:space="0" w:color="000000"/>
              <w:bottom w:val="single" w:sz="2" w:space="0" w:color="000000"/>
              <w:right w:val="single" w:sz="2" w:space="0" w:color="000000"/>
            </w:tcBorders>
            <w:vAlign w:val="center"/>
          </w:tcPr>
          <w:p w14:paraId="12F09251" w14:textId="77777777" w:rsidR="00153120" w:rsidRDefault="00153120"/>
        </w:tc>
      </w:tr>
      <w:tr w:rsidR="00153120" w14:paraId="62DF07FB" w14:textId="77777777">
        <w:trPr>
          <w:trHeight w:val="258"/>
        </w:trPr>
        <w:tc>
          <w:tcPr>
            <w:tcW w:w="450" w:type="dxa"/>
            <w:tcBorders>
              <w:left w:val="single" w:sz="2" w:space="0" w:color="000000"/>
              <w:bottom w:val="single" w:sz="2" w:space="0" w:color="000000"/>
            </w:tcBorders>
            <w:vAlign w:val="center"/>
          </w:tcPr>
          <w:p w14:paraId="0D7A5A83" w14:textId="77777777" w:rsidR="00153120" w:rsidRDefault="000E6263">
            <w:pPr>
              <w:pStyle w:val="TableContents"/>
              <w:jc w:val="center"/>
            </w:pPr>
            <w:r>
              <w:t>12</w:t>
            </w:r>
          </w:p>
        </w:tc>
        <w:tc>
          <w:tcPr>
            <w:tcW w:w="1935" w:type="dxa"/>
            <w:tcBorders>
              <w:left w:val="single" w:sz="2" w:space="0" w:color="000000"/>
              <w:bottom w:val="single" w:sz="2" w:space="0" w:color="000000"/>
            </w:tcBorders>
            <w:vAlign w:val="center"/>
          </w:tcPr>
          <w:p w14:paraId="29EF196D" w14:textId="77777777" w:rsidR="00153120" w:rsidRDefault="000E6263">
            <w:pPr>
              <w:pStyle w:val="TableContents"/>
              <w:jc w:val="center"/>
              <w:rPr>
                <w:i/>
                <w:iCs/>
              </w:rPr>
            </w:pPr>
            <w:r>
              <w:rPr>
                <w:i/>
                <w:iCs/>
              </w:rPr>
              <w:t>Menentukan Sprint</w:t>
            </w:r>
          </w:p>
        </w:tc>
        <w:tc>
          <w:tcPr>
            <w:tcW w:w="3225" w:type="dxa"/>
            <w:vMerge/>
            <w:tcBorders>
              <w:left w:val="single" w:sz="2" w:space="0" w:color="000000"/>
              <w:bottom w:val="single" w:sz="2" w:space="0" w:color="000000"/>
            </w:tcBorders>
            <w:vAlign w:val="center"/>
          </w:tcPr>
          <w:p w14:paraId="54AF2929" w14:textId="77777777" w:rsidR="00153120" w:rsidRDefault="00153120"/>
        </w:tc>
        <w:tc>
          <w:tcPr>
            <w:tcW w:w="1200" w:type="dxa"/>
            <w:vMerge/>
            <w:tcBorders>
              <w:left w:val="single" w:sz="2" w:space="0" w:color="000000"/>
              <w:bottom w:val="single" w:sz="2" w:space="0" w:color="000000"/>
            </w:tcBorders>
            <w:vAlign w:val="center"/>
          </w:tcPr>
          <w:p w14:paraId="5ECAFD6F" w14:textId="77777777" w:rsidR="00153120" w:rsidRDefault="00153120"/>
        </w:tc>
        <w:tc>
          <w:tcPr>
            <w:tcW w:w="1125" w:type="dxa"/>
            <w:vMerge/>
            <w:tcBorders>
              <w:left w:val="single" w:sz="2" w:space="0" w:color="000000"/>
              <w:bottom w:val="single" w:sz="2" w:space="0" w:color="000000"/>
              <w:right w:val="single" w:sz="2" w:space="0" w:color="000000"/>
            </w:tcBorders>
            <w:vAlign w:val="center"/>
          </w:tcPr>
          <w:p w14:paraId="2C69689D" w14:textId="77777777" w:rsidR="00153120" w:rsidRDefault="00153120"/>
        </w:tc>
      </w:tr>
      <w:tr w:rsidR="00153120" w14:paraId="3EE4EC34" w14:textId="77777777">
        <w:tc>
          <w:tcPr>
            <w:tcW w:w="450" w:type="dxa"/>
            <w:tcBorders>
              <w:left w:val="single" w:sz="2" w:space="0" w:color="000000"/>
              <w:bottom w:val="single" w:sz="2" w:space="0" w:color="000000"/>
            </w:tcBorders>
            <w:vAlign w:val="center"/>
          </w:tcPr>
          <w:p w14:paraId="214203D3" w14:textId="77777777" w:rsidR="00153120" w:rsidRDefault="000E6263">
            <w:pPr>
              <w:pStyle w:val="TableContents"/>
              <w:jc w:val="center"/>
            </w:pPr>
            <w:r>
              <w:t>13</w:t>
            </w:r>
          </w:p>
        </w:tc>
        <w:tc>
          <w:tcPr>
            <w:tcW w:w="1935" w:type="dxa"/>
            <w:tcBorders>
              <w:left w:val="single" w:sz="2" w:space="0" w:color="000000"/>
              <w:bottom w:val="single" w:sz="2" w:space="0" w:color="000000"/>
            </w:tcBorders>
            <w:vAlign w:val="center"/>
          </w:tcPr>
          <w:p w14:paraId="7C996EBF" w14:textId="77777777" w:rsidR="00153120" w:rsidRDefault="000E6263">
            <w:pPr>
              <w:pStyle w:val="TableContents"/>
              <w:jc w:val="center"/>
              <w:rPr>
                <w:i/>
                <w:iCs/>
              </w:rPr>
            </w:pPr>
            <w:r>
              <w:rPr>
                <w:i/>
                <w:iCs/>
              </w:rPr>
              <w:t>Melihat Project</w:t>
            </w:r>
          </w:p>
        </w:tc>
        <w:tc>
          <w:tcPr>
            <w:tcW w:w="3225" w:type="dxa"/>
            <w:vMerge/>
            <w:tcBorders>
              <w:left w:val="single" w:sz="2" w:space="0" w:color="000000"/>
              <w:bottom w:val="single" w:sz="2" w:space="0" w:color="000000"/>
            </w:tcBorders>
            <w:vAlign w:val="center"/>
          </w:tcPr>
          <w:p w14:paraId="253A7EF6" w14:textId="77777777" w:rsidR="00153120" w:rsidRDefault="00153120"/>
        </w:tc>
        <w:tc>
          <w:tcPr>
            <w:tcW w:w="1200" w:type="dxa"/>
            <w:vMerge/>
            <w:tcBorders>
              <w:left w:val="single" w:sz="2" w:space="0" w:color="000000"/>
              <w:bottom w:val="single" w:sz="2" w:space="0" w:color="000000"/>
            </w:tcBorders>
            <w:vAlign w:val="center"/>
          </w:tcPr>
          <w:p w14:paraId="50257AA8" w14:textId="77777777" w:rsidR="00153120" w:rsidRDefault="00153120"/>
        </w:tc>
        <w:tc>
          <w:tcPr>
            <w:tcW w:w="1125" w:type="dxa"/>
            <w:vMerge/>
            <w:tcBorders>
              <w:left w:val="single" w:sz="2" w:space="0" w:color="000000"/>
              <w:bottom w:val="single" w:sz="2" w:space="0" w:color="000000"/>
              <w:right w:val="single" w:sz="2" w:space="0" w:color="000000"/>
            </w:tcBorders>
            <w:vAlign w:val="center"/>
          </w:tcPr>
          <w:p w14:paraId="48DF7053" w14:textId="77777777" w:rsidR="00153120" w:rsidRDefault="00153120"/>
        </w:tc>
      </w:tr>
      <w:tr w:rsidR="00153120" w14:paraId="1EEC6FBA" w14:textId="77777777">
        <w:tc>
          <w:tcPr>
            <w:tcW w:w="450" w:type="dxa"/>
            <w:tcBorders>
              <w:left w:val="single" w:sz="2" w:space="0" w:color="000000"/>
              <w:bottom w:val="single" w:sz="2" w:space="0" w:color="000000"/>
            </w:tcBorders>
            <w:vAlign w:val="center"/>
          </w:tcPr>
          <w:p w14:paraId="6F466EBD" w14:textId="77777777" w:rsidR="00153120" w:rsidRDefault="000E6263">
            <w:pPr>
              <w:pStyle w:val="TableContents"/>
              <w:jc w:val="center"/>
            </w:pPr>
            <w:r>
              <w:t>14</w:t>
            </w:r>
          </w:p>
        </w:tc>
        <w:tc>
          <w:tcPr>
            <w:tcW w:w="1935" w:type="dxa"/>
            <w:tcBorders>
              <w:left w:val="single" w:sz="2" w:space="0" w:color="000000"/>
              <w:bottom w:val="single" w:sz="2" w:space="0" w:color="000000"/>
            </w:tcBorders>
            <w:vAlign w:val="center"/>
          </w:tcPr>
          <w:p w14:paraId="7C133F6B" w14:textId="77777777" w:rsidR="00153120" w:rsidRDefault="000E6263">
            <w:pPr>
              <w:pStyle w:val="TableContents"/>
              <w:jc w:val="center"/>
              <w:rPr>
                <w:i/>
                <w:iCs/>
              </w:rPr>
            </w:pPr>
            <w:r>
              <w:rPr>
                <w:i/>
                <w:iCs/>
              </w:rPr>
              <w:t>Logout</w:t>
            </w:r>
          </w:p>
        </w:tc>
        <w:tc>
          <w:tcPr>
            <w:tcW w:w="3225" w:type="dxa"/>
            <w:vMerge/>
            <w:tcBorders>
              <w:left w:val="single" w:sz="2" w:space="0" w:color="000000"/>
              <w:bottom w:val="single" w:sz="2" w:space="0" w:color="000000"/>
            </w:tcBorders>
            <w:vAlign w:val="center"/>
          </w:tcPr>
          <w:p w14:paraId="0974E855" w14:textId="77777777" w:rsidR="00153120" w:rsidRDefault="00153120"/>
        </w:tc>
        <w:tc>
          <w:tcPr>
            <w:tcW w:w="1200" w:type="dxa"/>
            <w:vMerge/>
            <w:tcBorders>
              <w:left w:val="single" w:sz="2" w:space="0" w:color="000000"/>
              <w:bottom w:val="single" w:sz="2" w:space="0" w:color="000000"/>
            </w:tcBorders>
            <w:vAlign w:val="center"/>
          </w:tcPr>
          <w:p w14:paraId="6501AD1D" w14:textId="77777777" w:rsidR="00153120" w:rsidRDefault="00153120"/>
        </w:tc>
        <w:tc>
          <w:tcPr>
            <w:tcW w:w="1125" w:type="dxa"/>
            <w:vMerge/>
            <w:tcBorders>
              <w:left w:val="single" w:sz="2" w:space="0" w:color="000000"/>
              <w:bottom w:val="single" w:sz="2" w:space="0" w:color="000000"/>
              <w:right w:val="single" w:sz="2" w:space="0" w:color="000000"/>
            </w:tcBorders>
            <w:vAlign w:val="center"/>
          </w:tcPr>
          <w:p w14:paraId="0C5B2022" w14:textId="77777777" w:rsidR="00153120" w:rsidRDefault="00153120"/>
        </w:tc>
      </w:tr>
    </w:tbl>
    <w:p w14:paraId="6F86EEF6" w14:textId="77777777" w:rsidR="00153120" w:rsidRDefault="00153120">
      <w:pPr>
        <w:pStyle w:val="BodyText"/>
        <w:spacing w:after="0" w:line="240" w:lineRule="auto"/>
        <w:jc w:val="both"/>
      </w:pPr>
    </w:p>
    <w:p w14:paraId="268A3CA5" w14:textId="77777777" w:rsidR="00153120" w:rsidRPr="00DA48EF" w:rsidRDefault="000E6263">
      <w:pPr>
        <w:pStyle w:val="BodyText"/>
        <w:spacing w:after="0" w:line="360" w:lineRule="auto"/>
        <w:jc w:val="center"/>
        <w:rPr>
          <w:color w:val="FF0000"/>
        </w:rPr>
      </w:pPr>
      <w:r w:rsidRPr="00DA48EF">
        <w:rPr>
          <w:color w:val="FF0000"/>
        </w:rPr>
        <w:t>Tabel 6 : Rancangan Pengujian Postman</w:t>
      </w:r>
    </w:p>
    <w:p w14:paraId="2045415D" w14:textId="77777777" w:rsidR="00153120" w:rsidRPr="00DA48EF" w:rsidRDefault="00153120">
      <w:pPr>
        <w:pStyle w:val="BodyText"/>
        <w:spacing w:after="0" w:line="360" w:lineRule="auto"/>
        <w:jc w:val="center"/>
        <w:rPr>
          <w:color w:val="FF0000"/>
        </w:rPr>
      </w:pPr>
    </w:p>
    <w:p w14:paraId="1BE941D6" w14:textId="77777777" w:rsidR="00153120" w:rsidRDefault="000E6263">
      <w:pPr>
        <w:pStyle w:val="Heading3"/>
        <w:spacing w:before="0" w:after="0" w:line="360" w:lineRule="auto"/>
        <w:jc w:val="both"/>
      </w:pPr>
      <w:bookmarkStart w:id="124" w:name="__RefHeading___Toc5824_3720861844"/>
      <w:bookmarkEnd w:id="124"/>
      <w:r>
        <w:rPr>
          <w:szCs w:val="24"/>
        </w:rPr>
        <w:lastRenderedPageBreak/>
        <w:t>4.3.4</w:t>
      </w:r>
      <w:r>
        <w:rPr>
          <w:szCs w:val="24"/>
        </w:rPr>
        <w:tab/>
        <w:t>Kuesioner</w:t>
      </w:r>
    </w:p>
    <w:p w14:paraId="5E8F794B" w14:textId="77777777" w:rsidR="00153120" w:rsidRDefault="000E6263">
      <w:pPr>
        <w:pStyle w:val="BodyText"/>
        <w:spacing w:after="0" w:line="360" w:lineRule="auto"/>
        <w:jc w:val="both"/>
      </w:pPr>
      <w:r>
        <w:tab/>
        <w:t>Rancangan pengujian terakhir yaitu kuesioner</w:t>
      </w:r>
      <w:r>
        <w:rPr>
          <w:i/>
          <w:iCs/>
        </w:rPr>
        <w:t xml:space="preserve"> </w:t>
      </w:r>
      <w:r>
        <w:t>untuk menilai aplikasi Link-Match STT-NF modul dosen berbasis web yang telah dibuat. Kuesioner ini menggunakan skala likert dengan 4 pilihan yaitu Sangat Tidak Setuju (STS) dengan skor 1, Tidak Setuju (TS) dengan skor 2, Setuju (S) dengan skor 3, dan Sangat Setuju (SS) dengan skor 4, berikut kuesioner yang akan diberikan melalui bentuk tabel:</w:t>
      </w:r>
    </w:p>
    <w:tbl>
      <w:tblPr>
        <w:tblW w:w="7935" w:type="dxa"/>
        <w:tblInd w:w="55" w:type="dxa"/>
        <w:tblCellMar>
          <w:top w:w="55" w:type="dxa"/>
          <w:left w:w="55" w:type="dxa"/>
          <w:bottom w:w="55" w:type="dxa"/>
          <w:right w:w="55" w:type="dxa"/>
        </w:tblCellMar>
        <w:tblLook w:val="04A0" w:firstRow="1" w:lastRow="0" w:firstColumn="1" w:lastColumn="0" w:noHBand="0" w:noVBand="1"/>
      </w:tblPr>
      <w:tblGrid>
        <w:gridCol w:w="450"/>
        <w:gridCol w:w="4995"/>
        <w:gridCol w:w="675"/>
        <w:gridCol w:w="630"/>
        <w:gridCol w:w="570"/>
        <w:gridCol w:w="615"/>
      </w:tblGrid>
      <w:tr w:rsidR="00153120" w14:paraId="3DDE9051" w14:textId="77777777">
        <w:tc>
          <w:tcPr>
            <w:tcW w:w="450" w:type="dxa"/>
            <w:tcBorders>
              <w:top w:val="single" w:sz="2" w:space="0" w:color="000000"/>
              <w:left w:val="single" w:sz="2" w:space="0" w:color="000000"/>
              <w:bottom w:val="single" w:sz="2" w:space="0" w:color="000000"/>
            </w:tcBorders>
            <w:shd w:val="clear" w:color="auto" w:fill="FFDBB6"/>
          </w:tcPr>
          <w:p w14:paraId="412D282F" w14:textId="77777777" w:rsidR="00153120" w:rsidRDefault="000E6263">
            <w:pPr>
              <w:pStyle w:val="TableContents"/>
              <w:jc w:val="center"/>
              <w:rPr>
                <w:b/>
                <w:bCs/>
              </w:rPr>
            </w:pPr>
            <w:r>
              <w:rPr>
                <w:b/>
                <w:bCs/>
              </w:rPr>
              <w:t>No</w:t>
            </w:r>
          </w:p>
        </w:tc>
        <w:tc>
          <w:tcPr>
            <w:tcW w:w="4995" w:type="dxa"/>
            <w:tcBorders>
              <w:top w:val="single" w:sz="2" w:space="0" w:color="000000"/>
              <w:left w:val="single" w:sz="2" w:space="0" w:color="000000"/>
              <w:bottom w:val="single" w:sz="2" w:space="0" w:color="000000"/>
            </w:tcBorders>
            <w:shd w:val="clear" w:color="auto" w:fill="FFDBB6"/>
          </w:tcPr>
          <w:p w14:paraId="7C6B692A" w14:textId="77777777" w:rsidR="00153120" w:rsidRDefault="000E6263">
            <w:pPr>
              <w:pStyle w:val="TableContents"/>
              <w:jc w:val="center"/>
              <w:rPr>
                <w:b/>
                <w:bCs/>
              </w:rPr>
            </w:pPr>
            <w:r>
              <w:rPr>
                <w:b/>
                <w:bCs/>
              </w:rPr>
              <w:t>Pertanyaan</w:t>
            </w:r>
          </w:p>
        </w:tc>
        <w:tc>
          <w:tcPr>
            <w:tcW w:w="675" w:type="dxa"/>
            <w:tcBorders>
              <w:top w:val="single" w:sz="2" w:space="0" w:color="000000"/>
              <w:left w:val="single" w:sz="2" w:space="0" w:color="000000"/>
              <w:bottom w:val="single" w:sz="2" w:space="0" w:color="000000"/>
            </w:tcBorders>
            <w:shd w:val="clear" w:color="auto" w:fill="FFDBB6"/>
          </w:tcPr>
          <w:p w14:paraId="3FAE6525" w14:textId="77777777" w:rsidR="00153120" w:rsidRDefault="000E6263">
            <w:pPr>
              <w:pStyle w:val="TableContents"/>
              <w:jc w:val="center"/>
              <w:rPr>
                <w:b/>
                <w:bCs/>
              </w:rPr>
            </w:pPr>
            <w:r>
              <w:rPr>
                <w:b/>
                <w:bCs/>
              </w:rPr>
              <w:t>STS</w:t>
            </w:r>
          </w:p>
        </w:tc>
        <w:tc>
          <w:tcPr>
            <w:tcW w:w="630" w:type="dxa"/>
            <w:tcBorders>
              <w:top w:val="single" w:sz="2" w:space="0" w:color="000000"/>
              <w:left w:val="single" w:sz="2" w:space="0" w:color="000000"/>
              <w:bottom w:val="single" w:sz="2" w:space="0" w:color="000000"/>
            </w:tcBorders>
            <w:shd w:val="clear" w:color="auto" w:fill="FFDBB6"/>
          </w:tcPr>
          <w:p w14:paraId="206B2412" w14:textId="77777777" w:rsidR="00153120" w:rsidRDefault="000E6263">
            <w:pPr>
              <w:pStyle w:val="TableContents"/>
              <w:jc w:val="center"/>
              <w:rPr>
                <w:b/>
                <w:bCs/>
              </w:rPr>
            </w:pPr>
            <w:r>
              <w:rPr>
                <w:b/>
                <w:bCs/>
              </w:rPr>
              <w:t>TS</w:t>
            </w:r>
          </w:p>
        </w:tc>
        <w:tc>
          <w:tcPr>
            <w:tcW w:w="570" w:type="dxa"/>
            <w:tcBorders>
              <w:top w:val="single" w:sz="2" w:space="0" w:color="000000"/>
              <w:left w:val="single" w:sz="2" w:space="0" w:color="000000"/>
              <w:bottom w:val="single" w:sz="2" w:space="0" w:color="000000"/>
            </w:tcBorders>
            <w:shd w:val="clear" w:color="auto" w:fill="FFDBB6"/>
          </w:tcPr>
          <w:p w14:paraId="49538208" w14:textId="77777777" w:rsidR="00153120" w:rsidRDefault="000E6263">
            <w:pPr>
              <w:pStyle w:val="TableContents"/>
              <w:jc w:val="center"/>
              <w:rPr>
                <w:b/>
                <w:bCs/>
              </w:rPr>
            </w:pPr>
            <w:r>
              <w:rPr>
                <w:b/>
                <w:bCs/>
              </w:rPr>
              <w:t>S</w:t>
            </w:r>
          </w:p>
        </w:tc>
        <w:tc>
          <w:tcPr>
            <w:tcW w:w="615" w:type="dxa"/>
            <w:tcBorders>
              <w:top w:val="single" w:sz="2" w:space="0" w:color="000000"/>
              <w:left w:val="single" w:sz="2" w:space="0" w:color="000000"/>
              <w:bottom w:val="single" w:sz="2" w:space="0" w:color="000000"/>
              <w:right w:val="single" w:sz="2" w:space="0" w:color="000000"/>
            </w:tcBorders>
            <w:shd w:val="clear" w:color="auto" w:fill="FFDBB6"/>
          </w:tcPr>
          <w:p w14:paraId="23B04F4A" w14:textId="77777777" w:rsidR="00153120" w:rsidRDefault="000E6263">
            <w:pPr>
              <w:pStyle w:val="TableContents"/>
              <w:jc w:val="center"/>
              <w:rPr>
                <w:b/>
                <w:bCs/>
              </w:rPr>
            </w:pPr>
            <w:r>
              <w:rPr>
                <w:b/>
                <w:bCs/>
              </w:rPr>
              <w:t>SS</w:t>
            </w:r>
          </w:p>
        </w:tc>
      </w:tr>
      <w:tr w:rsidR="00153120" w14:paraId="31AA0FB4" w14:textId="77777777">
        <w:tc>
          <w:tcPr>
            <w:tcW w:w="450" w:type="dxa"/>
            <w:tcBorders>
              <w:left w:val="single" w:sz="2" w:space="0" w:color="000000"/>
              <w:bottom w:val="single" w:sz="2" w:space="0" w:color="000000"/>
            </w:tcBorders>
          </w:tcPr>
          <w:p w14:paraId="1E534360" w14:textId="77777777" w:rsidR="00153120" w:rsidRDefault="000E6263">
            <w:pPr>
              <w:pStyle w:val="TableContents"/>
              <w:jc w:val="center"/>
            </w:pPr>
            <w:r>
              <w:t>1</w:t>
            </w:r>
          </w:p>
        </w:tc>
        <w:tc>
          <w:tcPr>
            <w:tcW w:w="4995" w:type="dxa"/>
            <w:tcBorders>
              <w:left w:val="single" w:sz="2" w:space="0" w:color="000000"/>
              <w:bottom w:val="single" w:sz="2" w:space="0" w:color="000000"/>
            </w:tcBorders>
          </w:tcPr>
          <w:p w14:paraId="7B4C8C71" w14:textId="77777777" w:rsidR="00153120" w:rsidRDefault="000E6263">
            <w:pPr>
              <w:pStyle w:val="TableContents"/>
            </w:pPr>
            <w:r>
              <w:t>Aplikasi dapat diakses dengan lancar</w:t>
            </w:r>
          </w:p>
        </w:tc>
        <w:tc>
          <w:tcPr>
            <w:tcW w:w="675" w:type="dxa"/>
            <w:tcBorders>
              <w:left w:val="single" w:sz="2" w:space="0" w:color="000000"/>
              <w:bottom w:val="single" w:sz="2" w:space="0" w:color="000000"/>
            </w:tcBorders>
          </w:tcPr>
          <w:p w14:paraId="42B4D1B2" w14:textId="77777777" w:rsidR="00153120" w:rsidRDefault="00153120">
            <w:pPr>
              <w:pStyle w:val="TableContents"/>
              <w:jc w:val="center"/>
            </w:pPr>
          </w:p>
        </w:tc>
        <w:tc>
          <w:tcPr>
            <w:tcW w:w="630" w:type="dxa"/>
            <w:tcBorders>
              <w:left w:val="single" w:sz="2" w:space="0" w:color="000000"/>
              <w:bottom w:val="single" w:sz="2" w:space="0" w:color="000000"/>
            </w:tcBorders>
          </w:tcPr>
          <w:p w14:paraId="2DDD833D" w14:textId="77777777" w:rsidR="00153120" w:rsidRDefault="00153120">
            <w:pPr>
              <w:pStyle w:val="TableContents"/>
              <w:jc w:val="center"/>
            </w:pPr>
          </w:p>
        </w:tc>
        <w:tc>
          <w:tcPr>
            <w:tcW w:w="570" w:type="dxa"/>
            <w:tcBorders>
              <w:left w:val="single" w:sz="2" w:space="0" w:color="000000"/>
              <w:bottom w:val="single" w:sz="2" w:space="0" w:color="000000"/>
            </w:tcBorders>
          </w:tcPr>
          <w:p w14:paraId="26009261" w14:textId="77777777" w:rsidR="00153120" w:rsidRDefault="00153120">
            <w:pPr>
              <w:pStyle w:val="TableContents"/>
              <w:jc w:val="center"/>
            </w:pPr>
          </w:p>
        </w:tc>
        <w:tc>
          <w:tcPr>
            <w:tcW w:w="615" w:type="dxa"/>
            <w:tcBorders>
              <w:left w:val="single" w:sz="2" w:space="0" w:color="000000"/>
              <w:bottom w:val="single" w:sz="2" w:space="0" w:color="000000"/>
              <w:right w:val="single" w:sz="2" w:space="0" w:color="000000"/>
            </w:tcBorders>
          </w:tcPr>
          <w:p w14:paraId="7EFC5732" w14:textId="77777777" w:rsidR="00153120" w:rsidRDefault="00153120">
            <w:pPr>
              <w:pStyle w:val="TableContents"/>
              <w:jc w:val="center"/>
            </w:pPr>
          </w:p>
        </w:tc>
      </w:tr>
      <w:tr w:rsidR="00153120" w14:paraId="4AFE814A" w14:textId="77777777">
        <w:tc>
          <w:tcPr>
            <w:tcW w:w="450" w:type="dxa"/>
            <w:tcBorders>
              <w:left w:val="single" w:sz="2" w:space="0" w:color="000000"/>
              <w:bottom w:val="single" w:sz="2" w:space="0" w:color="000000"/>
            </w:tcBorders>
          </w:tcPr>
          <w:p w14:paraId="64292DA7" w14:textId="77777777" w:rsidR="00153120" w:rsidRDefault="000E6263">
            <w:pPr>
              <w:pStyle w:val="TableContents"/>
              <w:jc w:val="center"/>
            </w:pPr>
            <w:r>
              <w:t>2</w:t>
            </w:r>
          </w:p>
        </w:tc>
        <w:tc>
          <w:tcPr>
            <w:tcW w:w="4995" w:type="dxa"/>
            <w:tcBorders>
              <w:left w:val="single" w:sz="2" w:space="0" w:color="000000"/>
              <w:bottom w:val="single" w:sz="2" w:space="0" w:color="000000"/>
            </w:tcBorders>
          </w:tcPr>
          <w:p w14:paraId="1AC94187" w14:textId="77777777" w:rsidR="00153120" w:rsidRDefault="000E6263">
            <w:pPr>
              <w:pStyle w:val="TableContents"/>
            </w:pPr>
            <w:r>
              <w:t>Tampilan pada aplikasi mudah dipahami</w:t>
            </w:r>
          </w:p>
        </w:tc>
        <w:tc>
          <w:tcPr>
            <w:tcW w:w="675" w:type="dxa"/>
            <w:tcBorders>
              <w:left w:val="single" w:sz="2" w:space="0" w:color="000000"/>
              <w:bottom w:val="single" w:sz="2" w:space="0" w:color="000000"/>
            </w:tcBorders>
          </w:tcPr>
          <w:p w14:paraId="35E39410" w14:textId="77777777" w:rsidR="00153120" w:rsidRDefault="00153120">
            <w:pPr>
              <w:pStyle w:val="TableContents"/>
              <w:jc w:val="center"/>
            </w:pPr>
          </w:p>
        </w:tc>
        <w:tc>
          <w:tcPr>
            <w:tcW w:w="630" w:type="dxa"/>
            <w:tcBorders>
              <w:left w:val="single" w:sz="2" w:space="0" w:color="000000"/>
              <w:bottom w:val="single" w:sz="2" w:space="0" w:color="000000"/>
            </w:tcBorders>
          </w:tcPr>
          <w:p w14:paraId="76B3F03E" w14:textId="77777777" w:rsidR="00153120" w:rsidRDefault="00153120">
            <w:pPr>
              <w:pStyle w:val="TableContents"/>
              <w:jc w:val="center"/>
            </w:pPr>
          </w:p>
        </w:tc>
        <w:tc>
          <w:tcPr>
            <w:tcW w:w="570" w:type="dxa"/>
            <w:tcBorders>
              <w:left w:val="single" w:sz="2" w:space="0" w:color="000000"/>
              <w:bottom w:val="single" w:sz="2" w:space="0" w:color="000000"/>
            </w:tcBorders>
          </w:tcPr>
          <w:p w14:paraId="701470D5" w14:textId="77777777" w:rsidR="00153120" w:rsidRDefault="00153120">
            <w:pPr>
              <w:pStyle w:val="TableContents"/>
              <w:jc w:val="center"/>
            </w:pPr>
          </w:p>
        </w:tc>
        <w:tc>
          <w:tcPr>
            <w:tcW w:w="615" w:type="dxa"/>
            <w:tcBorders>
              <w:left w:val="single" w:sz="2" w:space="0" w:color="000000"/>
              <w:bottom w:val="single" w:sz="2" w:space="0" w:color="000000"/>
              <w:right w:val="single" w:sz="2" w:space="0" w:color="000000"/>
            </w:tcBorders>
          </w:tcPr>
          <w:p w14:paraId="5B399463" w14:textId="77777777" w:rsidR="00153120" w:rsidRDefault="00153120">
            <w:pPr>
              <w:pStyle w:val="TableContents"/>
              <w:jc w:val="center"/>
            </w:pPr>
          </w:p>
        </w:tc>
      </w:tr>
      <w:tr w:rsidR="00153120" w14:paraId="3291D577" w14:textId="77777777">
        <w:tc>
          <w:tcPr>
            <w:tcW w:w="450" w:type="dxa"/>
            <w:tcBorders>
              <w:left w:val="single" w:sz="2" w:space="0" w:color="000000"/>
              <w:bottom w:val="single" w:sz="2" w:space="0" w:color="000000"/>
            </w:tcBorders>
          </w:tcPr>
          <w:p w14:paraId="20B2E03B" w14:textId="77777777" w:rsidR="00153120" w:rsidRDefault="000E6263">
            <w:pPr>
              <w:pStyle w:val="TableContents"/>
              <w:jc w:val="center"/>
            </w:pPr>
            <w:r>
              <w:t>3</w:t>
            </w:r>
          </w:p>
        </w:tc>
        <w:tc>
          <w:tcPr>
            <w:tcW w:w="4995" w:type="dxa"/>
            <w:tcBorders>
              <w:left w:val="single" w:sz="2" w:space="0" w:color="000000"/>
              <w:bottom w:val="single" w:sz="2" w:space="0" w:color="000000"/>
            </w:tcBorders>
          </w:tcPr>
          <w:p w14:paraId="095103F0" w14:textId="77777777" w:rsidR="00153120" w:rsidRDefault="000E6263">
            <w:pPr>
              <w:pStyle w:val="TableContents"/>
            </w:pPr>
            <w:r>
              <w:t>Fitur pada aplikasi dapat digunakan</w:t>
            </w:r>
          </w:p>
        </w:tc>
        <w:tc>
          <w:tcPr>
            <w:tcW w:w="675" w:type="dxa"/>
            <w:tcBorders>
              <w:left w:val="single" w:sz="2" w:space="0" w:color="000000"/>
              <w:bottom w:val="single" w:sz="2" w:space="0" w:color="000000"/>
            </w:tcBorders>
          </w:tcPr>
          <w:p w14:paraId="0410D320" w14:textId="77777777" w:rsidR="00153120" w:rsidRDefault="00153120">
            <w:pPr>
              <w:pStyle w:val="TableContents"/>
              <w:jc w:val="center"/>
            </w:pPr>
          </w:p>
        </w:tc>
        <w:tc>
          <w:tcPr>
            <w:tcW w:w="630" w:type="dxa"/>
            <w:tcBorders>
              <w:left w:val="single" w:sz="2" w:space="0" w:color="000000"/>
              <w:bottom w:val="single" w:sz="2" w:space="0" w:color="000000"/>
            </w:tcBorders>
          </w:tcPr>
          <w:p w14:paraId="14802A4D" w14:textId="77777777" w:rsidR="00153120" w:rsidRDefault="00153120">
            <w:pPr>
              <w:pStyle w:val="TableContents"/>
              <w:jc w:val="center"/>
            </w:pPr>
          </w:p>
        </w:tc>
        <w:tc>
          <w:tcPr>
            <w:tcW w:w="570" w:type="dxa"/>
            <w:tcBorders>
              <w:left w:val="single" w:sz="2" w:space="0" w:color="000000"/>
              <w:bottom w:val="single" w:sz="2" w:space="0" w:color="000000"/>
            </w:tcBorders>
          </w:tcPr>
          <w:p w14:paraId="13E37DE1" w14:textId="77777777" w:rsidR="00153120" w:rsidRDefault="00153120">
            <w:pPr>
              <w:pStyle w:val="TableContents"/>
              <w:jc w:val="center"/>
            </w:pPr>
          </w:p>
        </w:tc>
        <w:tc>
          <w:tcPr>
            <w:tcW w:w="615" w:type="dxa"/>
            <w:tcBorders>
              <w:left w:val="single" w:sz="2" w:space="0" w:color="000000"/>
              <w:bottom w:val="single" w:sz="2" w:space="0" w:color="000000"/>
              <w:right w:val="single" w:sz="2" w:space="0" w:color="000000"/>
            </w:tcBorders>
          </w:tcPr>
          <w:p w14:paraId="1960D32B" w14:textId="77777777" w:rsidR="00153120" w:rsidRDefault="00153120">
            <w:pPr>
              <w:pStyle w:val="TableContents"/>
              <w:jc w:val="center"/>
            </w:pPr>
          </w:p>
        </w:tc>
      </w:tr>
      <w:tr w:rsidR="00153120" w14:paraId="320911D9" w14:textId="77777777">
        <w:tc>
          <w:tcPr>
            <w:tcW w:w="450" w:type="dxa"/>
            <w:tcBorders>
              <w:left w:val="single" w:sz="2" w:space="0" w:color="000000"/>
              <w:bottom w:val="single" w:sz="2" w:space="0" w:color="000000"/>
            </w:tcBorders>
          </w:tcPr>
          <w:p w14:paraId="1FB6FC97" w14:textId="77777777" w:rsidR="00153120" w:rsidRDefault="000E6263">
            <w:pPr>
              <w:pStyle w:val="TableContents"/>
              <w:jc w:val="center"/>
            </w:pPr>
            <w:r>
              <w:t>4</w:t>
            </w:r>
          </w:p>
        </w:tc>
        <w:tc>
          <w:tcPr>
            <w:tcW w:w="4995" w:type="dxa"/>
            <w:tcBorders>
              <w:left w:val="single" w:sz="2" w:space="0" w:color="000000"/>
              <w:bottom w:val="single" w:sz="2" w:space="0" w:color="000000"/>
            </w:tcBorders>
          </w:tcPr>
          <w:p w14:paraId="4A04F5D6" w14:textId="77777777" w:rsidR="00153120" w:rsidRDefault="000E6263">
            <w:pPr>
              <w:pStyle w:val="TableContents"/>
            </w:pPr>
            <w:r>
              <w:t xml:space="preserve">Fitur pada aplikasi sesuai kebutuhan </w:t>
            </w:r>
            <w:r>
              <w:rPr>
                <w:i/>
                <w:iCs/>
              </w:rPr>
              <w:t>user</w:t>
            </w:r>
          </w:p>
        </w:tc>
        <w:tc>
          <w:tcPr>
            <w:tcW w:w="675" w:type="dxa"/>
            <w:tcBorders>
              <w:left w:val="single" w:sz="2" w:space="0" w:color="000000"/>
              <w:bottom w:val="single" w:sz="2" w:space="0" w:color="000000"/>
            </w:tcBorders>
          </w:tcPr>
          <w:p w14:paraId="3B57E96F" w14:textId="77777777" w:rsidR="00153120" w:rsidRDefault="00153120">
            <w:pPr>
              <w:pStyle w:val="TableContents"/>
              <w:jc w:val="center"/>
            </w:pPr>
          </w:p>
        </w:tc>
        <w:tc>
          <w:tcPr>
            <w:tcW w:w="630" w:type="dxa"/>
            <w:tcBorders>
              <w:left w:val="single" w:sz="2" w:space="0" w:color="000000"/>
              <w:bottom w:val="single" w:sz="2" w:space="0" w:color="000000"/>
            </w:tcBorders>
          </w:tcPr>
          <w:p w14:paraId="36A3273C" w14:textId="77777777" w:rsidR="00153120" w:rsidRDefault="00153120">
            <w:pPr>
              <w:pStyle w:val="TableContents"/>
              <w:jc w:val="center"/>
            </w:pPr>
          </w:p>
        </w:tc>
        <w:tc>
          <w:tcPr>
            <w:tcW w:w="570" w:type="dxa"/>
            <w:tcBorders>
              <w:left w:val="single" w:sz="2" w:space="0" w:color="000000"/>
              <w:bottom w:val="single" w:sz="2" w:space="0" w:color="000000"/>
            </w:tcBorders>
          </w:tcPr>
          <w:p w14:paraId="2C24EF75" w14:textId="77777777" w:rsidR="00153120" w:rsidRDefault="00153120">
            <w:pPr>
              <w:pStyle w:val="TableContents"/>
              <w:jc w:val="center"/>
            </w:pPr>
          </w:p>
        </w:tc>
        <w:tc>
          <w:tcPr>
            <w:tcW w:w="615" w:type="dxa"/>
            <w:tcBorders>
              <w:left w:val="single" w:sz="2" w:space="0" w:color="000000"/>
              <w:bottom w:val="single" w:sz="2" w:space="0" w:color="000000"/>
              <w:right w:val="single" w:sz="2" w:space="0" w:color="000000"/>
            </w:tcBorders>
          </w:tcPr>
          <w:p w14:paraId="200319FF" w14:textId="77777777" w:rsidR="00153120" w:rsidRDefault="00153120">
            <w:pPr>
              <w:pStyle w:val="TableContents"/>
              <w:jc w:val="center"/>
            </w:pPr>
          </w:p>
        </w:tc>
      </w:tr>
      <w:tr w:rsidR="00153120" w14:paraId="3C35EC90" w14:textId="77777777">
        <w:tc>
          <w:tcPr>
            <w:tcW w:w="450" w:type="dxa"/>
            <w:tcBorders>
              <w:left w:val="single" w:sz="2" w:space="0" w:color="000000"/>
              <w:bottom w:val="single" w:sz="2" w:space="0" w:color="000000"/>
            </w:tcBorders>
          </w:tcPr>
          <w:p w14:paraId="20FE6CE1" w14:textId="77777777" w:rsidR="00153120" w:rsidRDefault="000E6263">
            <w:pPr>
              <w:pStyle w:val="TableContents"/>
              <w:jc w:val="center"/>
            </w:pPr>
            <w:r>
              <w:t>5</w:t>
            </w:r>
          </w:p>
        </w:tc>
        <w:tc>
          <w:tcPr>
            <w:tcW w:w="4995" w:type="dxa"/>
            <w:tcBorders>
              <w:left w:val="single" w:sz="2" w:space="0" w:color="000000"/>
              <w:bottom w:val="single" w:sz="2" w:space="0" w:color="000000"/>
            </w:tcBorders>
          </w:tcPr>
          <w:p w14:paraId="5BA3AC4F" w14:textId="77777777" w:rsidR="00153120" w:rsidRDefault="000E6263">
            <w:pPr>
              <w:pStyle w:val="TableContents"/>
            </w:pPr>
            <w:r>
              <w:t>Fitur pada aplikasi mudah dipahami</w:t>
            </w:r>
          </w:p>
        </w:tc>
        <w:tc>
          <w:tcPr>
            <w:tcW w:w="675" w:type="dxa"/>
            <w:tcBorders>
              <w:left w:val="single" w:sz="2" w:space="0" w:color="000000"/>
              <w:bottom w:val="single" w:sz="2" w:space="0" w:color="000000"/>
            </w:tcBorders>
          </w:tcPr>
          <w:p w14:paraId="311631DC" w14:textId="77777777" w:rsidR="00153120" w:rsidRDefault="00153120">
            <w:pPr>
              <w:pStyle w:val="TableContents"/>
              <w:jc w:val="center"/>
            </w:pPr>
          </w:p>
        </w:tc>
        <w:tc>
          <w:tcPr>
            <w:tcW w:w="630" w:type="dxa"/>
            <w:tcBorders>
              <w:left w:val="single" w:sz="2" w:space="0" w:color="000000"/>
              <w:bottom w:val="single" w:sz="2" w:space="0" w:color="000000"/>
            </w:tcBorders>
          </w:tcPr>
          <w:p w14:paraId="3B8392A0" w14:textId="77777777" w:rsidR="00153120" w:rsidRDefault="00153120">
            <w:pPr>
              <w:pStyle w:val="TableContents"/>
              <w:jc w:val="center"/>
            </w:pPr>
          </w:p>
        </w:tc>
        <w:tc>
          <w:tcPr>
            <w:tcW w:w="570" w:type="dxa"/>
            <w:tcBorders>
              <w:left w:val="single" w:sz="2" w:space="0" w:color="000000"/>
              <w:bottom w:val="single" w:sz="2" w:space="0" w:color="000000"/>
            </w:tcBorders>
          </w:tcPr>
          <w:p w14:paraId="419CC576" w14:textId="77777777" w:rsidR="00153120" w:rsidRDefault="00153120">
            <w:pPr>
              <w:pStyle w:val="TableContents"/>
              <w:jc w:val="center"/>
            </w:pPr>
          </w:p>
        </w:tc>
        <w:tc>
          <w:tcPr>
            <w:tcW w:w="615" w:type="dxa"/>
            <w:tcBorders>
              <w:left w:val="single" w:sz="2" w:space="0" w:color="000000"/>
              <w:bottom w:val="single" w:sz="2" w:space="0" w:color="000000"/>
              <w:right w:val="single" w:sz="2" w:space="0" w:color="000000"/>
            </w:tcBorders>
          </w:tcPr>
          <w:p w14:paraId="365028B1" w14:textId="77777777" w:rsidR="00153120" w:rsidRDefault="00153120">
            <w:pPr>
              <w:pStyle w:val="TableContents"/>
              <w:jc w:val="center"/>
            </w:pPr>
          </w:p>
        </w:tc>
      </w:tr>
    </w:tbl>
    <w:p w14:paraId="7BC1171E" w14:textId="77777777" w:rsidR="00153120" w:rsidRDefault="00153120">
      <w:pPr>
        <w:pStyle w:val="BodyText"/>
        <w:spacing w:after="0" w:line="240" w:lineRule="auto"/>
        <w:jc w:val="both"/>
      </w:pPr>
    </w:p>
    <w:p w14:paraId="39A0CCB0" w14:textId="77777777" w:rsidR="00153120" w:rsidRDefault="000E6263">
      <w:pPr>
        <w:pStyle w:val="BodyText"/>
        <w:spacing w:after="0" w:line="360" w:lineRule="auto"/>
        <w:jc w:val="center"/>
      </w:pPr>
      <w:r w:rsidRPr="00A513E0">
        <w:rPr>
          <w:color w:val="FF0000"/>
        </w:rPr>
        <w:t>Tabel 7 : Rancangan Pengujian Kuesioner</w:t>
      </w:r>
      <w:r>
        <w:br w:type="page"/>
      </w:r>
    </w:p>
    <w:p w14:paraId="68D96044" w14:textId="77777777" w:rsidR="00153120" w:rsidRDefault="000E6263">
      <w:pPr>
        <w:pStyle w:val="Heading1"/>
        <w:spacing w:before="0" w:after="0" w:line="360" w:lineRule="auto"/>
        <w:jc w:val="center"/>
        <w:rPr>
          <w:sz w:val="24"/>
          <w:szCs w:val="24"/>
        </w:rPr>
      </w:pPr>
      <w:bookmarkStart w:id="125" w:name="__RefHeading___Toc1215_2304900861"/>
      <w:bookmarkEnd w:id="125"/>
      <w:r>
        <w:rPr>
          <w:sz w:val="24"/>
          <w:szCs w:val="24"/>
        </w:rPr>
        <w:lastRenderedPageBreak/>
        <w:t>BAB V</w:t>
      </w:r>
    </w:p>
    <w:p w14:paraId="764EF2DB" w14:textId="77777777" w:rsidR="00153120" w:rsidRDefault="000E6263">
      <w:pPr>
        <w:pStyle w:val="Heading1"/>
        <w:spacing w:before="0" w:after="0" w:line="360" w:lineRule="auto"/>
        <w:jc w:val="center"/>
        <w:rPr>
          <w:sz w:val="24"/>
          <w:szCs w:val="24"/>
        </w:rPr>
      </w:pPr>
      <w:bookmarkStart w:id="126" w:name="__RefHeading___Toc4091_2193851436"/>
      <w:bookmarkEnd w:id="126"/>
      <w:r>
        <w:rPr>
          <w:sz w:val="24"/>
          <w:szCs w:val="24"/>
        </w:rPr>
        <w:t>IMPLEMENTASI</w:t>
      </w:r>
    </w:p>
    <w:p w14:paraId="4DC7B9D0" w14:textId="77777777" w:rsidR="00153120" w:rsidRDefault="00153120">
      <w:pPr>
        <w:pStyle w:val="BodyText"/>
        <w:spacing w:after="0" w:line="360" w:lineRule="auto"/>
        <w:jc w:val="center"/>
      </w:pPr>
    </w:p>
    <w:p w14:paraId="02303CF4" w14:textId="77777777" w:rsidR="00153120" w:rsidRDefault="000E6263">
      <w:pPr>
        <w:pStyle w:val="Heading2"/>
        <w:spacing w:before="0" w:after="0" w:line="360" w:lineRule="auto"/>
      </w:pPr>
      <w:bookmarkStart w:id="127" w:name="__RefHeading___Toc1339_2304900861"/>
      <w:bookmarkEnd w:id="127"/>
      <w:r>
        <w:rPr>
          <w:sz w:val="24"/>
          <w:szCs w:val="24"/>
        </w:rPr>
        <w:t>5.1</w:t>
      </w:r>
      <w:r>
        <w:rPr>
          <w:sz w:val="24"/>
          <w:szCs w:val="24"/>
        </w:rPr>
        <w:tab/>
        <w:t>Implementasi Sistem</w:t>
      </w:r>
    </w:p>
    <w:p w14:paraId="0F9F0EB2" w14:textId="77777777" w:rsidR="00153120" w:rsidRDefault="000E6263">
      <w:pPr>
        <w:pStyle w:val="BodyText"/>
        <w:spacing w:after="0" w:line="360" w:lineRule="auto"/>
      </w:pPr>
      <w:r>
        <w:tab/>
        <w:t>Deskripsi...</w:t>
      </w:r>
    </w:p>
    <w:p w14:paraId="64038307" w14:textId="77777777" w:rsidR="00153120" w:rsidRDefault="00153120">
      <w:pPr>
        <w:pStyle w:val="BodyText"/>
        <w:spacing w:after="0" w:line="360" w:lineRule="auto"/>
      </w:pPr>
    </w:p>
    <w:p w14:paraId="75C69582" w14:textId="77777777" w:rsidR="00153120" w:rsidRDefault="000E6263">
      <w:pPr>
        <w:pStyle w:val="Heading3"/>
        <w:spacing w:before="0" w:after="0" w:line="360" w:lineRule="auto"/>
        <w:jc w:val="both"/>
      </w:pPr>
      <w:r>
        <w:rPr>
          <w:szCs w:val="24"/>
        </w:rPr>
        <w:t>5.1.1</w:t>
      </w:r>
      <w:r>
        <w:rPr>
          <w:szCs w:val="24"/>
        </w:rPr>
        <w:tab/>
        <w:t>Persiapan</w:t>
      </w:r>
    </w:p>
    <w:p w14:paraId="5E6280A1" w14:textId="77777777" w:rsidR="00153120" w:rsidRDefault="000E6263">
      <w:pPr>
        <w:pStyle w:val="BodyText"/>
        <w:spacing w:after="0" w:line="360" w:lineRule="auto"/>
        <w:jc w:val="both"/>
      </w:pPr>
      <w:r>
        <w:tab/>
        <w:t>Deskripsi</w:t>
      </w:r>
    </w:p>
    <w:p w14:paraId="03ED899E" w14:textId="77777777" w:rsidR="00153120" w:rsidRDefault="00153120">
      <w:pPr>
        <w:pStyle w:val="BodyText"/>
        <w:spacing w:after="0" w:line="360" w:lineRule="auto"/>
        <w:jc w:val="both"/>
      </w:pPr>
    </w:p>
    <w:p w14:paraId="4AC51FCE" w14:textId="77777777" w:rsidR="00153120" w:rsidRDefault="000E6263">
      <w:pPr>
        <w:pStyle w:val="Heading3"/>
        <w:spacing w:before="0" w:after="0" w:line="360" w:lineRule="auto"/>
        <w:jc w:val="both"/>
      </w:pPr>
      <w:r>
        <w:rPr>
          <w:szCs w:val="24"/>
        </w:rPr>
        <w:t>5.1.2</w:t>
      </w:r>
      <w:r>
        <w:rPr>
          <w:szCs w:val="24"/>
        </w:rPr>
        <w:tab/>
        <w:t>Pengembangan</w:t>
      </w:r>
    </w:p>
    <w:p w14:paraId="0761FE87" w14:textId="77777777" w:rsidR="00153120" w:rsidRDefault="000E6263">
      <w:pPr>
        <w:pStyle w:val="BodyText"/>
        <w:spacing w:after="0" w:line="360" w:lineRule="auto"/>
        <w:jc w:val="both"/>
      </w:pPr>
      <w:r>
        <w:tab/>
        <w:t>Deskripsi</w:t>
      </w:r>
    </w:p>
    <w:p w14:paraId="556E289B" w14:textId="77777777" w:rsidR="00153120" w:rsidRDefault="00153120">
      <w:pPr>
        <w:pStyle w:val="BodyText"/>
        <w:spacing w:after="0" w:line="360" w:lineRule="auto"/>
      </w:pPr>
    </w:p>
    <w:p w14:paraId="7E18988C" w14:textId="77777777" w:rsidR="00153120" w:rsidRDefault="000E6263">
      <w:pPr>
        <w:pStyle w:val="Heading2"/>
        <w:spacing w:before="0" w:after="0" w:line="360" w:lineRule="auto"/>
      </w:pPr>
      <w:bookmarkStart w:id="128" w:name="__RefHeading___Toc760_2304900861411"/>
      <w:bookmarkEnd w:id="128"/>
      <w:r>
        <w:rPr>
          <w:sz w:val="24"/>
          <w:szCs w:val="24"/>
        </w:rPr>
        <w:t>5.2</w:t>
      </w:r>
      <w:r>
        <w:rPr>
          <w:sz w:val="24"/>
          <w:szCs w:val="24"/>
        </w:rPr>
        <w:tab/>
        <w:t>Implementasi Scrum</w:t>
      </w:r>
    </w:p>
    <w:p w14:paraId="10A135B0" w14:textId="77777777" w:rsidR="00153120" w:rsidRDefault="000E6263">
      <w:pPr>
        <w:pStyle w:val="BodyText"/>
        <w:spacing w:after="0" w:line="360" w:lineRule="auto"/>
      </w:pPr>
      <w:r>
        <w:tab/>
        <w:t>Deskripsi...</w:t>
      </w:r>
    </w:p>
    <w:p w14:paraId="13955A1C" w14:textId="77777777" w:rsidR="00153120" w:rsidRDefault="00153120">
      <w:pPr>
        <w:pStyle w:val="BodyText"/>
        <w:spacing w:after="0" w:line="360" w:lineRule="auto"/>
      </w:pPr>
    </w:p>
    <w:p w14:paraId="63AEAE59" w14:textId="77777777" w:rsidR="00153120" w:rsidRDefault="000E6263">
      <w:pPr>
        <w:pStyle w:val="Heading3"/>
        <w:spacing w:before="0" w:after="0" w:line="360" w:lineRule="auto"/>
        <w:jc w:val="both"/>
      </w:pPr>
      <w:r>
        <w:rPr>
          <w:szCs w:val="24"/>
        </w:rPr>
        <w:t>5.2.1</w:t>
      </w:r>
      <w:r>
        <w:rPr>
          <w:szCs w:val="24"/>
        </w:rPr>
        <w:tab/>
      </w:r>
      <w:r>
        <w:rPr>
          <w:i/>
          <w:iCs/>
          <w:szCs w:val="24"/>
        </w:rPr>
        <w:t>Product Backlog</w:t>
      </w:r>
    </w:p>
    <w:p w14:paraId="3F6385CB" w14:textId="77777777" w:rsidR="00153120" w:rsidRDefault="000E6263">
      <w:pPr>
        <w:pStyle w:val="BodyText"/>
        <w:spacing w:after="0" w:line="360" w:lineRule="auto"/>
        <w:jc w:val="both"/>
      </w:pPr>
      <w:r>
        <w:tab/>
        <w:t>Deskripsi</w:t>
      </w:r>
    </w:p>
    <w:p w14:paraId="68108114" w14:textId="77777777" w:rsidR="00153120" w:rsidRDefault="00153120">
      <w:pPr>
        <w:pStyle w:val="BodyText"/>
        <w:spacing w:after="0" w:line="360" w:lineRule="auto"/>
        <w:jc w:val="both"/>
      </w:pPr>
    </w:p>
    <w:p w14:paraId="5C34CF47" w14:textId="77777777" w:rsidR="00153120" w:rsidRDefault="000E6263">
      <w:pPr>
        <w:pStyle w:val="Heading3"/>
        <w:spacing w:before="0" w:after="0" w:line="360" w:lineRule="auto"/>
        <w:jc w:val="both"/>
      </w:pPr>
      <w:r>
        <w:rPr>
          <w:szCs w:val="24"/>
        </w:rPr>
        <w:t>5.2.2</w:t>
      </w:r>
      <w:r>
        <w:rPr>
          <w:szCs w:val="24"/>
        </w:rPr>
        <w:tab/>
      </w:r>
      <w:r>
        <w:rPr>
          <w:i/>
          <w:iCs/>
          <w:szCs w:val="24"/>
        </w:rPr>
        <w:t>Sprint Planning</w:t>
      </w:r>
    </w:p>
    <w:p w14:paraId="7100D006" w14:textId="77777777" w:rsidR="00153120" w:rsidRDefault="000E6263">
      <w:pPr>
        <w:pStyle w:val="BodyText"/>
        <w:spacing w:after="0" w:line="360" w:lineRule="auto"/>
        <w:jc w:val="both"/>
      </w:pPr>
      <w:r>
        <w:tab/>
        <w:t>Deskripsi</w:t>
      </w:r>
    </w:p>
    <w:p w14:paraId="47397256" w14:textId="77777777" w:rsidR="00153120" w:rsidRDefault="00153120">
      <w:pPr>
        <w:pStyle w:val="BodyText"/>
        <w:spacing w:after="0" w:line="360" w:lineRule="auto"/>
        <w:jc w:val="both"/>
      </w:pPr>
    </w:p>
    <w:p w14:paraId="01E42656" w14:textId="77777777" w:rsidR="00153120" w:rsidRDefault="000E6263">
      <w:pPr>
        <w:pStyle w:val="Heading3"/>
        <w:spacing w:before="0" w:after="0" w:line="360" w:lineRule="auto"/>
        <w:jc w:val="both"/>
      </w:pPr>
      <w:r>
        <w:rPr>
          <w:szCs w:val="24"/>
        </w:rPr>
        <w:t>5.2.3</w:t>
      </w:r>
      <w:r>
        <w:rPr>
          <w:szCs w:val="24"/>
        </w:rPr>
        <w:tab/>
      </w:r>
      <w:r>
        <w:rPr>
          <w:i/>
          <w:iCs/>
          <w:szCs w:val="24"/>
        </w:rPr>
        <w:t>Sprint Progress</w:t>
      </w:r>
    </w:p>
    <w:p w14:paraId="289F6399" w14:textId="77777777" w:rsidR="00153120" w:rsidRDefault="000E6263">
      <w:pPr>
        <w:pStyle w:val="BodyText"/>
        <w:spacing w:after="0" w:line="360" w:lineRule="auto"/>
        <w:jc w:val="both"/>
      </w:pPr>
      <w:r>
        <w:tab/>
        <w:t>Deskripsi</w:t>
      </w:r>
    </w:p>
    <w:p w14:paraId="05BC9A76" w14:textId="77777777" w:rsidR="00153120" w:rsidRDefault="00153120">
      <w:pPr>
        <w:pStyle w:val="BodyText"/>
        <w:spacing w:after="0" w:line="360" w:lineRule="auto"/>
        <w:jc w:val="both"/>
      </w:pPr>
    </w:p>
    <w:p w14:paraId="2F7E5BFD" w14:textId="77777777" w:rsidR="00153120" w:rsidRDefault="000E6263">
      <w:pPr>
        <w:pStyle w:val="Heading3"/>
        <w:spacing w:before="0" w:after="0" w:line="360" w:lineRule="auto"/>
        <w:jc w:val="both"/>
      </w:pPr>
      <w:r>
        <w:rPr>
          <w:szCs w:val="24"/>
        </w:rPr>
        <w:t>5.2.4</w:t>
      </w:r>
      <w:r>
        <w:rPr>
          <w:szCs w:val="24"/>
        </w:rPr>
        <w:tab/>
      </w:r>
      <w:r>
        <w:rPr>
          <w:i/>
          <w:iCs/>
          <w:szCs w:val="24"/>
        </w:rPr>
        <w:t>Sprint Review</w:t>
      </w:r>
    </w:p>
    <w:p w14:paraId="1D9BB874" w14:textId="77777777" w:rsidR="00153120" w:rsidRDefault="000E6263">
      <w:pPr>
        <w:pStyle w:val="BodyText"/>
        <w:spacing w:after="0" w:line="360" w:lineRule="auto"/>
        <w:jc w:val="both"/>
      </w:pPr>
      <w:r>
        <w:tab/>
        <w:t>Deskripsi</w:t>
      </w:r>
    </w:p>
    <w:p w14:paraId="79FFEED0" w14:textId="77777777" w:rsidR="00153120" w:rsidRDefault="00153120">
      <w:pPr>
        <w:pStyle w:val="BodyText"/>
        <w:spacing w:after="0" w:line="360" w:lineRule="auto"/>
      </w:pPr>
    </w:p>
    <w:p w14:paraId="6A799600" w14:textId="77777777" w:rsidR="00153120" w:rsidRDefault="000E6263">
      <w:pPr>
        <w:pStyle w:val="Heading2"/>
        <w:spacing w:before="0" w:after="0" w:line="360" w:lineRule="auto"/>
      </w:pPr>
      <w:r>
        <w:rPr>
          <w:sz w:val="24"/>
          <w:szCs w:val="24"/>
        </w:rPr>
        <w:t>5.3</w:t>
      </w:r>
      <w:r>
        <w:rPr>
          <w:sz w:val="24"/>
          <w:szCs w:val="24"/>
        </w:rPr>
        <w:tab/>
        <w:t>Implementasi Pengujian</w:t>
      </w:r>
    </w:p>
    <w:p w14:paraId="557C6254" w14:textId="77777777" w:rsidR="00153120" w:rsidRDefault="000E6263">
      <w:pPr>
        <w:pStyle w:val="BodyText"/>
        <w:spacing w:after="0" w:line="360" w:lineRule="auto"/>
      </w:pPr>
      <w:r>
        <w:tab/>
        <w:t>Deskripsi...</w:t>
      </w:r>
    </w:p>
    <w:p w14:paraId="1FD512AD" w14:textId="77777777" w:rsidR="00153120" w:rsidRDefault="00153120">
      <w:pPr>
        <w:pStyle w:val="BodyText"/>
        <w:spacing w:after="0" w:line="360" w:lineRule="auto"/>
      </w:pPr>
    </w:p>
    <w:p w14:paraId="4C3A2860" w14:textId="77777777" w:rsidR="00153120" w:rsidRDefault="000E6263">
      <w:pPr>
        <w:pStyle w:val="Heading3"/>
        <w:spacing w:before="0" w:after="0" w:line="360" w:lineRule="auto"/>
        <w:jc w:val="both"/>
      </w:pPr>
      <w:r>
        <w:rPr>
          <w:szCs w:val="24"/>
        </w:rPr>
        <w:lastRenderedPageBreak/>
        <w:t>5.3.1</w:t>
      </w:r>
      <w:r>
        <w:rPr>
          <w:szCs w:val="24"/>
        </w:rPr>
        <w:tab/>
      </w:r>
      <w:r>
        <w:rPr>
          <w:i/>
          <w:iCs/>
          <w:szCs w:val="24"/>
        </w:rPr>
        <w:t>Black Box Testing</w:t>
      </w:r>
    </w:p>
    <w:p w14:paraId="6E2BC72F" w14:textId="77777777" w:rsidR="00153120" w:rsidRDefault="000E6263">
      <w:pPr>
        <w:pStyle w:val="BodyText"/>
        <w:spacing w:after="0" w:line="360" w:lineRule="auto"/>
        <w:jc w:val="both"/>
      </w:pPr>
      <w:r>
        <w:tab/>
        <w:t>Deskripsi</w:t>
      </w:r>
    </w:p>
    <w:p w14:paraId="20854DE3" w14:textId="77777777" w:rsidR="00153120" w:rsidRDefault="00153120">
      <w:pPr>
        <w:pStyle w:val="BodyText"/>
        <w:spacing w:after="0" w:line="360" w:lineRule="auto"/>
        <w:jc w:val="both"/>
      </w:pPr>
    </w:p>
    <w:p w14:paraId="3509C206" w14:textId="77777777" w:rsidR="00153120" w:rsidRDefault="000E6263">
      <w:pPr>
        <w:pStyle w:val="Heading3"/>
        <w:spacing w:before="0" w:after="0" w:line="360" w:lineRule="auto"/>
        <w:jc w:val="both"/>
      </w:pPr>
      <w:r>
        <w:rPr>
          <w:szCs w:val="24"/>
        </w:rPr>
        <w:t>5.3.2</w:t>
      </w:r>
      <w:r>
        <w:rPr>
          <w:szCs w:val="24"/>
        </w:rPr>
        <w:tab/>
      </w:r>
      <w:r>
        <w:rPr>
          <w:i/>
          <w:iCs/>
          <w:szCs w:val="24"/>
        </w:rPr>
        <w:t>User Acceptance Testing</w:t>
      </w:r>
    </w:p>
    <w:p w14:paraId="526541BC" w14:textId="77777777" w:rsidR="00153120" w:rsidRDefault="000E6263">
      <w:pPr>
        <w:pStyle w:val="BodyText"/>
        <w:spacing w:after="0" w:line="360" w:lineRule="auto"/>
        <w:jc w:val="both"/>
      </w:pPr>
      <w:r>
        <w:tab/>
        <w:t>Deskripsi</w:t>
      </w:r>
    </w:p>
    <w:p w14:paraId="1197B62C" w14:textId="77777777" w:rsidR="00153120" w:rsidRDefault="00153120">
      <w:pPr>
        <w:pStyle w:val="BodyText"/>
        <w:spacing w:after="0" w:line="360" w:lineRule="auto"/>
        <w:jc w:val="both"/>
      </w:pPr>
    </w:p>
    <w:p w14:paraId="0434668B" w14:textId="77777777" w:rsidR="00153120" w:rsidRDefault="000E6263">
      <w:pPr>
        <w:pStyle w:val="Heading3"/>
        <w:spacing w:before="0" w:after="0" w:line="360" w:lineRule="auto"/>
        <w:jc w:val="both"/>
      </w:pPr>
      <w:r>
        <w:rPr>
          <w:szCs w:val="24"/>
        </w:rPr>
        <w:t>5.3.3</w:t>
      </w:r>
      <w:r>
        <w:rPr>
          <w:szCs w:val="24"/>
        </w:rPr>
        <w:tab/>
        <w:t>Postman</w:t>
      </w:r>
    </w:p>
    <w:p w14:paraId="694E8A95" w14:textId="77777777" w:rsidR="00153120" w:rsidRDefault="000E6263">
      <w:pPr>
        <w:pStyle w:val="BodyText"/>
        <w:spacing w:after="0" w:line="360" w:lineRule="auto"/>
        <w:jc w:val="both"/>
      </w:pPr>
      <w:r>
        <w:tab/>
        <w:t>Deskripsi</w:t>
      </w:r>
    </w:p>
    <w:p w14:paraId="052756CA" w14:textId="77777777" w:rsidR="00153120" w:rsidRDefault="00153120">
      <w:pPr>
        <w:pStyle w:val="BodyText"/>
        <w:spacing w:after="0" w:line="360" w:lineRule="auto"/>
        <w:jc w:val="both"/>
      </w:pPr>
    </w:p>
    <w:p w14:paraId="513942FF" w14:textId="77777777" w:rsidR="00153120" w:rsidRDefault="000E6263">
      <w:pPr>
        <w:pStyle w:val="Heading3"/>
        <w:spacing w:before="0" w:after="0" w:line="360" w:lineRule="auto"/>
        <w:jc w:val="both"/>
      </w:pPr>
      <w:r>
        <w:rPr>
          <w:szCs w:val="24"/>
        </w:rPr>
        <w:t>5.3.4</w:t>
      </w:r>
      <w:r>
        <w:rPr>
          <w:szCs w:val="24"/>
        </w:rPr>
        <w:tab/>
        <w:t>Kuesioner</w:t>
      </w:r>
    </w:p>
    <w:p w14:paraId="1CCC12A5" w14:textId="77777777" w:rsidR="00153120" w:rsidRDefault="000E6263">
      <w:pPr>
        <w:pStyle w:val="BodyText"/>
        <w:spacing w:after="0" w:line="360" w:lineRule="auto"/>
        <w:jc w:val="both"/>
      </w:pPr>
      <w:r>
        <w:tab/>
        <w:t>Deskripsi</w:t>
      </w:r>
      <w:r>
        <w:br w:type="page"/>
      </w:r>
    </w:p>
    <w:p w14:paraId="5BF40DE5" w14:textId="77777777" w:rsidR="00153120" w:rsidRDefault="000E6263">
      <w:pPr>
        <w:pStyle w:val="Heading1"/>
        <w:spacing w:before="0" w:after="0" w:line="360" w:lineRule="auto"/>
        <w:jc w:val="center"/>
        <w:rPr>
          <w:sz w:val="24"/>
          <w:szCs w:val="24"/>
        </w:rPr>
      </w:pPr>
      <w:r>
        <w:rPr>
          <w:sz w:val="24"/>
          <w:szCs w:val="24"/>
        </w:rPr>
        <w:lastRenderedPageBreak/>
        <w:t>BAB VI</w:t>
      </w:r>
    </w:p>
    <w:p w14:paraId="3CC5EEBF" w14:textId="77777777" w:rsidR="00153120" w:rsidRDefault="000E6263">
      <w:pPr>
        <w:pStyle w:val="Heading1"/>
        <w:spacing w:before="0" w:after="0" w:line="360" w:lineRule="auto"/>
        <w:jc w:val="center"/>
        <w:rPr>
          <w:sz w:val="24"/>
          <w:szCs w:val="24"/>
        </w:rPr>
      </w:pPr>
      <w:bookmarkStart w:id="129" w:name="__RefHeading___Toc4091_21938514361"/>
      <w:bookmarkEnd w:id="129"/>
      <w:r>
        <w:rPr>
          <w:sz w:val="24"/>
          <w:szCs w:val="24"/>
        </w:rPr>
        <w:t>KESIMPULAN DAN SARAN</w:t>
      </w:r>
    </w:p>
    <w:p w14:paraId="1064E616" w14:textId="77777777" w:rsidR="00153120" w:rsidRDefault="00153120">
      <w:pPr>
        <w:pStyle w:val="BodyText"/>
        <w:spacing w:after="0" w:line="360" w:lineRule="auto"/>
        <w:jc w:val="center"/>
      </w:pPr>
    </w:p>
    <w:p w14:paraId="09DBA586" w14:textId="77777777" w:rsidR="00153120" w:rsidRDefault="000E6263">
      <w:pPr>
        <w:pStyle w:val="Heading2"/>
        <w:spacing w:before="0" w:after="0" w:line="360" w:lineRule="auto"/>
        <w:rPr>
          <w:sz w:val="24"/>
          <w:szCs w:val="24"/>
        </w:rPr>
      </w:pPr>
      <w:bookmarkStart w:id="130" w:name="__RefHeading___Toc1339_23049008611"/>
      <w:bookmarkEnd w:id="130"/>
      <w:r>
        <w:rPr>
          <w:sz w:val="24"/>
          <w:szCs w:val="24"/>
        </w:rPr>
        <w:t>6.1</w:t>
      </w:r>
      <w:r>
        <w:rPr>
          <w:sz w:val="24"/>
          <w:szCs w:val="24"/>
        </w:rPr>
        <w:tab/>
      </w:r>
      <w:commentRangeStart w:id="131"/>
      <w:r>
        <w:rPr>
          <w:sz w:val="24"/>
          <w:szCs w:val="24"/>
        </w:rPr>
        <w:t>Kesimpulan</w:t>
      </w:r>
      <w:commentRangeEnd w:id="131"/>
      <w:r w:rsidR="00A513E0">
        <w:rPr>
          <w:rStyle w:val="CommentReference"/>
          <w:rFonts w:eastAsia="Noto Serif CJK SC" w:cs="Mangal"/>
          <w:b w:val="0"/>
          <w:bCs w:val="0"/>
        </w:rPr>
        <w:commentReference w:id="131"/>
      </w:r>
    </w:p>
    <w:p w14:paraId="4A69BCC0" w14:textId="77777777" w:rsidR="00153120" w:rsidRDefault="000E6263">
      <w:pPr>
        <w:pStyle w:val="BodyText"/>
        <w:spacing w:after="0" w:line="360" w:lineRule="auto"/>
        <w:jc w:val="both"/>
      </w:pPr>
      <w:r>
        <w:tab/>
        <w:t xml:space="preserve">Aplikasi Link-Match STT-NF modul dosen berbasis web dikembangkan dengan tujuan melakukan </w:t>
      </w:r>
      <w:r>
        <w:rPr>
          <w:i/>
          <w:iCs/>
        </w:rPr>
        <w:t xml:space="preserve">user management, team management, </w:t>
      </w:r>
      <w:r>
        <w:t xml:space="preserve">dan </w:t>
      </w:r>
      <w:r>
        <w:rPr>
          <w:i/>
          <w:iCs/>
        </w:rPr>
        <w:t>project management</w:t>
      </w:r>
      <w:r>
        <w:t xml:space="preserve">, dalam mendukung program </w:t>
      </w:r>
      <w:r>
        <w:rPr>
          <w:i/>
          <w:iCs/>
        </w:rPr>
        <w:t xml:space="preserve">Link and Match </w:t>
      </w:r>
      <w:r>
        <w:t xml:space="preserve">di STT-NF. Dalam pengembangan aplikasi ini dilalui oleh tahapan analisis, perancangan, rancangan pengujian, dan implementasi. Tahap analisis dilakukan untuk mengetahui siapa penggunanya dan apa saja kebutuhannya, kemudian pada tahapan perancangan dibuat </w:t>
      </w:r>
      <w:r>
        <w:rPr>
          <w:i/>
          <w:iCs/>
        </w:rPr>
        <w:t>entity relationship diagram, use case diagram, activity diagram</w:t>
      </w:r>
      <w:r>
        <w:t>, dan</w:t>
      </w:r>
      <w:r>
        <w:rPr>
          <w:i/>
          <w:iCs/>
        </w:rPr>
        <w:t xml:space="preserve"> user interface </w:t>
      </w:r>
      <w:r>
        <w:t xml:space="preserve">sebagai bahan pendukung dalam pengembangan aplikasi. Tahapan selanjutnya yaitu merancang pengujian dengan menggunakan </w:t>
      </w:r>
      <w:r>
        <w:rPr>
          <w:i/>
          <w:iCs/>
        </w:rPr>
        <w:t xml:space="preserve">black box testing, user acceptance testing, </w:t>
      </w:r>
      <w:r>
        <w:t>postman, dan kuesioner, serta tahapan terakhir yaitu melakukan implementasi mulai dari implementasi sistem, scrum, dan pengujian. Hasil yang didapatkan dari aplikasi ini ...</w:t>
      </w:r>
    </w:p>
    <w:p w14:paraId="557AFEFF" w14:textId="77777777" w:rsidR="00153120" w:rsidRDefault="00153120">
      <w:pPr>
        <w:pStyle w:val="BodyText"/>
        <w:spacing w:after="0" w:line="360" w:lineRule="auto"/>
      </w:pPr>
    </w:p>
    <w:p w14:paraId="6A955008" w14:textId="77777777" w:rsidR="00153120" w:rsidRDefault="000E6263">
      <w:pPr>
        <w:pStyle w:val="Heading2"/>
        <w:spacing w:before="0" w:after="0" w:line="360" w:lineRule="auto"/>
        <w:rPr>
          <w:sz w:val="24"/>
          <w:szCs w:val="24"/>
        </w:rPr>
      </w:pPr>
      <w:bookmarkStart w:id="132" w:name="__RefHeading___Toc760_23049008614111"/>
      <w:bookmarkEnd w:id="132"/>
      <w:r>
        <w:rPr>
          <w:sz w:val="24"/>
          <w:szCs w:val="24"/>
        </w:rPr>
        <w:t>6.2</w:t>
      </w:r>
      <w:r>
        <w:rPr>
          <w:sz w:val="24"/>
          <w:szCs w:val="24"/>
        </w:rPr>
        <w:tab/>
        <w:t>Saran</w:t>
      </w:r>
    </w:p>
    <w:p w14:paraId="7D2C231C" w14:textId="77777777" w:rsidR="00153120" w:rsidRDefault="000E6263">
      <w:pPr>
        <w:pStyle w:val="BodyText"/>
        <w:spacing w:after="0" w:line="360" w:lineRule="auto"/>
        <w:jc w:val="both"/>
      </w:pPr>
      <w:r>
        <w:tab/>
        <w:t xml:space="preserve">Pada pengembangan aplikasi Link-Match STT-NF modul dosen membutuhkan integrasi sistem dengan modul lain sehingga diharuskan sinkron antara modul satu dengan modul lainnya. Integrasi sistem ini dilakukan supaya aplikasi Link-Match STT-NF dapat berfungsi dengan baik untuk program </w:t>
      </w:r>
      <w:r>
        <w:rPr>
          <w:i/>
          <w:iCs/>
        </w:rPr>
        <w:t xml:space="preserve">Link and Match </w:t>
      </w:r>
      <w:r>
        <w:t>di STT-NF. Oleh karena itu dalam pengembangan aplikasi ini diperlukan kerja sama yang baik antara pengembang satu dengan yang lainnya. Selain integrasi sistem, aplikasi Link-Match STT-NF modul dosen perlu dilakukan</w:t>
      </w:r>
      <w:r>
        <w:rPr>
          <w:i/>
          <w:iCs/>
        </w:rPr>
        <w:t xml:space="preserve"> deploy</w:t>
      </w:r>
      <w:r>
        <w:t xml:space="preserve"> ke hosting supaya digunakan secara </w:t>
      </w:r>
      <w:r>
        <w:rPr>
          <w:i/>
          <w:iCs/>
        </w:rPr>
        <w:t xml:space="preserve">online </w:t>
      </w:r>
      <w:r>
        <w:t xml:space="preserve">sehingga </w:t>
      </w:r>
      <w:r>
        <w:rPr>
          <w:i/>
          <w:iCs/>
        </w:rPr>
        <w:t xml:space="preserve">user </w:t>
      </w:r>
      <w:r>
        <w:t>dapat mengakses aplikasi tersebut.</w:t>
      </w:r>
      <w:r>
        <w:br w:type="page"/>
      </w:r>
    </w:p>
    <w:p w14:paraId="214BF211" w14:textId="77777777" w:rsidR="00153120" w:rsidRDefault="000E6263">
      <w:pPr>
        <w:pStyle w:val="Heading1"/>
        <w:jc w:val="center"/>
        <w:rPr>
          <w:sz w:val="24"/>
          <w:szCs w:val="24"/>
        </w:rPr>
      </w:pPr>
      <w:bookmarkStart w:id="133" w:name="__RefHeading___Toc1217_2304900861"/>
      <w:bookmarkEnd w:id="133"/>
      <w:commentRangeStart w:id="134"/>
      <w:r>
        <w:rPr>
          <w:sz w:val="24"/>
          <w:szCs w:val="24"/>
        </w:rPr>
        <w:lastRenderedPageBreak/>
        <w:t>DAFTAR PUSTAKA</w:t>
      </w:r>
    </w:p>
    <w:commentRangeEnd w:id="134"/>
    <w:p w14:paraId="79924A9E" w14:textId="77777777" w:rsidR="00153120" w:rsidRDefault="00A513E0">
      <w:pPr>
        <w:pStyle w:val="BodyText"/>
        <w:jc w:val="center"/>
      </w:pPr>
      <w:r>
        <w:rPr>
          <w:rStyle w:val="CommentReference"/>
          <w:rFonts w:cs="Mangal"/>
        </w:rPr>
        <w:commentReference w:id="134"/>
      </w:r>
    </w:p>
    <w:p w14:paraId="3A671CE5" w14:textId="77777777" w:rsidR="00153120" w:rsidRDefault="00153120">
      <w:pPr>
        <w:sectPr w:rsidR="00153120">
          <w:footerReference w:type="default" r:id="rId43"/>
          <w:pgSz w:w="11906" w:h="16838"/>
          <w:pgMar w:top="1701" w:right="1701" w:bottom="2267" w:left="2268" w:header="0" w:footer="1701" w:gutter="0"/>
          <w:pgNumType w:start="1"/>
          <w:cols w:space="720"/>
          <w:formProt w:val="0"/>
          <w:docGrid w:linePitch="312" w:charSpace="14745"/>
        </w:sectPr>
      </w:pPr>
    </w:p>
    <w:p w14:paraId="20CC5F0D" w14:textId="77777777" w:rsidR="00153120" w:rsidRDefault="000E6263">
      <w:pPr>
        <w:pStyle w:val="Bibliography1"/>
      </w:pPr>
      <w:r>
        <w:t xml:space="preserve">Alamsyah, A., &amp; Yuliansyah, H. (2016). RANCANG BANGUN APLIKASI WEB UNTUK MANAJEMEN PROYEK BERBASIS SCRUM. </w:t>
      </w:r>
      <w:r>
        <w:rPr>
          <w:i/>
        </w:rPr>
        <w:t>Jurnal Sarjana Teknik Informatika</w:t>
      </w:r>
      <w:r>
        <w:t xml:space="preserve">, </w:t>
      </w:r>
      <w:r>
        <w:rPr>
          <w:i/>
        </w:rPr>
        <w:t>4</w:t>
      </w:r>
      <w:r>
        <w:t>(1), 1–12.</w:t>
      </w:r>
    </w:p>
    <w:p w14:paraId="5B6731BD" w14:textId="77777777" w:rsidR="00153120" w:rsidRDefault="000E6263">
      <w:pPr>
        <w:pStyle w:val="Bibliography1"/>
      </w:pPr>
      <w:r>
        <w:t xml:space="preserve">Aminullah, R., Suprayogi, A., &amp; Sukmono, A. (2018). APLIKASI PGROUTING UNTUK PENENTUAN RUTE ALTERNATIF MENUJU WISATA BATIK DI KOTA PEKALONGAN BERBASIS WEBGIS. </w:t>
      </w:r>
      <w:r>
        <w:rPr>
          <w:i/>
        </w:rPr>
        <w:t>Jurnal Geodesi Undip</w:t>
      </w:r>
      <w:r>
        <w:t xml:space="preserve">, </w:t>
      </w:r>
      <w:r>
        <w:rPr>
          <w:i/>
        </w:rPr>
        <w:t>7</w:t>
      </w:r>
      <w:r>
        <w:t>(1), 109–119.</w:t>
      </w:r>
    </w:p>
    <w:p w14:paraId="20EC0C75" w14:textId="77777777" w:rsidR="00153120" w:rsidRDefault="000E6263">
      <w:pPr>
        <w:pStyle w:val="Bibliography1"/>
      </w:pPr>
      <w:r>
        <w:t xml:space="preserve">Azdy, R. A., &amp; Azhari. (2012). IMPLEMENTASI SCRUM PADA PENGEMBANGAN SOFTWARE TERDISTRIBUSI. </w:t>
      </w:r>
      <w:r>
        <w:rPr>
          <w:i/>
        </w:rPr>
        <w:t>UPN ”Veteran” Yogyakarta</w:t>
      </w:r>
      <w:r>
        <w:t>, 32–37.</w:t>
      </w:r>
    </w:p>
    <w:p w14:paraId="1AA6B474" w14:textId="77777777" w:rsidR="00153120" w:rsidRDefault="000E6263">
      <w:pPr>
        <w:pStyle w:val="Bibliography1"/>
      </w:pPr>
      <w:r>
        <w:t xml:space="preserve">Badan Pusat Statistik. (2019). </w:t>
      </w:r>
      <w:r>
        <w:rPr>
          <w:i/>
        </w:rPr>
        <w:t>Berita Resmi Statistik</w:t>
      </w:r>
      <w:r>
        <w:t>. https://www.bps.go.id/</w:t>
      </w:r>
    </w:p>
    <w:p w14:paraId="086598B7" w14:textId="77777777" w:rsidR="00153120" w:rsidRDefault="000E6263">
      <w:pPr>
        <w:pStyle w:val="Bibliography1"/>
      </w:pPr>
      <w:r>
        <w:t xml:space="preserve">Choiri, T., Dengen, N., &amp; Islamiyah. (2017). WEB SERVICE UNTUK WEB PROFIL SMP NEGERI 2 RANTEPAO TORAJA UTARA. </w:t>
      </w:r>
      <w:r>
        <w:rPr>
          <w:i/>
        </w:rPr>
        <w:t>Prosiding Seminar Ilmu Komputer dan Teknologi Informasi</w:t>
      </w:r>
      <w:r>
        <w:t xml:space="preserve">, </w:t>
      </w:r>
      <w:r>
        <w:rPr>
          <w:i/>
        </w:rPr>
        <w:t>2</w:t>
      </w:r>
      <w:r>
        <w:t>(1), 91–98.</w:t>
      </w:r>
    </w:p>
    <w:p w14:paraId="3CA05E67" w14:textId="77777777" w:rsidR="00153120" w:rsidRDefault="000E6263">
      <w:pPr>
        <w:pStyle w:val="Bibliography1"/>
      </w:pPr>
      <w:r>
        <w:t xml:space="preserve">Destiningrum, M., &amp; Adrian, Q. J. (2017). SISTEM INFORMASI PENJADWALAN DOKTER BERBASSIS WEB DENGAN MENGGUNAKAN FRAMEWORK CODEIGNITER (STUDI KASUS: RUMAH SAKIT YUKUM MEDICAL CENTRE). </w:t>
      </w:r>
      <w:r>
        <w:rPr>
          <w:i/>
        </w:rPr>
        <w:t>Jurnal TEKNOINFO</w:t>
      </w:r>
      <w:r>
        <w:t xml:space="preserve">, </w:t>
      </w:r>
      <w:r>
        <w:rPr>
          <w:i/>
        </w:rPr>
        <w:t>11</w:t>
      </w:r>
      <w:r>
        <w:t>(2), 30–37.</w:t>
      </w:r>
    </w:p>
    <w:p w14:paraId="6F52588D" w14:textId="77777777" w:rsidR="00153120" w:rsidRDefault="000E6263">
      <w:pPr>
        <w:pStyle w:val="Bibliography1"/>
      </w:pPr>
      <w:r>
        <w:t xml:space="preserve">Disas, E. P. (2018). Link and Match sebagai Kebijakan Pendidikan Kejuruan. </w:t>
      </w:r>
      <w:r>
        <w:rPr>
          <w:i/>
        </w:rPr>
        <w:t>Jurnal Penelitian Pendidikan</w:t>
      </w:r>
      <w:r>
        <w:t>, 231–242.</w:t>
      </w:r>
    </w:p>
    <w:p w14:paraId="451C0FD6" w14:textId="77777777" w:rsidR="00153120" w:rsidRDefault="000E6263">
      <w:pPr>
        <w:pStyle w:val="Bibliography1"/>
      </w:pPr>
      <w:r>
        <w:t xml:space="preserve">Firman, A., Wowor, H. F., &amp; Najoan, X. (2016). Sistem Informasi Perpustakaan Online Berbasis Web. </w:t>
      </w:r>
      <w:r>
        <w:rPr>
          <w:i/>
        </w:rPr>
        <w:t>Jurusan Teknik Elektro Fakultas Teknik UNSRAT</w:t>
      </w:r>
      <w:r>
        <w:t xml:space="preserve">, </w:t>
      </w:r>
      <w:r>
        <w:rPr>
          <w:i/>
        </w:rPr>
        <w:t>5</w:t>
      </w:r>
      <w:r>
        <w:t>(2), 29–36.</w:t>
      </w:r>
    </w:p>
    <w:p w14:paraId="60984CE5" w14:textId="77777777" w:rsidR="00153120" w:rsidRDefault="000E6263">
      <w:pPr>
        <w:pStyle w:val="Bibliography1"/>
      </w:pPr>
      <w:r>
        <w:lastRenderedPageBreak/>
        <w:t xml:space="preserve">Handika, I. G., &amp; Purbasari, A. (2019). Pemanfaatan Framework Laravel Dalam Pembangunan Aplikasi E-Travel Berbasis Website. </w:t>
      </w:r>
      <w:r>
        <w:rPr>
          <w:i/>
        </w:rPr>
        <w:t>STMIK Atma Luhur Pangkalpinang</w:t>
      </w:r>
      <w:r>
        <w:t>, 1329–1334.</w:t>
      </w:r>
    </w:p>
    <w:p w14:paraId="4DCAEA52" w14:textId="77777777" w:rsidR="00153120" w:rsidRDefault="000E6263">
      <w:pPr>
        <w:pStyle w:val="Bibliography1"/>
      </w:pPr>
      <w:r>
        <w:t xml:space="preserve">Haviluddin. (2011). Memahami Penggunaan UML (Unified Modelling Language). </w:t>
      </w:r>
      <w:r>
        <w:rPr>
          <w:i/>
        </w:rPr>
        <w:t>Jurnal Informatika Mulawarman</w:t>
      </w:r>
      <w:r>
        <w:t xml:space="preserve">, </w:t>
      </w:r>
      <w:r>
        <w:rPr>
          <w:i/>
        </w:rPr>
        <w:t>6</w:t>
      </w:r>
      <w:r>
        <w:t>(1), 1–15.</w:t>
      </w:r>
    </w:p>
    <w:p w14:paraId="7C8C32AA" w14:textId="77777777" w:rsidR="00153120" w:rsidRDefault="000E6263">
      <w:pPr>
        <w:pStyle w:val="Bibliography1"/>
      </w:pPr>
      <w:r>
        <w:t xml:space="preserve">I Gede Handika, &amp; Ayi Purbasari. (2018). Pemanfaatan Framework Laravel Dalam Pembangunan Aplikasi E-Travel Berbasis Website. </w:t>
      </w:r>
      <w:r>
        <w:rPr>
          <w:i/>
        </w:rPr>
        <w:t>STMIK Atma Luhur Pangkalpinang</w:t>
      </w:r>
      <w:r>
        <w:t>, 1329–1334.</w:t>
      </w:r>
    </w:p>
    <w:p w14:paraId="29808CA9" w14:textId="77777777" w:rsidR="00153120" w:rsidRDefault="000E6263">
      <w:pPr>
        <w:pStyle w:val="Bibliography1"/>
      </w:pPr>
      <w:r>
        <w:t xml:space="preserve">Kusuma, A. W., Santoso, N., &amp; Soebroto, A. A. (2019). Aplikasi Manajemen Multi Proyek menggunakan Metode Scrum. </w:t>
      </w:r>
      <w:r>
        <w:rPr>
          <w:i/>
        </w:rPr>
        <w:t>Jurnal Pengembangan Teknologi Informasi dan Ilmu Komputer</w:t>
      </w:r>
      <w:r>
        <w:t xml:space="preserve">, </w:t>
      </w:r>
      <w:r>
        <w:rPr>
          <w:i/>
        </w:rPr>
        <w:t>3</w:t>
      </w:r>
      <w:r>
        <w:t>(9), 8905–8913.</w:t>
      </w:r>
    </w:p>
    <w:p w14:paraId="43A0EE42" w14:textId="77777777" w:rsidR="00153120" w:rsidRDefault="000E6263">
      <w:pPr>
        <w:pStyle w:val="Bibliography1"/>
      </w:pPr>
      <w:r>
        <w:t xml:space="preserve">Maryuliana, Subroto, I. M. I., &amp; Haviana, S. F. C. (2016). Sistem Informasi Angket Pengukuran Skala Kebutuhan Materi Pembelajaran Tambahan Sebagai Pendukung Pengambilan Keputusan Di Sekolah Menengah Atas Menggunakan Skala Likert. </w:t>
      </w:r>
      <w:r>
        <w:rPr>
          <w:i/>
        </w:rPr>
        <w:t>Jurnal Transistor Elektro dan Informatika</w:t>
      </w:r>
      <w:r>
        <w:t xml:space="preserve">, </w:t>
      </w:r>
      <w:r>
        <w:rPr>
          <w:i/>
        </w:rPr>
        <w:t>1</w:t>
      </w:r>
      <w:r>
        <w:t>(2), 1–12.</w:t>
      </w:r>
    </w:p>
    <w:p w14:paraId="0FE14307" w14:textId="77777777" w:rsidR="00153120" w:rsidRDefault="000E6263">
      <w:pPr>
        <w:pStyle w:val="Bibliography1"/>
      </w:pPr>
      <w:r>
        <w:t xml:space="preserve">Mustaqbal, M. S., Firdaus, R. F., &amp; Rahmadi, H. (2015). PENGUJIAN APLIKASI MENGGUNAKAN BLACK BOX TESTING BOUNDARY VALUE ANALYSIS (Studi Kasus: Aplikasi Prediksi Kelulusan SNMPTN). </w:t>
      </w:r>
      <w:r>
        <w:rPr>
          <w:i/>
        </w:rPr>
        <w:t>Jurnal Ilmiah Teknologi Informasi Terapan</w:t>
      </w:r>
      <w:r>
        <w:t xml:space="preserve">, </w:t>
      </w:r>
      <w:r>
        <w:rPr>
          <w:i/>
        </w:rPr>
        <w:t>1</w:t>
      </w:r>
      <w:r>
        <w:t>(3), 31–36.</w:t>
      </w:r>
    </w:p>
    <w:p w14:paraId="4FD53058" w14:textId="77777777" w:rsidR="00153120" w:rsidRDefault="000E6263">
      <w:pPr>
        <w:pStyle w:val="Bibliography1"/>
      </w:pPr>
      <w:r>
        <w:t xml:space="preserve">Purnomo, P., &amp; Palupi, M. S. (2016). PENGEMBANGAN TES HASIL BELAJAR MATEMATIKA MATERI MENYELESAIKAN MASALAH YANG BERKAITAN DENGAN WAKTU, JARAK DAN KECEPATAN UNTUK SISWA KELAS V. </w:t>
      </w:r>
      <w:r>
        <w:rPr>
          <w:i/>
        </w:rPr>
        <w:t>Jurnal Penelitian (Edisi Khusus PGSD)</w:t>
      </w:r>
      <w:r>
        <w:t xml:space="preserve">, </w:t>
      </w:r>
      <w:r>
        <w:rPr>
          <w:i/>
        </w:rPr>
        <w:t>20</w:t>
      </w:r>
      <w:r>
        <w:t>(2), 151–157.</w:t>
      </w:r>
    </w:p>
    <w:p w14:paraId="40AC80C7" w14:textId="77777777" w:rsidR="00153120" w:rsidRDefault="000E6263">
      <w:pPr>
        <w:pStyle w:val="Bibliography1"/>
      </w:pPr>
      <w:r>
        <w:lastRenderedPageBreak/>
        <w:t xml:space="preserve">Sekolah Tinggi Teknologi Terpadu Nurul Fikri. (2019, Desember 18). </w:t>
      </w:r>
      <w:r>
        <w:rPr>
          <w:i/>
        </w:rPr>
        <w:t>Program Class Link &amp; Match di STT Terpadu Nurul Fikri</w:t>
      </w:r>
      <w:r>
        <w:t xml:space="preserve"> [News]. https://nurulfikri.ac.id. https://nurulfikri.ac.id/program-class-link-match-di-stt-terpadu-nurul-fikri/</w:t>
      </w:r>
    </w:p>
    <w:p w14:paraId="34D51FD8" w14:textId="77777777" w:rsidR="00153120" w:rsidRDefault="000E6263">
      <w:pPr>
        <w:pStyle w:val="Bibliography1"/>
      </w:pPr>
      <w:r>
        <w:t xml:space="preserve">Sholeh, M. (2007). PERMINTAAN DAN PENAWARAN TENAGA KERJA SERTA UPAH : TEORI SERTA BEBERAPA POTRETNYA DI INDONESIA. </w:t>
      </w:r>
      <w:r>
        <w:rPr>
          <w:i/>
        </w:rPr>
        <w:t>Jurnal Ekonomi &amp; Pendidikan Universitas Negeri Yogyakarta</w:t>
      </w:r>
      <w:r>
        <w:t xml:space="preserve">, </w:t>
      </w:r>
      <w:r>
        <w:rPr>
          <w:i/>
        </w:rPr>
        <w:t>4</w:t>
      </w:r>
      <w:r>
        <w:t>(1), 62–75.</w:t>
      </w:r>
    </w:p>
    <w:p w14:paraId="6F337B3B" w14:textId="77777777" w:rsidR="00153120" w:rsidRDefault="000E6263">
      <w:pPr>
        <w:pStyle w:val="Bibliography1"/>
      </w:pPr>
      <w:r>
        <w:t xml:space="preserve">Sibagariang, S. (2016). PENERAPAN WEB SERVICE PADA PERPUSTAKAAN BERBASIS ANDROID. </w:t>
      </w:r>
      <w:r>
        <w:rPr>
          <w:i/>
        </w:rPr>
        <w:t>Jurnal Mahajana Inforamasi</w:t>
      </w:r>
      <w:r>
        <w:t xml:space="preserve">, </w:t>
      </w:r>
      <w:r>
        <w:rPr>
          <w:i/>
        </w:rPr>
        <w:t>1</w:t>
      </w:r>
      <w:r>
        <w:t>(1), 28–32.</w:t>
      </w:r>
    </w:p>
    <w:p w14:paraId="250B7781" w14:textId="77777777" w:rsidR="00153120" w:rsidRDefault="000E6263">
      <w:pPr>
        <w:pStyle w:val="Bibliography1"/>
      </w:pPr>
      <w:r>
        <w:t xml:space="preserve">Suendri. (2018). PENERAPAN KONSEP MODEL VIEW CONTROLLER PADA PERANCANGAN SISTEM MANAJEMEN SOFTWARE BERBASIS WEB. </w:t>
      </w:r>
      <w:r>
        <w:rPr>
          <w:i/>
        </w:rPr>
        <w:t>JISTech</w:t>
      </w:r>
      <w:r>
        <w:t xml:space="preserve">, </w:t>
      </w:r>
      <w:r>
        <w:rPr>
          <w:i/>
        </w:rPr>
        <w:t>3</w:t>
      </w:r>
      <w:r>
        <w:t>(2), 36–45.</w:t>
      </w:r>
    </w:p>
    <w:p w14:paraId="43F44716" w14:textId="77777777" w:rsidR="00153120" w:rsidRDefault="000E6263">
      <w:pPr>
        <w:pStyle w:val="Bibliography1"/>
      </w:pPr>
      <w:r>
        <w:t xml:space="preserve">Surahman, F., Ikhsan, S. H. A., &amp; Kusumah, F. S. F. (2018). RANCANG BANGUN WEB SERVICE UNTUK TRANSAKSI DATA PADA APLIKASI SAHABAT JASA DENGAN METODE REST. </w:t>
      </w:r>
      <w:r>
        <w:rPr>
          <w:i/>
        </w:rPr>
        <w:t>Seminar Nasional Teknologi Informasi Universitas Ibn Khaldun Bogor</w:t>
      </w:r>
      <w:r>
        <w:t>, 256–264.</w:t>
      </w:r>
    </w:p>
    <w:p w14:paraId="0D57EBD0" w14:textId="77777777" w:rsidR="00153120" w:rsidRDefault="000E6263">
      <w:pPr>
        <w:pStyle w:val="Bibliography1"/>
      </w:pPr>
      <w:r>
        <w:t xml:space="preserve">Tarmizi, M. (2018). </w:t>
      </w:r>
      <w:r>
        <w:rPr>
          <w:i/>
        </w:rPr>
        <w:t>PEMBANGUNAN APLIKASI MONITORING BUDGET EVENT ORGANIZER PADA PT INDI NOTOKREASI BERBASIS WEB MENGGUNAKAN PHP FRAMEWORK LARAVEL</w:t>
      </w:r>
      <w:r>
        <w:t>. SEKOLAH TINGGI TEKNOLOGI TERPADU NURUL FIKRI.</w:t>
      </w:r>
    </w:p>
    <w:p w14:paraId="00FE55B8" w14:textId="77777777" w:rsidR="00153120" w:rsidRDefault="000E6263">
      <w:pPr>
        <w:pStyle w:val="Bibliography1"/>
      </w:pPr>
      <w:r>
        <w:t xml:space="preserve">Utomo, D. W., Kurniawan, D., &amp; Astuti, Y. P. (2018). TEKNIK PENGUJIAN PERANGKAT LUNAK DALAM EVALUASI SISTEM LAYANAN MANDIRI PEMANTAUAN HAJI PADA KEMENTERIAN AGAMA PROVINSI JAWA TENGAH. </w:t>
      </w:r>
      <w:r>
        <w:rPr>
          <w:i/>
        </w:rPr>
        <w:t>Jurnal SIMETRIS</w:t>
      </w:r>
      <w:r>
        <w:t xml:space="preserve">, </w:t>
      </w:r>
      <w:r>
        <w:rPr>
          <w:i/>
        </w:rPr>
        <w:t>9</w:t>
      </w:r>
      <w:r>
        <w:t>(2), 731–746.</w:t>
      </w:r>
    </w:p>
    <w:p w14:paraId="382B2E70" w14:textId="77777777" w:rsidR="00153120" w:rsidRDefault="00153120">
      <w:pPr>
        <w:sectPr w:rsidR="00153120">
          <w:type w:val="continuous"/>
          <w:pgSz w:w="11906" w:h="16838"/>
          <w:pgMar w:top="1701" w:right="1701" w:bottom="2267" w:left="2268" w:header="0" w:footer="1701" w:gutter="0"/>
          <w:cols w:space="720"/>
          <w:formProt w:val="0"/>
          <w:docGrid w:linePitch="312" w:charSpace="14745"/>
        </w:sectPr>
      </w:pPr>
    </w:p>
    <w:p w14:paraId="6BA15A2C" w14:textId="77777777" w:rsidR="00153120" w:rsidRDefault="000E6263">
      <w:pPr>
        <w:pStyle w:val="Heading1"/>
        <w:spacing w:line="360" w:lineRule="auto"/>
        <w:jc w:val="center"/>
        <w:rPr>
          <w:sz w:val="24"/>
          <w:szCs w:val="24"/>
        </w:rPr>
      </w:pPr>
      <w:bookmarkStart w:id="135" w:name="__RefHeading___Toc1219_2304900861"/>
      <w:bookmarkEnd w:id="135"/>
      <w:r>
        <w:rPr>
          <w:sz w:val="24"/>
          <w:szCs w:val="24"/>
        </w:rPr>
        <w:lastRenderedPageBreak/>
        <w:t>LAMPIRAN</w:t>
      </w:r>
    </w:p>
    <w:p w14:paraId="280D4D56" w14:textId="77777777" w:rsidR="00153120" w:rsidRDefault="00153120">
      <w:pPr>
        <w:pStyle w:val="BodyText"/>
        <w:spacing w:line="360" w:lineRule="auto"/>
        <w:jc w:val="center"/>
      </w:pPr>
    </w:p>
    <w:p w14:paraId="215C9FC1" w14:textId="77777777" w:rsidR="00153120" w:rsidRDefault="000E6263">
      <w:pPr>
        <w:pStyle w:val="BodyText"/>
        <w:numPr>
          <w:ilvl w:val="0"/>
          <w:numId w:val="28"/>
        </w:numPr>
        <w:spacing w:line="360" w:lineRule="auto"/>
        <w:jc w:val="both"/>
      </w:pPr>
      <w:r>
        <w:t xml:space="preserve">Gambar 1 : Icon made by Nhor Phai, xnimrodx, Freepik, Pause08, Payungkead, itim2101, and Iconixar from </w:t>
      </w:r>
      <w:hyperlink r:id="rId44">
        <w:r>
          <w:rPr>
            <w:rStyle w:val="Hyperlink"/>
          </w:rPr>
          <w:t>www.flaticon.com</w:t>
        </w:r>
      </w:hyperlink>
    </w:p>
    <w:p w14:paraId="79697BD6" w14:textId="77777777" w:rsidR="00153120" w:rsidRDefault="000E6263">
      <w:pPr>
        <w:pStyle w:val="BodyText"/>
        <w:numPr>
          <w:ilvl w:val="0"/>
          <w:numId w:val="28"/>
        </w:numPr>
        <w:spacing w:line="360" w:lineRule="auto"/>
        <w:jc w:val="both"/>
      </w:pPr>
      <w:r>
        <w:t xml:space="preserve">Gambar 5 : Icon made by Iconixar, Freepik, Good Ware, Kiranshastry, and xnimrodx from </w:t>
      </w:r>
      <w:hyperlink r:id="rId45">
        <w:r>
          <w:rPr>
            <w:rStyle w:val="Hyperlink"/>
          </w:rPr>
          <w:t>www.flaticon.com</w:t>
        </w:r>
      </w:hyperlink>
    </w:p>
    <w:p w14:paraId="5EC0C0F1" w14:textId="77777777" w:rsidR="00153120" w:rsidRDefault="000E6263">
      <w:pPr>
        <w:pStyle w:val="BodyText"/>
        <w:numPr>
          <w:ilvl w:val="0"/>
          <w:numId w:val="28"/>
        </w:numPr>
        <w:spacing w:line="360" w:lineRule="auto"/>
        <w:jc w:val="both"/>
      </w:pPr>
      <w:r>
        <w:t xml:space="preserve">Gambar 7 : Icon made by Freepik, srip, and Good Ware from </w:t>
      </w:r>
      <w:hyperlink r:id="rId46">
        <w:r>
          <w:rPr>
            <w:rStyle w:val="Hyperlink"/>
          </w:rPr>
          <w:t>www.flaticon.com</w:t>
        </w:r>
      </w:hyperlink>
    </w:p>
    <w:p w14:paraId="23B6D5AA" w14:textId="77777777" w:rsidR="00153120" w:rsidRDefault="000E6263">
      <w:pPr>
        <w:pStyle w:val="BodyText"/>
        <w:numPr>
          <w:ilvl w:val="0"/>
          <w:numId w:val="28"/>
        </w:numPr>
        <w:spacing w:line="360" w:lineRule="auto"/>
        <w:jc w:val="both"/>
      </w:pPr>
      <w:r>
        <w:t xml:space="preserve">Gambar 8 : Icon made by Freepik, Vitaly Gorbachev, and Eucalyp from </w:t>
      </w:r>
      <w:hyperlink r:id="rId47">
        <w:r>
          <w:rPr>
            <w:rStyle w:val="Hyperlink"/>
          </w:rPr>
          <w:t>www.flaticon.com</w:t>
        </w:r>
      </w:hyperlink>
    </w:p>
    <w:p w14:paraId="382F94C1" w14:textId="77777777" w:rsidR="00153120" w:rsidRDefault="000E6263">
      <w:pPr>
        <w:pStyle w:val="BodyText"/>
        <w:numPr>
          <w:ilvl w:val="0"/>
          <w:numId w:val="28"/>
        </w:numPr>
        <w:spacing w:line="360" w:lineRule="auto"/>
        <w:jc w:val="both"/>
      </w:pPr>
      <w:r>
        <w:t xml:space="preserve">Gambar 9 : Icon made by Freepik and srip from </w:t>
      </w:r>
      <w:hyperlink r:id="rId48">
        <w:r>
          <w:rPr>
            <w:rStyle w:val="Hyperlink"/>
          </w:rPr>
          <w:t>www.flaticon.com</w:t>
        </w:r>
      </w:hyperlink>
    </w:p>
    <w:p w14:paraId="146A7A38" w14:textId="77777777" w:rsidR="00153120" w:rsidRDefault="000E6263">
      <w:pPr>
        <w:pStyle w:val="BodyText"/>
        <w:numPr>
          <w:ilvl w:val="0"/>
          <w:numId w:val="28"/>
        </w:numPr>
        <w:spacing w:line="360" w:lineRule="auto"/>
        <w:jc w:val="both"/>
      </w:pPr>
      <w:r>
        <w:t xml:space="preserve">Gambar 10 : Icon made by surang, Freepik, Eucalyp, and icongeek26 from </w:t>
      </w:r>
      <w:hyperlink r:id="rId49">
        <w:r>
          <w:rPr>
            <w:rStyle w:val="Hyperlink"/>
          </w:rPr>
          <w:t>www.flaticon.com</w:t>
        </w:r>
      </w:hyperlink>
    </w:p>
    <w:p w14:paraId="53DF8278" w14:textId="77777777" w:rsidR="00153120" w:rsidRDefault="000E6263">
      <w:pPr>
        <w:pStyle w:val="BodyText"/>
        <w:numPr>
          <w:ilvl w:val="0"/>
          <w:numId w:val="28"/>
        </w:numPr>
        <w:spacing w:line="360" w:lineRule="auto"/>
        <w:jc w:val="both"/>
      </w:pPr>
      <w:r>
        <w:t xml:space="preserve">Gambar 11 : Icon made by Freepik, srip, Darlus Dan, monkik, surang, and Eucalyp from </w:t>
      </w:r>
      <w:hyperlink r:id="rId50">
        <w:r>
          <w:rPr>
            <w:rStyle w:val="Hyperlink"/>
          </w:rPr>
          <w:t>www.flaticon.com</w:t>
        </w:r>
      </w:hyperlink>
    </w:p>
    <w:sectPr w:rsidR="00153120">
      <w:footerReference w:type="default" r:id="rId51"/>
      <w:type w:val="continuous"/>
      <w:pgSz w:w="11906" w:h="16838"/>
      <w:pgMar w:top="1701" w:right="1701" w:bottom="2267" w:left="2268" w:header="0" w:footer="1701" w:gutter="0"/>
      <w:cols w:space="720"/>
      <w:formProt w:val="0"/>
      <w:docGrid w:linePitch="312" w:charSpace="14745"/>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6797" w:date="2020-10-26T11:25:00Z" w:initials="6">
    <w:p w14:paraId="344C0BA3" w14:textId="77777777" w:rsidR="0038071A" w:rsidRDefault="0038071A">
      <w:pPr>
        <w:pStyle w:val="CommentText"/>
        <w:rPr>
          <w:lang w:val="en-US"/>
        </w:rPr>
      </w:pPr>
      <w:r>
        <w:rPr>
          <w:lang w:val="en-US"/>
        </w:rPr>
        <w:t>Gunakan italic untuk istilah asing</w:t>
      </w:r>
    </w:p>
  </w:comment>
  <w:comment w:id="2" w:author="6797" w:date="2020-10-26T11:25:00Z" w:initials="6">
    <w:p w14:paraId="16D31024" w14:textId="77777777" w:rsidR="0038071A" w:rsidRDefault="0038071A">
      <w:pPr>
        <w:pStyle w:val="CommentText"/>
        <w:rPr>
          <w:lang w:val="en-US"/>
        </w:rPr>
      </w:pPr>
      <w:r>
        <w:rPr>
          <w:lang w:val="en-US"/>
        </w:rPr>
        <w:t>Gunakan italic untuk istilah asing</w:t>
      </w:r>
    </w:p>
    <w:p w14:paraId="209F2112" w14:textId="77777777" w:rsidR="0038071A" w:rsidRDefault="0038071A">
      <w:pPr>
        <w:pStyle w:val="CommentText"/>
      </w:pPr>
    </w:p>
  </w:comment>
  <w:comment w:id="3" w:author="6797" w:date="2020-10-26T11:25:00Z" w:initials="6">
    <w:p w14:paraId="00CC1B88" w14:textId="77777777" w:rsidR="0038071A" w:rsidRDefault="0038071A">
      <w:pPr>
        <w:pStyle w:val="CommentText"/>
        <w:rPr>
          <w:lang w:val="en-US"/>
        </w:rPr>
      </w:pPr>
      <w:r>
        <w:rPr>
          <w:lang w:val="en-US"/>
        </w:rPr>
        <w:t>Sesuaikan ini proposal atau tugas akhir?</w:t>
      </w:r>
    </w:p>
  </w:comment>
  <w:comment w:id="5" w:author="6797" w:date="2020-10-26T11:45:00Z" w:initials="6">
    <w:p w14:paraId="6AB846F9" w14:textId="77777777" w:rsidR="0038071A" w:rsidRDefault="0038071A">
      <w:pPr>
        <w:pStyle w:val="CommentText"/>
        <w:rPr>
          <w:lang w:val="en-US"/>
        </w:rPr>
      </w:pPr>
      <w:r>
        <w:rPr>
          <w:lang w:val="en-US"/>
        </w:rPr>
        <w:t>Sesuaikan ini proposal atau tugas akhir. Liat pedoman TA, untuk penulisan halaman judul formatnya seperti apa</w:t>
      </w:r>
    </w:p>
  </w:comment>
  <w:comment w:id="7" w:author="6797" w:date="2020-10-26T11:46:00Z" w:initials="6">
    <w:p w14:paraId="33DE5415" w14:textId="77777777" w:rsidR="0038071A" w:rsidRDefault="0038071A">
      <w:pPr>
        <w:pStyle w:val="CommentText"/>
        <w:rPr>
          <w:lang w:val="en-US"/>
        </w:rPr>
      </w:pPr>
      <w:r>
        <w:rPr>
          <w:lang w:val="en-US"/>
        </w:rPr>
        <w:t xml:space="preserve">Gunakan model huruf yang ditentukan di aturan Pedoman TA, serta cek </w:t>
      </w:r>
    </w:p>
  </w:comment>
  <w:comment w:id="15" w:author="6797" w:date="2020-11-03T10:07:00Z" w:initials="6">
    <w:p w14:paraId="3D3133D4" w14:textId="77777777" w:rsidR="0038071A" w:rsidRDefault="0038071A">
      <w:pPr>
        <w:pStyle w:val="CommentText"/>
        <w:rPr>
          <w:lang w:val="en-US"/>
        </w:rPr>
      </w:pPr>
      <w:r>
        <w:rPr>
          <w:lang w:val="en-US"/>
        </w:rPr>
        <w:t>Ini logo apa?</w:t>
      </w:r>
    </w:p>
    <w:p w14:paraId="6C9F0FCA" w14:textId="77777777" w:rsidR="0038071A" w:rsidRDefault="0038071A">
      <w:pPr>
        <w:pStyle w:val="CommentText"/>
        <w:rPr>
          <w:lang w:val="en-US"/>
        </w:rPr>
      </w:pPr>
    </w:p>
  </w:comment>
  <w:comment w:id="16" w:author="6797" w:date="2020-11-03T10:08:00Z" w:initials="6">
    <w:p w14:paraId="5F663635" w14:textId="77777777" w:rsidR="0038071A" w:rsidRDefault="0038071A">
      <w:pPr>
        <w:pStyle w:val="CommentText"/>
      </w:pPr>
      <w:r>
        <w:rPr>
          <w:rStyle w:val="CommentReference"/>
        </w:rPr>
        <w:annotationRef/>
      </w:r>
    </w:p>
  </w:comment>
  <w:comment w:id="21" w:author="6797" w:date="2020-11-03T10:13:00Z" w:initials="6">
    <w:p w14:paraId="04651F64" w14:textId="77777777" w:rsidR="0038071A" w:rsidRDefault="0038071A">
      <w:pPr>
        <w:pStyle w:val="CommentText"/>
        <w:rPr>
          <w:lang w:val="en-US"/>
        </w:rPr>
      </w:pPr>
      <w:r>
        <w:rPr>
          <w:lang w:val="en-US"/>
        </w:rPr>
        <w:t>Pilih penggunaan style sitasi. Mau APA atau IEEE.</w:t>
      </w:r>
      <w:r>
        <w:rPr>
          <w:lang w:val="en-US"/>
        </w:rPr>
        <w:br/>
        <w:t>Penulisan sitasi gunakan Mendeley atau Zotero</w:t>
      </w:r>
    </w:p>
  </w:comment>
  <w:comment w:id="22" w:author="6797" w:date="2020-11-03T10:17:00Z" w:initials="6">
    <w:p w14:paraId="05871F66" w14:textId="77777777" w:rsidR="0038071A" w:rsidRDefault="0038071A">
      <w:pPr>
        <w:pStyle w:val="CommentText"/>
        <w:rPr>
          <w:lang w:val="en-US"/>
        </w:rPr>
      </w:pPr>
      <w:r>
        <w:rPr>
          <w:lang w:val="en-US"/>
        </w:rPr>
        <w:t>Sitasi gunakan Mendeley atau zotero</w:t>
      </w:r>
    </w:p>
  </w:comment>
  <w:comment w:id="23" w:author="6797" w:date="2020-11-03T10:43:00Z" w:initials="6">
    <w:p w14:paraId="61FE2E24" w14:textId="77777777" w:rsidR="0038071A" w:rsidRDefault="0038071A">
      <w:pPr>
        <w:pStyle w:val="CommentText"/>
        <w:rPr>
          <w:lang w:val="en-US"/>
        </w:rPr>
      </w:pPr>
      <w:r>
        <w:rPr>
          <w:lang w:val="en-US"/>
        </w:rPr>
        <w:t>Sitasi gunakan Mendeley atau zotero</w:t>
      </w:r>
    </w:p>
  </w:comment>
  <w:comment w:id="25" w:author="6797" w:date="2020-11-04T10:46:00Z" w:initials="6">
    <w:p w14:paraId="6305CA23" w14:textId="6F616B64" w:rsidR="0038071A" w:rsidRPr="000E6263" w:rsidRDefault="0038071A">
      <w:pPr>
        <w:pStyle w:val="CommentText"/>
        <w:rPr>
          <w:lang w:val="en-US"/>
        </w:rPr>
      </w:pPr>
      <w:r>
        <w:rPr>
          <w:rStyle w:val="CommentReference"/>
        </w:rPr>
        <w:annotationRef/>
      </w:r>
      <w:r>
        <w:rPr>
          <w:lang w:val="en-US"/>
        </w:rPr>
        <w:t>Cek penulisan judul tabel di pedoman TA</w:t>
      </w:r>
    </w:p>
  </w:comment>
  <w:comment w:id="27" w:author="6797" w:date="2020-11-03T12:43:00Z" w:initials="6">
    <w:p w14:paraId="66EC4150" w14:textId="77777777" w:rsidR="0038071A" w:rsidRDefault="0038071A">
      <w:pPr>
        <w:pStyle w:val="CommentText"/>
        <w:rPr>
          <w:lang w:val="en-US"/>
        </w:rPr>
      </w:pPr>
      <w:r>
        <w:rPr>
          <w:lang w:val="en-US"/>
        </w:rPr>
        <w:t>Gunakan italic untuk istilah asing</w:t>
      </w:r>
    </w:p>
  </w:comment>
  <w:comment w:id="32" w:author="6797" w:date="2020-11-03T14:16:00Z" w:initials="6">
    <w:p w14:paraId="62A14ED2" w14:textId="77777777" w:rsidR="0038071A" w:rsidRDefault="0038071A">
      <w:pPr>
        <w:pStyle w:val="CommentText"/>
        <w:rPr>
          <w:lang w:val="en-US"/>
        </w:rPr>
      </w:pPr>
      <w:r>
        <w:rPr>
          <w:lang w:val="en-US"/>
        </w:rPr>
        <w:t>Disesuaikan ya</w:t>
      </w:r>
    </w:p>
  </w:comment>
  <w:comment w:id="39" w:author="6797" w:date="2020-11-03T14:18:00Z" w:initials="6">
    <w:p w14:paraId="0EA8039B" w14:textId="77777777" w:rsidR="0038071A" w:rsidRDefault="0038071A">
      <w:pPr>
        <w:pStyle w:val="CommentText"/>
        <w:rPr>
          <w:lang w:val="en-US"/>
        </w:rPr>
      </w:pPr>
      <w:r>
        <w:rPr>
          <w:lang w:val="en-US"/>
        </w:rPr>
        <w:t>Sitasi, gunakan Mendeley atau zotero</w:t>
      </w:r>
    </w:p>
  </w:comment>
  <w:comment w:id="42" w:author="6797" w:date="2020-11-04T11:00:00Z" w:initials="6">
    <w:p w14:paraId="6DFA07B7" w14:textId="0A70AB73" w:rsidR="0038071A" w:rsidRPr="00855976" w:rsidRDefault="0038071A">
      <w:pPr>
        <w:pStyle w:val="CommentText"/>
        <w:rPr>
          <w:lang w:val="en-US"/>
        </w:rPr>
      </w:pPr>
      <w:r>
        <w:rPr>
          <w:rStyle w:val="CommentReference"/>
        </w:rPr>
        <w:annotationRef/>
      </w:r>
      <w:r>
        <w:rPr>
          <w:lang w:val="en-US"/>
        </w:rPr>
        <w:t>Penulisan sitasi, gunakan Mendeley atau zotero</w:t>
      </w:r>
    </w:p>
  </w:comment>
  <w:comment w:id="43" w:author="6797" w:date="2020-11-04T11:07:00Z" w:initials="6">
    <w:p w14:paraId="16E737A5" w14:textId="0DA66E4B" w:rsidR="0038071A" w:rsidRPr="00855976" w:rsidRDefault="0038071A">
      <w:pPr>
        <w:pStyle w:val="CommentText"/>
        <w:rPr>
          <w:lang w:val="en-US"/>
        </w:rPr>
      </w:pPr>
      <w:r>
        <w:rPr>
          <w:rStyle w:val="CommentReference"/>
        </w:rPr>
        <w:annotationRef/>
      </w:r>
      <w:r>
        <w:rPr>
          <w:lang w:val="en-US"/>
        </w:rPr>
        <w:t>Jika ini diambil dari sumber lain, tuliskan sumbernya</w:t>
      </w:r>
    </w:p>
  </w:comment>
  <w:comment w:id="53" w:author="6797" w:date="2020-11-04T11:33:00Z" w:initials="6">
    <w:p w14:paraId="7F05B55B" w14:textId="5294CC79" w:rsidR="0038071A" w:rsidRPr="005E4857" w:rsidRDefault="0038071A">
      <w:pPr>
        <w:pStyle w:val="CommentText"/>
        <w:rPr>
          <w:lang w:val="en-US"/>
        </w:rPr>
      </w:pPr>
      <w:r>
        <w:rPr>
          <w:rStyle w:val="CommentReference"/>
        </w:rPr>
        <w:annotationRef/>
      </w:r>
      <w:r>
        <w:rPr>
          <w:lang w:val="en-US"/>
        </w:rPr>
        <w:t>Lebih baik hindari kata selain di awal kalimat, bisa diberikan kata pengantar misalnya, aplikasi lain yang digunakan dalam PostgreSQL adalah PostGIS</w:t>
      </w:r>
    </w:p>
  </w:comment>
  <w:comment w:id="55" w:author="6797" w:date="2020-11-04T11:36:00Z" w:initials="6">
    <w:p w14:paraId="3175194C" w14:textId="5B27FA09" w:rsidR="0038071A" w:rsidRPr="005E4857" w:rsidRDefault="0038071A">
      <w:pPr>
        <w:pStyle w:val="CommentText"/>
        <w:rPr>
          <w:lang w:val="en-US"/>
        </w:rPr>
      </w:pPr>
      <w:r>
        <w:rPr>
          <w:rStyle w:val="CommentReference"/>
        </w:rPr>
        <w:annotationRef/>
      </w:r>
      <w:r>
        <w:rPr>
          <w:lang w:val="en-US"/>
        </w:rPr>
        <w:t>Apakah ini suatu singkatan?? Jika singkatan dapat dituliskan huruf besar, jika bukan lebih baik dituliskan biasa, dengan diitalic karena istilah asing</w:t>
      </w:r>
    </w:p>
  </w:comment>
  <w:comment w:id="58" w:author="6797" w:date="2020-11-04T11:41:00Z" w:initials="6">
    <w:p w14:paraId="0DF3B806" w14:textId="11484856" w:rsidR="0038071A" w:rsidRPr="00585E4F" w:rsidRDefault="0038071A">
      <w:pPr>
        <w:pStyle w:val="CommentText"/>
        <w:rPr>
          <w:lang w:val="en-US"/>
        </w:rPr>
      </w:pPr>
      <w:r>
        <w:rPr>
          <w:rStyle w:val="CommentReference"/>
        </w:rPr>
        <w:annotationRef/>
      </w:r>
      <w:r>
        <w:rPr>
          <w:lang w:val="en-US"/>
        </w:rPr>
        <w:t>Jika bukan suatu aplikasi atau singkatan, gunakan huruf kecil saja</w:t>
      </w:r>
    </w:p>
  </w:comment>
  <w:comment w:id="60" w:author="6797" w:date="2020-11-04T11:44:00Z" w:initials="6">
    <w:p w14:paraId="1D0BD4E6" w14:textId="0D853167" w:rsidR="0038071A" w:rsidRPr="00585E4F" w:rsidRDefault="0038071A">
      <w:pPr>
        <w:pStyle w:val="CommentText"/>
        <w:rPr>
          <w:lang w:val="en-US"/>
        </w:rPr>
      </w:pPr>
      <w:r>
        <w:rPr>
          <w:rStyle w:val="CommentReference"/>
        </w:rPr>
        <w:annotationRef/>
      </w:r>
      <w:r>
        <w:rPr>
          <w:lang w:val="en-US"/>
        </w:rPr>
        <w:t xml:space="preserve">Apakah poin2 ini bisa </w:t>
      </w:r>
    </w:p>
  </w:comment>
  <w:comment w:id="64" w:author="6797" w:date="2020-11-04T15:43:00Z" w:initials="6">
    <w:p w14:paraId="4766D7FD" w14:textId="07BE9B0F" w:rsidR="0038071A" w:rsidRPr="00803378" w:rsidRDefault="0038071A">
      <w:pPr>
        <w:pStyle w:val="CommentText"/>
        <w:rPr>
          <w:lang w:val="en-US"/>
        </w:rPr>
      </w:pPr>
      <w:r>
        <w:rPr>
          <w:rStyle w:val="CommentReference"/>
        </w:rPr>
        <w:annotationRef/>
      </w:r>
      <w:r>
        <w:rPr>
          <w:lang w:val="en-US"/>
        </w:rPr>
        <w:t>Menurut saya ini menggunakan huruf kecil saja, karena termasuk sistem pengujian, bukan nama orang atau nama aplikasi</w:t>
      </w:r>
    </w:p>
  </w:comment>
  <w:comment w:id="66" w:author="6797" w:date="2020-11-04T15:46:00Z" w:initials="6">
    <w:p w14:paraId="136C37A2" w14:textId="1DC3D720" w:rsidR="0038071A" w:rsidRPr="00803378" w:rsidRDefault="0038071A">
      <w:pPr>
        <w:pStyle w:val="CommentText"/>
        <w:rPr>
          <w:lang w:val="en-US"/>
        </w:rPr>
      </w:pPr>
      <w:r>
        <w:rPr>
          <w:rStyle w:val="CommentReference"/>
        </w:rPr>
        <w:annotationRef/>
      </w:r>
      <w:r>
        <w:rPr>
          <w:lang w:val="en-US"/>
        </w:rPr>
        <w:t>Perhatikan penulisan judul tabel di pedoman TA</w:t>
      </w:r>
    </w:p>
  </w:comment>
  <w:comment w:id="69" w:author="6797" w:date="2020-11-04T15:48:00Z" w:initials="6">
    <w:p w14:paraId="7D209693" w14:textId="248D402E" w:rsidR="0038071A" w:rsidRPr="00803378" w:rsidRDefault="0038071A">
      <w:pPr>
        <w:pStyle w:val="CommentText"/>
        <w:rPr>
          <w:lang w:val="en-US"/>
        </w:rPr>
      </w:pPr>
      <w:r>
        <w:rPr>
          <w:rStyle w:val="CommentReference"/>
        </w:rPr>
        <w:annotationRef/>
      </w:r>
      <w:r>
        <w:rPr>
          <w:lang w:val="en-US"/>
        </w:rPr>
        <w:t>Ini singkatan atau bukan? Konsistensi penulisan nama PT harap diperhatikan</w:t>
      </w:r>
    </w:p>
  </w:comment>
  <w:comment w:id="70" w:author="6797" w:date="2020-11-04T15:50:00Z" w:initials="6">
    <w:p w14:paraId="59E3E659" w14:textId="073F9C18" w:rsidR="0038071A" w:rsidRPr="00803378" w:rsidRDefault="0038071A">
      <w:pPr>
        <w:pStyle w:val="CommentText"/>
        <w:rPr>
          <w:lang w:val="en-US"/>
        </w:rPr>
      </w:pPr>
      <w:r>
        <w:rPr>
          <w:rStyle w:val="CommentReference"/>
        </w:rPr>
        <w:annotationRef/>
      </w:r>
      <w:r>
        <w:rPr>
          <w:lang w:val="en-US"/>
        </w:rPr>
        <w:t>Hindari kata “Serta” di depan kalimat</w:t>
      </w:r>
    </w:p>
  </w:comment>
  <w:comment w:id="71" w:author="6797" w:date="2020-11-04T15:51:00Z" w:initials="6">
    <w:p w14:paraId="2FAC4D1A" w14:textId="137741F2" w:rsidR="0038071A" w:rsidRPr="00803378" w:rsidRDefault="0038071A">
      <w:pPr>
        <w:pStyle w:val="CommentText"/>
        <w:rPr>
          <w:lang w:val="en-US"/>
        </w:rPr>
      </w:pPr>
      <w:r>
        <w:rPr>
          <w:rStyle w:val="CommentReference"/>
        </w:rPr>
        <w:annotationRef/>
      </w:r>
      <w:r>
        <w:rPr>
          <w:lang w:val="en-US"/>
        </w:rPr>
        <w:t>Apakah ini sebuah kepanjangan dari singkatan? Jika tidak ditulis seperti biasa saja, namun tetap menggunakan italic untuk penulisan istilah asing</w:t>
      </w:r>
    </w:p>
  </w:comment>
  <w:comment w:id="80" w:author="6797" w:date="2020-11-04T16:33:00Z" w:initials="6">
    <w:p w14:paraId="53983945" w14:textId="424A99BB" w:rsidR="0038071A" w:rsidRPr="00FF0B1D" w:rsidRDefault="0038071A">
      <w:pPr>
        <w:pStyle w:val="CommentText"/>
        <w:rPr>
          <w:lang w:val="en-US"/>
        </w:rPr>
      </w:pPr>
      <w:r>
        <w:rPr>
          <w:rStyle w:val="CommentReference"/>
        </w:rPr>
        <w:annotationRef/>
      </w:r>
      <w:r>
        <w:rPr>
          <w:lang w:val="en-US"/>
        </w:rPr>
        <w:t>Ini nama aplikasi atau bukan? Jika bukan, lebih baik ditulis biasa a</w:t>
      </w:r>
    </w:p>
  </w:comment>
  <w:comment w:id="84" w:author="6797" w:date="2020-11-04T16:42:00Z" w:initials="6">
    <w:p w14:paraId="66EF5BE2" w14:textId="7A3B19B6" w:rsidR="0038071A" w:rsidRPr="00FF0B1D" w:rsidRDefault="0038071A">
      <w:pPr>
        <w:pStyle w:val="CommentText"/>
        <w:rPr>
          <w:lang w:val="en-US"/>
        </w:rPr>
      </w:pPr>
      <w:r>
        <w:rPr>
          <w:rStyle w:val="CommentReference"/>
        </w:rPr>
        <w:annotationRef/>
      </w:r>
      <w:r>
        <w:rPr>
          <w:lang w:val="en-US"/>
        </w:rPr>
        <w:t>Apakah ini metodenya mix method?</w:t>
      </w:r>
    </w:p>
  </w:comment>
  <w:comment w:id="88" w:author="6797" w:date="2020-11-04T16:44:00Z" w:initials="6">
    <w:p w14:paraId="5B23B6D0" w14:textId="57C57E76" w:rsidR="0038071A" w:rsidRPr="003A24AB" w:rsidRDefault="0038071A">
      <w:pPr>
        <w:pStyle w:val="CommentText"/>
        <w:rPr>
          <w:lang w:val="en-US"/>
        </w:rPr>
      </w:pPr>
      <w:r>
        <w:rPr>
          <w:rStyle w:val="CommentReference"/>
        </w:rPr>
        <w:annotationRef/>
      </w:r>
      <w:r>
        <w:rPr>
          <w:lang w:val="en-US"/>
        </w:rPr>
        <w:t>Berikan satu atau dua kalimat pengantar sebelum menjelaskan jadwal penelitiannya.</w:t>
      </w:r>
    </w:p>
  </w:comment>
  <w:comment w:id="112" w:author="6797" w:date="2020-11-05T08:39:00Z" w:initials="6">
    <w:p w14:paraId="5C792CBD" w14:textId="77777777" w:rsidR="008B02FD" w:rsidRDefault="008B02FD">
      <w:pPr>
        <w:pStyle w:val="CommentText"/>
        <w:rPr>
          <w:lang w:val="en-US"/>
        </w:rPr>
      </w:pPr>
      <w:r>
        <w:rPr>
          <w:rStyle w:val="CommentReference"/>
        </w:rPr>
        <w:annotationRef/>
      </w:r>
      <w:r>
        <w:rPr>
          <w:lang w:val="en-US"/>
        </w:rPr>
        <w:t>Menurut saya, setiap gambar user interface bisa dijelaskan masing2 itu fungsinya untuk apa.</w:t>
      </w:r>
      <w:r>
        <w:rPr>
          <w:lang w:val="en-US"/>
        </w:rPr>
        <w:br/>
        <w:t xml:space="preserve">Ex. </w:t>
      </w:r>
    </w:p>
    <w:p w14:paraId="12D928C7" w14:textId="77777777" w:rsidR="008B02FD" w:rsidRDefault="008B02FD" w:rsidP="008B02FD">
      <w:pPr>
        <w:pStyle w:val="CommentText"/>
        <w:numPr>
          <w:ilvl w:val="0"/>
          <w:numId w:val="29"/>
        </w:numPr>
        <w:rPr>
          <w:lang w:val="en-US"/>
        </w:rPr>
      </w:pPr>
      <w:r>
        <w:rPr>
          <w:lang w:val="en-US"/>
        </w:rPr>
        <w:t>Pada user interface login terdapat username dan password yang dapat diisikan dengan nama dan password dari pengguna sebelum masuk ke dalam sistem. n seterusnya..</w:t>
      </w:r>
      <w:r>
        <w:rPr>
          <w:lang w:val="en-US"/>
        </w:rPr>
        <w:br/>
      </w:r>
    </w:p>
    <w:p w14:paraId="6C23DB2A" w14:textId="2CA79411" w:rsidR="008B02FD" w:rsidRPr="008B02FD" w:rsidRDefault="008B02FD" w:rsidP="008B02FD">
      <w:pPr>
        <w:pStyle w:val="CommentText"/>
        <w:numPr>
          <w:ilvl w:val="0"/>
          <w:numId w:val="29"/>
        </w:numPr>
        <w:rPr>
          <w:lang w:val="en-US"/>
        </w:rPr>
      </w:pPr>
      <w:r>
        <w:rPr>
          <w:lang w:val="en-US"/>
        </w:rPr>
        <w:t xml:space="preserve"> User interface role administrator hanya memiliki field beranda, daftar user, tambah user. Hal ini sesuai dengan kewenangan tugas administrator sebagai penambah user</w:t>
      </w:r>
      <w:r>
        <w:rPr>
          <w:lang w:val="en-US"/>
        </w:rPr>
        <w:br/>
      </w:r>
      <w:r>
        <w:rPr>
          <w:lang w:val="en-US"/>
        </w:rPr>
        <w:br/>
        <w:t>3. N seterusnya</w:t>
      </w:r>
      <w:r>
        <w:rPr>
          <w:lang w:val="en-US"/>
        </w:rPr>
        <w:br/>
      </w:r>
      <w:r>
        <w:rPr>
          <w:lang w:val="en-US"/>
        </w:rPr>
        <w:br/>
        <w:t>Hal ini silahkan didiskusikan dengan pembimbing dulu ya.</w:t>
      </w:r>
      <w:r w:rsidR="00717F5C">
        <w:rPr>
          <w:lang w:val="en-US"/>
        </w:rPr>
        <w:t xml:space="preserve"> Jika pembimbing merasa hal tersebut tidak perlu, silahkan kesepakatan dari azhar n pembimbing saja</w:t>
      </w:r>
      <w:r>
        <w:rPr>
          <w:lang w:val="en-US"/>
        </w:rPr>
        <w:br/>
      </w:r>
    </w:p>
  </w:comment>
  <w:comment w:id="131" w:author="6797" w:date="2020-11-05T09:13:00Z" w:initials="6">
    <w:p w14:paraId="38201A50" w14:textId="77777777" w:rsidR="00A513E0" w:rsidRDefault="00A513E0" w:rsidP="00A513E0">
      <w:pPr>
        <w:pStyle w:val="BodyText"/>
        <w:tabs>
          <w:tab w:val="left" w:pos="720"/>
        </w:tabs>
        <w:spacing w:after="0" w:line="360" w:lineRule="auto"/>
        <w:jc w:val="both"/>
      </w:pPr>
      <w:r>
        <w:rPr>
          <w:rStyle w:val="CommentReference"/>
        </w:rPr>
        <w:annotationRef/>
      </w:r>
      <w:r>
        <w:rPr>
          <w:lang w:val="en-US"/>
        </w:rPr>
        <w:t>Perlu diperhatikan untuk menuliskan kesimpulan adalah menjawab rumusah masalah ya.</w:t>
      </w:r>
      <w:r>
        <w:rPr>
          <w:lang w:val="en-US"/>
        </w:rPr>
        <w:br/>
      </w:r>
      <w:r>
        <w:rPr>
          <w:lang w:val="en-US"/>
        </w:rPr>
        <w:br/>
        <w:t xml:space="preserve">1. </w:t>
      </w:r>
      <w:r>
        <w:t xml:space="preserve">Apa saja fitur yang tersedia pada aplikasi </w:t>
      </w:r>
      <w:r>
        <w:rPr>
          <w:highlight w:val="darkYellow"/>
        </w:rPr>
        <w:t>Link-Match STT-NF modul dosen</w:t>
      </w:r>
      <w:r>
        <w:t>?</w:t>
      </w:r>
    </w:p>
    <w:p w14:paraId="4E25EEAA" w14:textId="77777777" w:rsidR="00A513E0" w:rsidRDefault="00A513E0" w:rsidP="00A513E0">
      <w:pPr>
        <w:pStyle w:val="BodyText"/>
        <w:tabs>
          <w:tab w:val="left" w:pos="720"/>
        </w:tabs>
        <w:spacing w:after="0" w:line="360" w:lineRule="auto"/>
        <w:jc w:val="both"/>
      </w:pPr>
    </w:p>
    <w:p w14:paraId="6191853C" w14:textId="77777777" w:rsidR="00A513E0" w:rsidRDefault="00A513E0" w:rsidP="00A513E0">
      <w:pPr>
        <w:pStyle w:val="BodyText"/>
        <w:numPr>
          <w:ilvl w:val="0"/>
          <w:numId w:val="30"/>
        </w:numPr>
        <w:tabs>
          <w:tab w:val="left" w:pos="720"/>
        </w:tabs>
        <w:spacing w:after="0" w:line="360" w:lineRule="auto"/>
        <w:jc w:val="both"/>
      </w:pPr>
      <w:r>
        <w:t>Bagaimana proses pengembangan aplikasi Link-Match</w:t>
      </w:r>
      <w:r>
        <w:rPr>
          <w:i/>
          <w:iCs/>
        </w:rPr>
        <w:t xml:space="preserve"> </w:t>
      </w:r>
      <w:r>
        <w:t xml:space="preserve">STT-NF </w:t>
      </w:r>
      <w:r>
        <w:rPr>
          <w:highlight w:val="darkYellow"/>
        </w:rPr>
        <w:t>modul dosen</w:t>
      </w:r>
      <w:r>
        <w:t xml:space="preserve"> berbasis web menggunakan php </w:t>
      </w:r>
      <w:r>
        <w:rPr>
          <w:color w:val="FF0000"/>
        </w:rPr>
        <w:t>framework</w:t>
      </w:r>
      <w:r>
        <w:rPr>
          <w:rStyle w:val="CommentReference"/>
          <w:rFonts w:cs="Mangal"/>
        </w:rPr>
        <w:annotationRef/>
      </w:r>
      <w:r>
        <w:t xml:space="preserve"> laravel?</w:t>
      </w:r>
    </w:p>
    <w:p w14:paraId="78F77547" w14:textId="77777777" w:rsidR="00A513E0" w:rsidRDefault="00A513E0" w:rsidP="00A513E0">
      <w:pPr>
        <w:pStyle w:val="BodyText"/>
        <w:tabs>
          <w:tab w:val="left" w:pos="720"/>
        </w:tabs>
        <w:spacing w:after="0" w:line="360" w:lineRule="auto"/>
        <w:jc w:val="both"/>
      </w:pPr>
    </w:p>
    <w:p w14:paraId="4AA6259E" w14:textId="26B1402B" w:rsidR="00A513E0" w:rsidRPr="00A513E0" w:rsidRDefault="00A513E0" w:rsidP="00A513E0">
      <w:pPr>
        <w:pStyle w:val="BodyText"/>
        <w:numPr>
          <w:ilvl w:val="0"/>
          <w:numId w:val="30"/>
        </w:numPr>
        <w:tabs>
          <w:tab w:val="left" w:pos="720"/>
        </w:tabs>
        <w:spacing w:after="0" w:line="360" w:lineRule="auto"/>
        <w:jc w:val="both"/>
      </w:pPr>
      <w:r w:rsidRPr="00A513E0">
        <w:rPr>
          <w:highlight w:val="darkYellow"/>
        </w:rPr>
        <w:t xml:space="preserve">Apakah aplikasi Link-Match STT-NF modul dosen dapat mendukung program </w:t>
      </w:r>
      <w:r w:rsidRPr="00A513E0">
        <w:rPr>
          <w:i/>
          <w:iCs/>
          <w:highlight w:val="darkYellow"/>
        </w:rPr>
        <w:t xml:space="preserve">Link and Match </w:t>
      </w:r>
      <w:r w:rsidRPr="00A513E0">
        <w:rPr>
          <w:highlight w:val="darkYellow"/>
        </w:rPr>
        <w:t>di STT-NF?</w:t>
      </w:r>
    </w:p>
    <w:p w14:paraId="52FF0936" w14:textId="62FE06FF" w:rsidR="00A513E0" w:rsidRPr="00A513E0" w:rsidRDefault="00A513E0">
      <w:pPr>
        <w:pStyle w:val="CommentText"/>
        <w:rPr>
          <w:lang w:val="en-US"/>
        </w:rPr>
      </w:pPr>
      <w:r>
        <w:rPr>
          <w:lang w:val="en-US"/>
        </w:rPr>
        <w:br/>
      </w:r>
      <w:r>
        <w:rPr>
          <w:lang w:val="en-US"/>
        </w:rPr>
        <w:br/>
      </w:r>
    </w:p>
  </w:comment>
  <w:comment w:id="134" w:author="6797" w:date="2020-11-05T09:16:00Z" w:initials="6">
    <w:p w14:paraId="485B25D2" w14:textId="4A7F1929" w:rsidR="00A513E0" w:rsidRPr="00A513E0" w:rsidRDefault="00A513E0">
      <w:pPr>
        <w:pStyle w:val="CommentText"/>
        <w:rPr>
          <w:lang w:val="en-US"/>
        </w:rPr>
      </w:pPr>
      <w:r>
        <w:rPr>
          <w:rStyle w:val="CommentReference"/>
        </w:rPr>
        <w:annotationRef/>
      </w:r>
      <w:r>
        <w:rPr>
          <w:lang w:val="en-US"/>
        </w:rPr>
        <w:t>Penulisan sitasi atau rujukan lebih baik menggunakan Mendeley atau Zotero, supaya daftar pustakanya bisa lebih rapi dan sesuai dengan style yang baku</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44C0BA3" w15:done="0"/>
  <w15:commentEx w15:paraId="209F2112" w15:done="0"/>
  <w15:commentEx w15:paraId="00CC1B88" w15:done="0"/>
  <w15:commentEx w15:paraId="6AB846F9" w15:done="0"/>
  <w15:commentEx w15:paraId="33DE5415" w15:done="0"/>
  <w15:commentEx w15:paraId="6C9F0FCA" w15:done="0"/>
  <w15:commentEx w15:paraId="5F663635" w15:done="0"/>
  <w15:commentEx w15:paraId="04651F64" w15:done="0"/>
  <w15:commentEx w15:paraId="05871F66" w15:done="0"/>
  <w15:commentEx w15:paraId="61FE2E24" w15:done="0"/>
  <w15:commentEx w15:paraId="6305CA23" w15:done="0"/>
  <w15:commentEx w15:paraId="66EC4150" w15:done="0"/>
  <w15:commentEx w15:paraId="62A14ED2" w15:done="0"/>
  <w15:commentEx w15:paraId="0EA8039B" w15:done="0"/>
  <w15:commentEx w15:paraId="6DFA07B7" w15:done="0"/>
  <w15:commentEx w15:paraId="16E737A5" w15:done="0"/>
  <w15:commentEx w15:paraId="7F05B55B" w15:done="0"/>
  <w15:commentEx w15:paraId="3175194C" w15:done="0"/>
  <w15:commentEx w15:paraId="0DF3B806" w15:done="0"/>
  <w15:commentEx w15:paraId="1D0BD4E6" w15:done="0"/>
  <w15:commentEx w15:paraId="4766D7FD" w15:done="0"/>
  <w15:commentEx w15:paraId="136C37A2" w15:done="0"/>
  <w15:commentEx w15:paraId="7D209693" w15:done="0"/>
  <w15:commentEx w15:paraId="59E3E659" w15:done="0"/>
  <w15:commentEx w15:paraId="2FAC4D1A" w15:done="0"/>
  <w15:commentEx w15:paraId="53983945" w15:done="0"/>
  <w15:commentEx w15:paraId="66EF5BE2" w15:done="0"/>
  <w15:commentEx w15:paraId="5B23B6D0" w15:done="0"/>
  <w15:commentEx w15:paraId="6C23DB2A" w15:done="0"/>
  <w15:commentEx w15:paraId="52FF0936" w15:done="0"/>
  <w15:commentEx w15:paraId="485B25D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D04E8" w16cex:dateUtc="2020-11-04T03:46:00Z"/>
  <w16cex:commentExtensible w16cex:durableId="234D0863" w16cex:dateUtc="2020-11-04T04:00:00Z"/>
  <w16cex:commentExtensible w16cex:durableId="234D09DE" w16cex:dateUtc="2020-11-04T04:07:00Z"/>
  <w16cex:commentExtensible w16cex:durableId="234D1003" w16cex:dateUtc="2020-11-04T04:33:00Z"/>
  <w16cex:commentExtensible w16cex:durableId="234D10C2" w16cex:dateUtc="2020-11-04T04:36:00Z"/>
  <w16cex:commentExtensible w16cex:durableId="234D1207" w16cex:dateUtc="2020-11-04T04:41:00Z"/>
  <w16cex:commentExtensible w16cex:durableId="234D1282" w16cex:dateUtc="2020-11-04T04:44:00Z"/>
  <w16cex:commentExtensible w16cex:durableId="234D4AB1" w16cex:dateUtc="2020-11-04T08:43:00Z"/>
  <w16cex:commentExtensible w16cex:durableId="234D4B61" w16cex:dateUtc="2020-11-04T08:46:00Z"/>
  <w16cex:commentExtensible w16cex:durableId="234D4BE6" w16cex:dateUtc="2020-11-04T08:48:00Z"/>
  <w16cex:commentExtensible w16cex:durableId="234D4C5F" w16cex:dateUtc="2020-11-04T08:50:00Z"/>
  <w16cex:commentExtensible w16cex:durableId="234D4C97" w16cex:dateUtc="2020-11-04T08:51:00Z"/>
  <w16cex:commentExtensible w16cex:durableId="234D566D" w16cex:dateUtc="2020-11-04T09:33:00Z"/>
  <w16cex:commentExtensible w16cex:durableId="234D5887" w16cex:dateUtc="2020-11-04T09:42:00Z"/>
  <w16cex:commentExtensible w16cex:durableId="234D58D8" w16cex:dateUtc="2020-11-04T09:44:00Z"/>
  <w16cex:commentExtensible w16cex:durableId="234E38AF" w16cex:dateUtc="2020-11-05T01:39:00Z"/>
  <w16cex:commentExtensible w16cex:durableId="234E40D4" w16cex:dateUtc="2020-11-05T02:13:00Z"/>
  <w16cex:commentExtensible w16cex:durableId="234E4163" w16cex:dateUtc="2020-11-05T02: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44C0BA3" w16cid:durableId="234CF37E"/>
  <w16cid:commentId w16cid:paraId="209F2112" w16cid:durableId="234CF37F"/>
  <w16cid:commentId w16cid:paraId="00CC1B88" w16cid:durableId="234CF380"/>
  <w16cid:commentId w16cid:paraId="6AB846F9" w16cid:durableId="234CF381"/>
  <w16cid:commentId w16cid:paraId="33DE5415" w16cid:durableId="234CF382"/>
  <w16cid:commentId w16cid:paraId="6C9F0FCA" w16cid:durableId="234CF383"/>
  <w16cid:commentId w16cid:paraId="5F663635" w16cid:durableId="234CF384"/>
  <w16cid:commentId w16cid:paraId="04651F64" w16cid:durableId="234CF385"/>
  <w16cid:commentId w16cid:paraId="05871F66" w16cid:durableId="234CF386"/>
  <w16cid:commentId w16cid:paraId="61FE2E24" w16cid:durableId="234CF387"/>
  <w16cid:commentId w16cid:paraId="6305CA23" w16cid:durableId="234D04E8"/>
  <w16cid:commentId w16cid:paraId="66EC4150" w16cid:durableId="234CF388"/>
  <w16cid:commentId w16cid:paraId="62A14ED2" w16cid:durableId="234CF389"/>
  <w16cid:commentId w16cid:paraId="0EA8039B" w16cid:durableId="234CF38A"/>
  <w16cid:commentId w16cid:paraId="6DFA07B7" w16cid:durableId="234D0863"/>
  <w16cid:commentId w16cid:paraId="16E737A5" w16cid:durableId="234D09DE"/>
  <w16cid:commentId w16cid:paraId="7F05B55B" w16cid:durableId="234D1003"/>
  <w16cid:commentId w16cid:paraId="3175194C" w16cid:durableId="234D10C2"/>
  <w16cid:commentId w16cid:paraId="0DF3B806" w16cid:durableId="234D1207"/>
  <w16cid:commentId w16cid:paraId="1D0BD4E6" w16cid:durableId="234D1282"/>
  <w16cid:commentId w16cid:paraId="4766D7FD" w16cid:durableId="234D4AB1"/>
  <w16cid:commentId w16cid:paraId="136C37A2" w16cid:durableId="234D4B61"/>
  <w16cid:commentId w16cid:paraId="7D209693" w16cid:durableId="234D4BE6"/>
  <w16cid:commentId w16cid:paraId="59E3E659" w16cid:durableId="234D4C5F"/>
  <w16cid:commentId w16cid:paraId="2FAC4D1A" w16cid:durableId="234D4C97"/>
  <w16cid:commentId w16cid:paraId="53983945" w16cid:durableId="234D566D"/>
  <w16cid:commentId w16cid:paraId="66EF5BE2" w16cid:durableId="234D5887"/>
  <w16cid:commentId w16cid:paraId="5B23B6D0" w16cid:durableId="234D58D8"/>
  <w16cid:commentId w16cid:paraId="6C23DB2A" w16cid:durableId="234E38AF"/>
  <w16cid:commentId w16cid:paraId="52FF0936" w16cid:durableId="234E40D4"/>
  <w16cid:commentId w16cid:paraId="485B25D2" w16cid:durableId="234E416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FEDEAD" w14:textId="77777777" w:rsidR="00CB3DD4" w:rsidRDefault="00CB3DD4">
      <w:r>
        <w:separator/>
      </w:r>
    </w:p>
  </w:endnote>
  <w:endnote w:type="continuationSeparator" w:id="0">
    <w:p w14:paraId="36DD420B" w14:textId="77777777" w:rsidR="00CB3DD4" w:rsidRDefault="00CB3D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OpenSymbol">
    <w:altName w:val="Arial Unicode MS"/>
    <w:charset w:val="02"/>
    <w:family w:val="auto"/>
    <w:pitch w:val="default"/>
  </w:font>
  <w:font w:name="Noto Serif CJK SC">
    <w:altName w:val="SimSun"/>
    <w:charset w:val="86"/>
    <w:family w:val="auto"/>
    <w:pitch w:val="default"/>
  </w:font>
  <w:font w:name="Lohit Devanagari">
    <w:altName w:val="Segoe Print"/>
    <w:charset w:val="00"/>
    <w:family w:val="auto"/>
    <w:pitch w:val="default"/>
  </w:font>
  <w:font w:name="Noto Sans CJK SC">
    <w:altName w:val="Segoe Print"/>
    <w:charset w:val="00"/>
    <w:family w:val="auto"/>
    <w:pitch w:val="default"/>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Times New Roman">
    <w:altName w:val="Segoe Print"/>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E4CC6D" w14:textId="77777777" w:rsidR="0038071A" w:rsidRDefault="0038071A">
    <w:pPr>
      <w:pStyle w:val="Footer"/>
    </w:pPr>
    <w:r>
      <w:fldChar w:fldCharType="begin"/>
    </w:r>
    <w:r>
      <w:instrText>PAGE \* roman</w:instrText>
    </w:r>
    <w:r>
      <w:fldChar w:fldCharType="separate"/>
    </w:r>
    <w:r>
      <w:t>xi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F68C0A" w14:textId="77777777" w:rsidR="0038071A" w:rsidRDefault="0038071A">
    <w:pPr>
      <w:pStyle w:val="Footer"/>
    </w:pPr>
    <w:r>
      <w:fldChar w:fldCharType="begin"/>
    </w:r>
    <w:r>
      <w:instrText>PAGE</w:instrText>
    </w:r>
    <w:r>
      <w:fldChar w:fldCharType="separate"/>
    </w:r>
    <w:r>
      <w:t>54</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8AC2C8" w14:textId="77777777" w:rsidR="0038071A" w:rsidRDefault="0038071A">
    <w:pPr>
      <w:pStyle w:val="Footer"/>
    </w:pPr>
    <w:r>
      <w:fldChar w:fldCharType="begin"/>
    </w:r>
    <w:r>
      <w:instrText>PAGE</w:instrText>
    </w:r>
    <w:r>
      <w:fldChar w:fldCharType="separate"/>
    </w:r>
    <w:r>
      <w:t>54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AF55A2" w14:textId="77777777" w:rsidR="00CB3DD4" w:rsidRDefault="00CB3DD4">
      <w:r>
        <w:separator/>
      </w:r>
    </w:p>
  </w:footnote>
  <w:footnote w:type="continuationSeparator" w:id="0">
    <w:p w14:paraId="4610FD82" w14:textId="77777777" w:rsidR="00CB3DD4" w:rsidRDefault="00CB3D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239341B"/>
    <w:multiLevelType w:val="multilevel"/>
    <w:tmpl w:val="9239341B"/>
    <w:lvl w:ilvl="0">
      <w:start w:val="1"/>
      <w:numFmt w:val="bullet"/>
      <w:lvlText w:val=""/>
      <w:lvlJc w:val="left"/>
      <w:pPr>
        <w:tabs>
          <w:tab w:val="left" w:pos="720"/>
        </w:tabs>
        <w:ind w:left="720" w:hanging="360"/>
      </w:pPr>
      <w:rPr>
        <w:rFonts w:ascii="Symbol" w:hAnsi="Symbol" w:cs="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1" w15:restartNumberingAfterBreak="0">
    <w:nsid w:val="9C8AC8EF"/>
    <w:multiLevelType w:val="multilevel"/>
    <w:tmpl w:val="9C8AC8EF"/>
    <w:lvl w:ilvl="0">
      <w:start w:val="1"/>
      <w:numFmt w:val="decimal"/>
      <w:lvlText w:val="%1."/>
      <w:lvlJc w:val="left"/>
      <w:pPr>
        <w:tabs>
          <w:tab w:val="left" w:pos="720"/>
        </w:tabs>
        <w:ind w:left="720" w:hanging="360"/>
      </w:pPr>
      <w:rPr>
        <w:i w:val="0"/>
        <w:iCs w:val="0"/>
      </w:rPr>
    </w:lvl>
    <w:lvl w:ilvl="1">
      <w:start w:val="1"/>
      <w:numFmt w:val="decimal"/>
      <w:lvlText w:val="%2."/>
      <w:lvlJc w:val="left"/>
      <w:pPr>
        <w:tabs>
          <w:tab w:val="left" w:pos="1080"/>
        </w:tabs>
        <w:ind w:left="1080" w:hanging="360"/>
      </w:pPr>
      <w:rPr>
        <w:i w:val="0"/>
        <w:iCs w:val="0"/>
      </w:rPr>
    </w:lvl>
    <w:lvl w:ilvl="2">
      <w:start w:val="1"/>
      <w:numFmt w:val="decimal"/>
      <w:lvlText w:val="%3."/>
      <w:lvlJc w:val="left"/>
      <w:pPr>
        <w:tabs>
          <w:tab w:val="left" w:pos="1440"/>
        </w:tabs>
        <w:ind w:left="1440" w:hanging="360"/>
      </w:pPr>
      <w:rPr>
        <w:i w:val="0"/>
        <w:iCs w:val="0"/>
      </w:rPr>
    </w:lvl>
    <w:lvl w:ilvl="3">
      <w:start w:val="1"/>
      <w:numFmt w:val="decimal"/>
      <w:lvlText w:val="%4."/>
      <w:lvlJc w:val="left"/>
      <w:pPr>
        <w:tabs>
          <w:tab w:val="left" w:pos="1800"/>
        </w:tabs>
        <w:ind w:left="1800" w:hanging="360"/>
      </w:pPr>
      <w:rPr>
        <w:i w:val="0"/>
        <w:iCs w:val="0"/>
      </w:rPr>
    </w:lvl>
    <w:lvl w:ilvl="4">
      <w:start w:val="1"/>
      <w:numFmt w:val="decimal"/>
      <w:lvlText w:val="%5."/>
      <w:lvlJc w:val="left"/>
      <w:pPr>
        <w:tabs>
          <w:tab w:val="left" w:pos="2160"/>
        </w:tabs>
        <w:ind w:left="2160" w:hanging="360"/>
      </w:pPr>
      <w:rPr>
        <w:i w:val="0"/>
        <w:iCs w:val="0"/>
      </w:rPr>
    </w:lvl>
    <w:lvl w:ilvl="5">
      <w:start w:val="1"/>
      <w:numFmt w:val="decimal"/>
      <w:lvlText w:val="%6."/>
      <w:lvlJc w:val="left"/>
      <w:pPr>
        <w:tabs>
          <w:tab w:val="left" w:pos="2520"/>
        </w:tabs>
        <w:ind w:left="2520" w:hanging="360"/>
      </w:pPr>
      <w:rPr>
        <w:i w:val="0"/>
        <w:iCs w:val="0"/>
      </w:rPr>
    </w:lvl>
    <w:lvl w:ilvl="6">
      <w:start w:val="1"/>
      <w:numFmt w:val="decimal"/>
      <w:lvlText w:val="%7."/>
      <w:lvlJc w:val="left"/>
      <w:pPr>
        <w:tabs>
          <w:tab w:val="left" w:pos="2880"/>
        </w:tabs>
        <w:ind w:left="2880" w:hanging="360"/>
      </w:pPr>
      <w:rPr>
        <w:i w:val="0"/>
        <w:iCs w:val="0"/>
      </w:rPr>
    </w:lvl>
    <w:lvl w:ilvl="7">
      <w:start w:val="1"/>
      <w:numFmt w:val="decimal"/>
      <w:lvlText w:val="%8."/>
      <w:lvlJc w:val="left"/>
      <w:pPr>
        <w:tabs>
          <w:tab w:val="left" w:pos="3240"/>
        </w:tabs>
        <w:ind w:left="3240" w:hanging="360"/>
      </w:pPr>
      <w:rPr>
        <w:i w:val="0"/>
        <w:iCs w:val="0"/>
      </w:rPr>
    </w:lvl>
    <w:lvl w:ilvl="8">
      <w:start w:val="1"/>
      <w:numFmt w:val="decimal"/>
      <w:lvlText w:val="%9."/>
      <w:lvlJc w:val="left"/>
      <w:pPr>
        <w:tabs>
          <w:tab w:val="left" w:pos="3600"/>
        </w:tabs>
        <w:ind w:left="3600" w:hanging="360"/>
      </w:pPr>
      <w:rPr>
        <w:i w:val="0"/>
        <w:iCs w:val="0"/>
      </w:rPr>
    </w:lvl>
  </w:abstractNum>
  <w:abstractNum w:abstractNumId="2" w15:restartNumberingAfterBreak="0">
    <w:nsid w:val="B0F1ACD9"/>
    <w:multiLevelType w:val="multilevel"/>
    <w:tmpl w:val="B0F1ACD9"/>
    <w:lvl w:ilvl="0">
      <w:start w:val="1"/>
      <w:numFmt w:val="decimal"/>
      <w:lvlText w:val="%1."/>
      <w:lvlJc w:val="left"/>
      <w:pPr>
        <w:tabs>
          <w:tab w:val="left" w:pos="720"/>
        </w:tabs>
        <w:ind w:left="720" w:hanging="360"/>
      </w:pPr>
      <w:rPr>
        <w:i w:val="0"/>
        <w:iCs w:val="0"/>
      </w:rPr>
    </w:lvl>
    <w:lvl w:ilvl="1">
      <w:start w:val="1"/>
      <w:numFmt w:val="decimal"/>
      <w:lvlText w:val="%2."/>
      <w:lvlJc w:val="left"/>
      <w:pPr>
        <w:tabs>
          <w:tab w:val="left" w:pos="1080"/>
        </w:tabs>
        <w:ind w:left="1080" w:hanging="360"/>
      </w:pPr>
      <w:rPr>
        <w:i w:val="0"/>
        <w:iCs w:val="0"/>
      </w:rPr>
    </w:lvl>
    <w:lvl w:ilvl="2">
      <w:start w:val="1"/>
      <w:numFmt w:val="decimal"/>
      <w:lvlText w:val="%3."/>
      <w:lvlJc w:val="left"/>
      <w:pPr>
        <w:tabs>
          <w:tab w:val="left" w:pos="1440"/>
        </w:tabs>
        <w:ind w:left="1440" w:hanging="360"/>
      </w:pPr>
      <w:rPr>
        <w:i w:val="0"/>
        <w:iCs w:val="0"/>
      </w:rPr>
    </w:lvl>
    <w:lvl w:ilvl="3">
      <w:start w:val="1"/>
      <w:numFmt w:val="decimal"/>
      <w:lvlText w:val="%4."/>
      <w:lvlJc w:val="left"/>
      <w:pPr>
        <w:tabs>
          <w:tab w:val="left" w:pos="1800"/>
        </w:tabs>
        <w:ind w:left="1800" w:hanging="360"/>
      </w:pPr>
      <w:rPr>
        <w:i w:val="0"/>
        <w:iCs w:val="0"/>
      </w:rPr>
    </w:lvl>
    <w:lvl w:ilvl="4">
      <w:start w:val="1"/>
      <w:numFmt w:val="decimal"/>
      <w:lvlText w:val="%5."/>
      <w:lvlJc w:val="left"/>
      <w:pPr>
        <w:tabs>
          <w:tab w:val="left" w:pos="2160"/>
        </w:tabs>
        <w:ind w:left="2160" w:hanging="360"/>
      </w:pPr>
      <w:rPr>
        <w:i w:val="0"/>
        <w:iCs w:val="0"/>
      </w:rPr>
    </w:lvl>
    <w:lvl w:ilvl="5">
      <w:start w:val="1"/>
      <w:numFmt w:val="decimal"/>
      <w:lvlText w:val="%6."/>
      <w:lvlJc w:val="left"/>
      <w:pPr>
        <w:tabs>
          <w:tab w:val="left" w:pos="2520"/>
        </w:tabs>
        <w:ind w:left="2520" w:hanging="360"/>
      </w:pPr>
      <w:rPr>
        <w:i w:val="0"/>
        <w:iCs w:val="0"/>
      </w:rPr>
    </w:lvl>
    <w:lvl w:ilvl="6">
      <w:start w:val="1"/>
      <w:numFmt w:val="decimal"/>
      <w:lvlText w:val="%7."/>
      <w:lvlJc w:val="left"/>
      <w:pPr>
        <w:tabs>
          <w:tab w:val="left" w:pos="2880"/>
        </w:tabs>
        <w:ind w:left="2880" w:hanging="360"/>
      </w:pPr>
      <w:rPr>
        <w:i w:val="0"/>
        <w:iCs w:val="0"/>
      </w:rPr>
    </w:lvl>
    <w:lvl w:ilvl="7">
      <w:start w:val="1"/>
      <w:numFmt w:val="decimal"/>
      <w:lvlText w:val="%8."/>
      <w:lvlJc w:val="left"/>
      <w:pPr>
        <w:tabs>
          <w:tab w:val="left" w:pos="3240"/>
        </w:tabs>
        <w:ind w:left="3240" w:hanging="360"/>
      </w:pPr>
      <w:rPr>
        <w:i w:val="0"/>
        <w:iCs w:val="0"/>
      </w:rPr>
    </w:lvl>
    <w:lvl w:ilvl="8">
      <w:start w:val="1"/>
      <w:numFmt w:val="decimal"/>
      <w:lvlText w:val="%9."/>
      <w:lvlJc w:val="left"/>
      <w:pPr>
        <w:tabs>
          <w:tab w:val="left" w:pos="3600"/>
        </w:tabs>
        <w:ind w:left="3600" w:hanging="360"/>
      </w:pPr>
      <w:rPr>
        <w:i w:val="0"/>
        <w:iCs w:val="0"/>
      </w:rPr>
    </w:lvl>
  </w:abstractNum>
  <w:abstractNum w:abstractNumId="3" w15:restartNumberingAfterBreak="0">
    <w:nsid w:val="B5E306ED"/>
    <w:multiLevelType w:val="multilevel"/>
    <w:tmpl w:val="B5E306ED"/>
    <w:lvl w:ilvl="0">
      <w:start w:val="1"/>
      <w:numFmt w:val="decimal"/>
      <w:lvlText w:val="%1."/>
      <w:lvlJc w:val="left"/>
      <w:pPr>
        <w:tabs>
          <w:tab w:val="left" w:pos="720"/>
        </w:tabs>
        <w:ind w:left="720" w:hanging="360"/>
      </w:pPr>
      <w:rPr>
        <w:i w:val="0"/>
        <w:iCs w:val="0"/>
      </w:rPr>
    </w:lvl>
    <w:lvl w:ilvl="1">
      <w:start w:val="1"/>
      <w:numFmt w:val="decimal"/>
      <w:lvlText w:val="%2."/>
      <w:lvlJc w:val="left"/>
      <w:pPr>
        <w:tabs>
          <w:tab w:val="left" w:pos="1080"/>
        </w:tabs>
        <w:ind w:left="1080" w:hanging="360"/>
      </w:pPr>
      <w:rPr>
        <w:i w:val="0"/>
        <w:iCs w:val="0"/>
      </w:rPr>
    </w:lvl>
    <w:lvl w:ilvl="2">
      <w:start w:val="1"/>
      <w:numFmt w:val="decimal"/>
      <w:lvlText w:val="%3."/>
      <w:lvlJc w:val="left"/>
      <w:pPr>
        <w:tabs>
          <w:tab w:val="left" w:pos="1440"/>
        </w:tabs>
        <w:ind w:left="1440" w:hanging="360"/>
      </w:pPr>
      <w:rPr>
        <w:i w:val="0"/>
        <w:iCs w:val="0"/>
      </w:rPr>
    </w:lvl>
    <w:lvl w:ilvl="3">
      <w:start w:val="1"/>
      <w:numFmt w:val="decimal"/>
      <w:lvlText w:val="%4."/>
      <w:lvlJc w:val="left"/>
      <w:pPr>
        <w:tabs>
          <w:tab w:val="left" w:pos="1800"/>
        </w:tabs>
        <w:ind w:left="1800" w:hanging="360"/>
      </w:pPr>
      <w:rPr>
        <w:i w:val="0"/>
        <w:iCs w:val="0"/>
      </w:rPr>
    </w:lvl>
    <w:lvl w:ilvl="4">
      <w:start w:val="1"/>
      <w:numFmt w:val="decimal"/>
      <w:lvlText w:val="%5."/>
      <w:lvlJc w:val="left"/>
      <w:pPr>
        <w:tabs>
          <w:tab w:val="left" w:pos="2160"/>
        </w:tabs>
        <w:ind w:left="2160" w:hanging="360"/>
      </w:pPr>
      <w:rPr>
        <w:i w:val="0"/>
        <w:iCs w:val="0"/>
      </w:rPr>
    </w:lvl>
    <w:lvl w:ilvl="5">
      <w:start w:val="1"/>
      <w:numFmt w:val="decimal"/>
      <w:lvlText w:val="%6."/>
      <w:lvlJc w:val="left"/>
      <w:pPr>
        <w:tabs>
          <w:tab w:val="left" w:pos="2520"/>
        </w:tabs>
        <w:ind w:left="2520" w:hanging="360"/>
      </w:pPr>
      <w:rPr>
        <w:i w:val="0"/>
        <w:iCs w:val="0"/>
      </w:rPr>
    </w:lvl>
    <w:lvl w:ilvl="6">
      <w:start w:val="1"/>
      <w:numFmt w:val="decimal"/>
      <w:lvlText w:val="%7."/>
      <w:lvlJc w:val="left"/>
      <w:pPr>
        <w:tabs>
          <w:tab w:val="left" w:pos="2880"/>
        </w:tabs>
        <w:ind w:left="2880" w:hanging="360"/>
      </w:pPr>
      <w:rPr>
        <w:i w:val="0"/>
        <w:iCs w:val="0"/>
      </w:rPr>
    </w:lvl>
    <w:lvl w:ilvl="7">
      <w:start w:val="1"/>
      <w:numFmt w:val="decimal"/>
      <w:lvlText w:val="%8."/>
      <w:lvlJc w:val="left"/>
      <w:pPr>
        <w:tabs>
          <w:tab w:val="left" w:pos="3240"/>
        </w:tabs>
        <w:ind w:left="3240" w:hanging="360"/>
      </w:pPr>
      <w:rPr>
        <w:i w:val="0"/>
        <w:iCs w:val="0"/>
      </w:rPr>
    </w:lvl>
    <w:lvl w:ilvl="8">
      <w:start w:val="1"/>
      <w:numFmt w:val="decimal"/>
      <w:lvlText w:val="%9."/>
      <w:lvlJc w:val="left"/>
      <w:pPr>
        <w:tabs>
          <w:tab w:val="left" w:pos="3600"/>
        </w:tabs>
        <w:ind w:left="3600" w:hanging="360"/>
      </w:pPr>
      <w:rPr>
        <w:i w:val="0"/>
        <w:iCs w:val="0"/>
      </w:rPr>
    </w:lvl>
  </w:abstractNum>
  <w:abstractNum w:abstractNumId="4" w15:restartNumberingAfterBreak="0">
    <w:nsid w:val="BE923771"/>
    <w:multiLevelType w:val="multilevel"/>
    <w:tmpl w:val="BE923771"/>
    <w:lvl w:ilvl="0">
      <w:start w:val="1"/>
      <w:numFmt w:val="decimal"/>
      <w:lvlText w:val="%1."/>
      <w:lvlJc w:val="left"/>
      <w:pPr>
        <w:tabs>
          <w:tab w:val="left" w:pos="720"/>
        </w:tabs>
        <w:ind w:left="720" w:hanging="360"/>
      </w:pPr>
      <w:rPr>
        <w:i w:val="0"/>
        <w:iCs w:val="0"/>
      </w:rPr>
    </w:lvl>
    <w:lvl w:ilvl="1">
      <w:start w:val="1"/>
      <w:numFmt w:val="decimal"/>
      <w:lvlText w:val="%2."/>
      <w:lvlJc w:val="left"/>
      <w:pPr>
        <w:tabs>
          <w:tab w:val="left" w:pos="1080"/>
        </w:tabs>
        <w:ind w:left="1080" w:hanging="360"/>
      </w:pPr>
      <w:rPr>
        <w:i w:val="0"/>
        <w:iCs w:val="0"/>
      </w:rPr>
    </w:lvl>
    <w:lvl w:ilvl="2">
      <w:start w:val="1"/>
      <w:numFmt w:val="decimal"/>
      <w:lvlText w:val="%3."/>
      <w:lvlJc w:val="left"/>
      <w:pPr>
        <w:tabs>
          <w:tab w:val="left" w:pos="1440"/>
        </w:tabs>
        <w:ind w:left="1440" w:hanging="360"/>
      </w:pPr>
      <w:rPr>
        <w:i w:val="0"/>
        <w:iCs w:val="0"/>
      </w:rPr>
    </w:lvl>
    <w:lvl w:ilvl="3">
      <w:start w:val="1"/>
      <w:numFmt w:val="decimal"/>
      <w:lvlText w:val="%4."/>
      <w:lvlJc w:val="left"/>
      <w:pPr>
        <w:tabs>
          <w:tab w:val="left" w:pos="1800"/>
        </w:tabs>
        <w:ind w:left="1800" w:hanging="360"/>
      </w:pPr>
      <w:rPr>
        <w:i w:val="0"/>
        <w:iCs w:val="0"/>
      </w:rPr>
    </w:lvl>
    <w:lvl w:ilvl="4">
      <w:start w:val="1"/>
      <w:numFmt w:val="decimal"/>
      <w:lvlText w:val="%5."/>
      <w:lvlJc w:val="left"/>
      <w:pPr>
        <w:tabs>
          <w:tab w:val="left" w:pos="2160"/>
        </w:tabs>
        <w:ind w:left="2160" w:hanging="360"/>
      </w:pPr>
      <w:rPr>
        <w:i w:val="0"/>
        <w:iCs w:val="0"/>
      </w:rPr>
    </w:lvl>
    <w:lvl w:ilvl="5">
      <w:start w:val="1"/>
      <w:numFmt w:val="decimal"/>
      <w:lvlText w:val="%6."/>
      <w:lvlJc w:val="left"/>
      <w:pPr>
        <w:tabs>
          <w:tab w:val="left" w:pos="2520"/>
        </w:tabs>
        <w:ind w:left="2520" w:hanging="360"/>
      </w:pPr>
      <w:rPr>
        <w:i w:val="0"/>
        <w:iCs w:val="0"/>
      </w:rPr>
    </w:lvl>
    <w:lvl w:ilvl="6">
      <w:start w:val="1"/>
      <w:numFmt w:val="decimal"/>
      <w:lvlText w:val="%7."/>
      <w:lvlJc w:val="left"/>
      <w:pPr>
        <w:tabs>
          <w:tab w:val="left" w:pos="2880"/>
        </w:tabs>
        <w:ind w:left="2880" w:hanging="360"/>
      </w:pPr>
      <w:rPr>
        <w:i w:val="0"/>
        <w:iCs w:val="0"/>
      </w:rPr>
    </w:lvl>
    <w:lvl w:ilvl="7">
      <w:start w:val="1"/>
      <w:numFmt w:val="decimal"/>
      <w:lvlText w:val="%8."/>
      <w:lvlJc w:val="left"/>
      <w:pPr>
        <w:tabs>
          <w:tab w:val="left" w:pos="3240"/>
        </w:tabs>
        <w:ind w:left="3240" w:hanging="360"/>
      </w:pPr>
      <w:rPr>
        <w:i w:val="0"/>
        <w:iCs w:val="0"/>
      </w:rPr>
    </w:lvl>
    <w:lvl w:ilvl="8">
      <w:start w:val="1"/>
      <w:numFmt w:val="decimal"/>
      <w:lvlText w:val="%9."/>
      <w:lvlJc w:val="left"/>
      <w:pPr>
        <w:tabs>
          <w:tab w:val="left" w:pos="3600"/>
        </w:tabs>
        <w:ind w:left="3600" w:hanging="360"/>
      </w:pPr>
      <w:rPr>
        <w:i w:val="0"/>
        <w:iCs w:val="0"/>
      </w:rPr>
    </w:lvl>
  </w:abstractNum>
  <w:abstractNum w:abstractNumId="5" w15:restartNumberingAfterBreak="0">
    <w:nsid w:val="BF205925"/>
    <w:multiLevelType w:val="multilevel"/>
    <w:tmpl w:val="BF205925"/>
    <w:lvl w:ilvl="0">
      <w:start w:val="1"/>
      <w:numFmt w:val="decimal"/>
      <w:lvlText w:val="%1."/>
      <w:lvlJc w:val="left"/>
      <w:pPr>
        <w:tabs>
          <w:tab w:val="left" w:pos="720"/>
        </w:tabs>
        <w:ind w:left="720" w:hanging="360"/>
      </w:pPr>
      <w:rPr>
        <w:i w:val="0"/>
        <w:iCs w:val="0"/>
      </w:rPr>
    </w:lvl>
    <w:lvl w:ilvl="1">
      <w:start w:val="1"/>
      <w:numFmt w:val="decimal"/>
      <w:lvlText w:val="%2."/>
      <w:lvlJc w:val="left"/>
      <w:pPr>
        <w:tabs>
          <w:tab w:val="left" w:pos="1080"/>
        </w:tabs>
        <w:ind w:left="1080" w:hanging="360"/>
      </w:pPr>
      <w:rPr>
        <w:i w:val="0"/>
        <w:iCs w:val="0"/>
      </w:rPr>
    </w:lvl>
    <w:lvl w:ilvl="2">
      <w:start w:val="1"/>
      <w:numFmt w:val="decimal"/>
      <w:lvlText w:val="%3."/>
      <w:lvlJc w:val="left"/>
      <w:pPr>
        <w:tabs>
          <w:tab w:val="left" w:pos="1440"/>
        </w:tabs>
        <w:ind w:left="1440" w:hanging="360"/>
      </w:pPr>
      <w:rPr>
        <w:i w:val="0"/>
        <w:iCs w:val="0"/>
      </w:rPr>
    </w:lvl>
    <w:lvl w:ilvl="3">
      <w:start w:val="1"/>
      <w:numFmt w:val="decimal"/>
      <w:lvlText w:val="%4."/>
      <w:lvlJc w:val="left"/>
      <w:pPr>
        <w:tabs>
          <w:tab w:val="left" w:pos="1800"/>
        </w:tabs>
        <w:ind w:left="1800" w:hanging="360"/>
      </w:pPr>
      <w:rPr>
        <w:i w:val="0"/>
        <w:iCs w:val="0"/>
      </w:rPr>
    </w:lvl>
    <w:lvl w:ilvl="4">
      <w:start w:val="1"/>
      <w:numFmt w:val="decimal"/>
      <w:lvlText w:val="%5."/>
      <w:lvlJc w:val="left"/>
      <w:pPr>
        <w:tabs>
          <w:tab w:val="left" w:pos="2160"/>
        </w:tabs>
        <w:ind w:left="2160" w:hanging="360"/>
      </w:pPr>
      <w:rPr>
        <w:i w:val="0"/>
        <w:iCs w:val="0"/>
      </w:rPr>
    </w:lvl>
    <w:lvl w:ilvl="5">
      <w:start w:val="1"/>
      <w:numFmt w:val="decimal"/>
      <w:lvlText w:val="%6."/>
      <w:lvlJc w:val="left"/>
      <w:pPr>
        <w:tabs>
          <w:tab w:val="left" w:pos="2520"/>
        </w:tabs>
        <w:ind w:left="2520" w:hanging="360"/>
      </w:pPr>
      <w:rPr>
        <w:i w:val="0"/>
        <w:iCs w:val="0"/>
      </w:rPr>
    </w:lvl>
    <w:lvl w:ilvl="6">
      <w:start w:val="1"/>
      <w:numFmt w:val="decimal"/>
      <w:lvlText w:val="%7."/>
      <w:lvlJc w:val="left"/>
      <w:pPr>
        <w:tabs>
          <w:tab w:val="left" w:pos="2880"/>
        </w:tabs>
        <w:ind w:left="2880" w:hanging="360"/>
      </w:pPr>
      <w:rPr>
        <w:i w:val="0"/>
        <w:iCs w:val="0"/>
      </w:rPr>
    </w:lvl>
    <w:lvl w:ilvl="7">
      <w:start w:val="1"/>
      <w:numFmt w:val="decimal"/>
      <w:lvlText w:val="%8."/>
      <w:lvlJc w:val="left"/>
      <w:pPr>
        <w:tabs>
          <w:tab w:val="left" w:pos="3240"/>
        </w:tabs>
        <w:ind w:left="3240" w:hanging="360"/>
      </w:pPr>
      <w:rPr>
        <w:i w:val="0"/>
        <w:iCs w:val="0"/>
      </w:rPr>
    </w:lvl>
    <w:lvl w:ilvl="8">
      <w:start w:val="1"/>
      <w:numFmt w:val="decimal"/>
      <w:lvlText w:val="%9."/>
      <w:lvlJc w:val="left"/>
      <w:pPr>
        <w:tabs>
          <w:tab w:val="left" w:pos="3600"/>
        </w:tabs>
        <w:ind w:left="3600" w:hanging="360"/>
      </w:pPr>
      <w:rPr>
        <w:i w:val="0"/>
        <w:iCs w:val="0"/>
      </w:rPr>
    </w:lvl>
  </w:abstractNum>
  <w:abstractNum w:abstractNumId="6" w15:restartNumberingAfterBreak="0">
    <w:nsid w:val="C8879AEF"/>
    <w:multiLevelType w:val="multilevel"/>
    <w:tmpl w:val="C8879AEF"/>
    <w:lvl w:ilvl="0">
      <w:start w:val="1"/>
      <w:numFmt w:val="decimal"/>
      <w:lvlText w:val="%1."/>
      <w:lvlJc w:val="left"/>
      <w:pPr>
        <w:tabs>
          <w:tab w:val="left" w:pos="720"/>
        </w:tabs>
        <w:ind w:left="720" w:hanging="360"/>
      </w:pPr>
      <w:rPr>
        <w:i w:val="0"/>
        <w:iCs w:val="0"/>
      </w:rPr>
    </w:lvl>
    <w:lvl w:ilvl="1">
      <w:start w:val="1"/>
      <w:numFmt w:val="decimal"/>
      <w:lvlText w:val="%2."/>
      <w:lvlJc w:val="left"/>
      <w:pPr>
        <w:tabs>
          <w:tab w:val="left" w:pos="1080"/>
        </w:tabs>
        <w:ind w:left="1080" w:hanging="360"/>
      </w:pPr>
      <w:rPr>
        <w:i w:val="0"/>
        <w:iCs w:val="0"/>
      </w:rPr>
    </w:lvl>
    <w:lvl w:ilvl="2">
      <w:start w:val="1"/>
      <w:numFmt w:val="decimal"/>
      <w:lvlText w:val="%3."/>
      <w:lvlJc w:val="left"/>
      <w:pPr>
        <w:tabs>
          <w:tab w:val="left" w:pos="1440"/>
        </w:tabs>
        <w:ind w:left="1440" w:hanging="360"/>
      </w:pPr>
      <w:rPr>
        <w:i w:val="0"/>
        <w:iCs w:val="0"/>
      </w:rPr>
    </w:lvl>
    <w:lvl w:ilvl="3">
      <w:start w:val="1"/>
      <w:numFmt w:val="decimal"/>
      <w:lvlText w:val="%4."/>
      <w:lvlJc w:val="left"/>
      <w:pPr>
        <w:tabs>
          <w:tab w:val="left" w:pos="1800"/>
        </w:tabs>
        <w:ind w:left="1800" w:hanging="360"/>
      </w:pPr>
      <w:rPr>
        <w:i w:val="0"/>
        <w:iCs w:val="0"/>
      </w:rPr>
    </w:lvl>
    <w:lvl w:ilvl="4">
      <w:start w:val="1"/>
      <w:numFmt w:val="decimal"/>
      <w:lvlText w:val="%5."/>
      <w:lvlJc w:val="left"/>
      <w:pPr>
        <w:tabs>
          <w:tab w:val="left" w:pos="2160"/>
        </w:tabs>
        <w:ind w:left="2160" w:hanging="360"/>
      </w:pPr>
      <w:rPr>
        <w:i w:val="0"/>
        <w:iCs w:val="0"/>
      </w:rPr>
    </w:lvl>
    <w:lvl w:ilvl="5">
      <w:start w:val="1"/>
      <w:numFmt w:val="decimal"/>
      <w:lvlText w:val="%6."/>
      <w:lvlJc w:val="left"/>
      <w:pPr>
        <w:tabs>
          <w:tab w:val="left" w:pos="2520"/>
        </w:tabs>
        <w:ind w:left="2520" w:hanging="360"/>
      </w:pPr>
      <w:rPr>
        <w:i w:val="0"/>
        <w:iCs w:val="0"/>
      </w:rPr>
    </w:lvl>
    <w:lvl w:ilvl="6">
      <w:start w:val="1"/>
      <w:numFmt w:val="decimal"/>
      <w:lvlText w:val="%7."/>
      <w:lvlJc w:val="left"/>
      <w:pPr>
        <w:tabs>
          <w:tab w:val="left" w:pos="2880"/>
        </w:tabs>
        <w:ind w:left="2880" w:hanging="360"/>
      </w:pPr>
      <w:rPr>
        <w:i w:val="0"/>
        <w:iCs w:val="0"/>
      </w:rPr>
    </w:lvl>
    <w:lvl w:ilvl="7">
      <w:start w:val="1"/>
      <w:numFmt w:val="decimal"/>
      <w:lvlText w:val="%8."/>
      <w:lvlJc w:val="left"/>
      <w:pPr>
        <w:tabs>
          <w:tab w:val="left" w:pos="3240"/>
        </w:tabs>
        <w:ind w:left="3240" w:hanging="360"/>
      </w:pPr>
      <w:rPr>
        <w:i w:val="0"/>
        <w:iCs w:val="0"/>
      </w:rPr>
    </w:lvl>
    <w:lvl w:ilvl="8">
      <w:start w:val="1"/>
      <w:numFmt w:val="decimal"/>
      <w:lvlText w:val="%9."/>
      <w:lvlJc w:val="left"/>
      <w:pPr>
        <w:tabs>
          <w:tab w:val="left" w:pos="3600"/>
        </w:tabs>
        <w:ind w:left="3600" w:hanging="360"/>
      </w:pPr>
      <w:rPr>
        <w:i w:val="0"/>
        <w:iCs w:val="0"/>
      </w:rPr>
    </w:lvl>
  </w:abstractNum>
  <w:abstractNum w:abstractNumId="7" w15:restartNumberingAfterBreak="0">
    <w:nsid w:val="CF092B84"/>
    <w:multiLevelType w:val="multilevel"/>
    <w:tmpl w:val="CF092B84"/>
    <w:lvl w:ilvl="0">
      <w:start w:val="1"/>
      <w:numFmt w:val="decimal"/>
      <w:lvlText w:val="%1."/>
      <w:lvlJc w:val="left"/>
      <w:pPr>
        <w:tabs>
          <w:tab w:val="left" w:pos="720"/>
        </w:tabs>
        <w:ind w:left="720" w:hanging="360"/>
      </w:pPr>
      <w:rPr>
        <w:i w:val="0"/>
        <w:iCs w:val="0"/>
      </w:rPr>
    </w:lvl>
    <w:lvl w:ilvl="1">
      <w:start w:val="1"/>
      <w:numFmt w:val="decimal"/>
      <w:lvlText w:val="%2."/>
      <w:lvlJc w:val="left"/>
      <w:pPr>
        <w:tabs>
          <w:tab w:val="left" w:pos="1080"/>
        </w:tabs>
        <w:ind w:left="1080" w:hanging="360"/>
      </w:pPr>
      <w:rPr>
        <w:i w:val="0"/>
        <w:iCs w:val="0"/>
      </w:rPr>
    </w:lvl>
    <w:lvl w:ilvl="2">
      <w:start w:val="1"/>
      <w:numFmt w:val="decimal"/>
      <w:lvlText w:val="%3."/>
      <w:lvlJc w:val="left"/>
      <w:pPr>
        <w:tabs>
          <w:tab w:val="left" w:pos="1440"/>
        </w:tabs>
        <w:ind w:left="1440" w:hanging="360"/>
      </w:pPr>
      <w:rPr>
        <w:i w:val="0"/>
        <w:iCs w:val="0"/>
      </w:rPr>
    </w:lvl>
    <w:lvl w:ilvl="3">
      <w:start w:val="1"/>
      <w:numFmt w:val="decimal"/>
      <w:lvlText w:val="%4."/>
      <w:lvlJc w:val="left"/>
      <w:pPr>
        <w:tabs>
          <w:tab w:val="left" w:pos="1800"/>
        </w:tabs>
        <w:ind w:left="1800" w:hanging="360"/>
      </w:pPr>
      <w:rPr>
        <w:i w:val="0"/>
        <w:iCs w:val="0"/>
      </w:rPr>
    </w:lvl>
    <w:lvl w:ilvl="4">
      <w:start w:val="1"/>
      <w:numFmt w:val="decimal"/>
      <w:lvlText w:val="%5."/>
      <w:lvlJc w:val="left"/>
      <w:pPr>
        <w:tabs>
          <w:tab w:val="left" w:pos="2160"/>
        </w:tabs>
        <w:ind w:left="2160" w:hanging="360"/>
      </w:pPr>
      <w:rPr>
        <w:i w:val="0"/>
        <w:iCs w:val="0"/>
      </w:rPr>
    </w:lvl>
    <w:lvl w:ilvl="5">
      <w:start w:val="1"/>
      <w:numFmt w:val="decimal"/>
      <w:lvlText w:val="%6."/>
      <w:lvlJc w:val="left"/>
      <w:pPr>
        <w:tabs>
          <w:tab w:val="left" w:pos="2520"/>
        </w:tabs>
        <w:ind w:left="2520" w:hanging="360"/>
      </w:pPr>
      <w:rPr>
        <w:i w:val="0"/>
        <w:iCs w:val="0"/>
      </w:rPr>
    </w:lvl>
    <w:lvl w:ilvl="6">
      <w:start w:val="1"/>
      <w:numFmt w:val="decimal"/>
      <w:lvlText w:val="%7."/>
      <w:lvlJc w:val="left"/>
      <w:pPr>
        <w:tabs>
          <w:tab w:val="left" w:pos="2880"/>
        </w:tabs>
        <w:ind w:left="2880" w:hanging="360"/>
      </w:pPr>
      <w:rPr>
        <w:i w:val="0"/>
        <w:iCs w:val="0"/>
      </w:rPr>
    </w:lvl>
    <w:lvl w:ilvl="7">
      <w:start w:val="1"/>
      <w:numFmt w:val="decimal"/>
      <w:lvlText w:val="%8."/>
      <w:lvlJc w:val="left"/>
      <w:pPr>
        <w:tabs>
          <w:tab w:val="left" w:pos="3240"/>
        </w:tabs>
        <w:ind w:left="3240" w:hanging="360"/>
      </w:pPr>
      <w:rPr>
        <w:i w:val="0"/>
        <w:iCs w:val="0"/>
      </w:rPr>
    </w:lvl>
    <w:lvl w:ilvl="8">
      <w:start w:val="1"/>
      <w:numFmt w:val="decimal"/>
      <w:lvlText w:val="%9."/>
      <w:lvlJc w:val="left"/>
      <w:pPr>
        <w:tabs>
          <w:tab w:val="left" w:pos="3600"/>
        </w:tabs>
        <w:ind w:left="3600" w:hanging="360"/>
      </w:pPr>
      <w:rPr>
        <w:i w:val="0"/>
        <w:iCs w:val="0"/>
      </w:rPr>
    </w:lvl>
  </w:abstractNum>
  <w:abstractNum w:abstractNumId="8" w15:restartNumberingAfterBreak="0">
    <w:nsid w:val="D7F9FE59"/>
    <w:multiLevelType w:val="multilevel"/>
    <w:tmpl w:val="D7F9FE59"/>
    <w:lvl w:ilvl="0">
      <w:start w:val="1"/>
      <w:numFmt w:val="decimal"/>
      <w:lvlText w:val="%1."/>
      <w:lvlJc w:val="left"/>
      <w:pPr>
        <w:tabs>
          <w:tab w:val="left" w:pos="720"/>
        </w:tabs>
        <w:ind w:left="720" w:hanging="360"/>
      </w:pPr>
      <w:rPr>
        <w:i w:val="0"/>
        <w:iCs w:val="0"/>
      </w:rPr>
    </w:lvl>
    <w:lvl w:ilvl="1">
      <w:start w:val="1"/>
      <w:numFmt w:val="decimal"/>
      <w:lvlText w:val="%2."/>
      <w:lvlJc w:val="left"/>
      <w:pPr>
        <w:tabs>
          <w:tab w:val="left" w:pos="1080"/>
        </w:tabs>
        <w:ind w:left="1080" w:hanging="360"/>
      </w:pPr>
      <w:rPr>
        <w:i w:val="0"/>
        <w:iCs w:val="0"/>
      </w:rPr>
    </w:lvl>
    <w:lvl w:ilvl="2">
      <w:start w:val="1"/>
      <w:numFmt w:val="decimal"/>
      <w:lvlText w:val="%3."/>
      <w:lvlJc w:val="left"/>
      <w:pPr>
        <w:tabs>
          <w:tab w:val="left" w:pos="1440"/>
        </w:tabs>
        <w:ind w:left="1440" w:hanging="360"/>
      </w:pPr>
      <w:rPr>
        <w:i w:val="0"/>
        <w:iCs w:val="0"/>
      </w:rPr>
    </w:lvl>
    <w:lvl w:ilvl="3">
      <w:start w:val="1"/>
      <w:numFmt w:val="decimal"/>
      <w:lvlText w:val="%4."/>
      <w:lvlJc w:val="left"/>
      <w:pPr>
        <w:tabs>
          <w:tab w:val="left" w:pos="1800"/>
        </w:tabs>
        <w:ind w:left="1800" w:hanging="360"/>
      </w:pPr>
      <w:rPr>
        <w:i w:val="0"/>
        <w:iCs w:val="0"/>
      </w:rPr>
    </w:lvl>
    <w:lvl w:ilvl="4">
      <w:start w:val="1"/>
      <w:numFmt w:val="decimal"/>
      <w:lvlText w:val="%5."/>
      <w:lvlJc w:val="left"/>
      <w:pPr>
        <w:tabs>
          <w:tab w:val="left" w:pos="2160"/>
        </w:tabs>
        <w:ind w:left="2160" w:hanging="360"/>
      </w:pPr>
      <w:rPr>
        <w:i w:val="0"/>
        <w:iCs w:val="0"/>
      </w:rPr>
    </w:lvl>
    <w:lvl w:ilvl="5">
      <w:start w:val="1"/>
      <w:numFmt w:val="decimal"/>
      <w:lvlText w:val="%6."/>
      <w:lvlJc w:val="left"/>
      <w:pPr>
        <w:tabs>
          <w:tab w:val="left" w:pos="2520"/>
        </w:tabs>
        <w:ind w:left="2520" w:hanging="360"/>
      </w:pPr>
      <w:rPr>
        <w:i w:val="0"/>
        <w:iCs w:val="0"/>
      </w:rPr>
    </w:lvl>
    <w:lvl w:ilvl="6">
      <w:start w:val="1"/>
      <w:numFmt w:val="decimal"/>
      <w:lvlText w:val="%7."/>
      <w:lvlJc w:val="left"/>
      <w:pPr>
        <w:tabs>
          <w:tab w:val="left" w:pos="2880"/>
        </w:tabs>
        <w:ind w:left="2880" w:hanging="360"/>
      </w:pPr>
      <w:rPr>
        <w:i w:val="0"/>
        <w:iCs w:val="0"/>
      </w:rPr>
    </w:lvl>
    <w:lvl w:ilvl="7">
      <w:start w:val="1"/>
      <w:numFmt w:val="decimal"/>
      <w:lvlText w:val="%8."/>
      <w:lvlJc w:val="left"/>
      <w:pPr>
        <w:tabs>
          <w:tab w:val="left" w:pos="3240"/>
        </w:tabs>
        <w:ind w:left="3240" w:hanging="360"/>
      </w:pPr>
      <w:rPr>
        <w:i w:val="0"/>
        <w:iCs w:val="0"/>
      </w:rPr>
    </w:lvl>
    <w:lvl w:ilvl="8">
      <w:start w:val="1"/>
      <w:numFmt w:val="decimal"/>
      <w:lvlText w:val="%9."/>
      <w:lvlJc w:val="left"/>
      <w:pPr>
        <w:tabs>
          <w:tab w:val="left" w:pos="3600"/>
        </w:tabs>
        <w:ind w:left="3600" w:hanging="360"/>
      </w:pPr>
      <w:rPr>
        <w:i w:val="0"/>
        <w:iCs w:val="0"/>
      </w:rPr>
    </w:lvl>
  </w:abstractNum>
  <w:abstractNum w:abstractNumId="9" w15:restartNumberingAfterBreak="0">
    <w:nsid w:val="DCBA6B53"/>
    <w:multiLevelType w:val="multilevel"/>
    <w:tmpl w:val="DCBA6B53"/>
    <w:lvl w:ilvl="0">
      <w:start w:val="1"/>
      <w:numFmt w:val="bullet"/>
      <w:lvlText w:val=""/>
      <w:lvlJc w:val="left"/>
      <w:pPr>
        <w:tabs>
          <w:tab w:val="left" w:pos="720"/>
        </w:tabs>
        <w:ind w:left="720" w:hanging="360"/>
      </w:pPr>
      <w:rPr>
        <w:rFonts w:ascii="Symbol" w:hAnsi="Symbol" w:cs="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10" w15:restartNumberingAfterBreak="0">
    <w:nsid w:val="F4B5D9F5"/>
    <w:multiLevelType w:val="multilevel"/>
    <w:tmpl w:val="F4B5D9F5"/>
    <w:lvl w:ilvl="0">
      <w:start w:val="1"/>
      <w:numFmt w:val="bullet"/>
      <w:lvlText w:val=""/>
      <w:lvlJc w:val="left"/>
      <w:pPr>
        <w:tabs>
          <w:tab w:val="left" w:pos="720"/>
        </w:tabs>
        <w:ind w:left="720" w:hanging="360"/>
      </w:pPr>
      <w:rPr>
        <w:rFonts w:ascii="Symbol" w:hAnsi="Symbol" w:cs="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11" w15:restartNumberingAfterBreak="0">
    <w:nsid w:val="0053208E"/>
    <w:multiLevelType w:val="multilevel"/>
    <w:tmpl w:val="0053208E"/>
    <w:lvl w:ilvl="0">
      <w:start w:val="1"/>
      <w:numFmt w:val="none"/>
      <w:pStyle w:val="Heading1"/>
      <w:suff w:val="nothing"/>
      <w:lvlText w:val=""/>
      <w:lvlJc w:val="left"/>
      <w:pPr>
        <w:tabs>
          <w:tab w:val="left" w:pos="0"/>
        </w:tabs>
        <w:ind w:left="0" w:firstLine="0"/>
      </w:pPr>
    </w:lvl>
    <w:lvl w:ilvl="1">
      <w:start w:val="1"/>
      <w:numFmt w:val="none"/>
      <w:pStyle w:val="Heading2"/>
      <w:suff w:val="nothing"/>
      <w:lvlText w:val=""/>
      <w:lvlJc w:val="left"/>
      <w:pPr>
        <w:tabs>
          <w:tab w:val="left" w:pos="0"/>
        </w:tabs>
        <w:ind w:left="0" w:firstLine="0"/>
      </w:pPr>
    </w:lvl>
    <w:lvl w:ilvl="2">
      <w:start w:val="1"/>
      <w:numFmt w:val="none"/>
      <w:pStyle w:val="Heading3"/>
      <w:suff w:val="nothing"/>
      <w:lvlText w:val=""/>
      <w:lvlJc w:val="left"/>
      <w:pPr>
        <w:tabs>
          <w:tab w:val="left" w:pos="0"/>
        </w:tabs>
        <w:ind w:left="0" w:firstLine="0"/>
      </w:pPr>
    </w:lvl>
    <w:lvl w:ilvl="3">
      <w:start w:val="1"/>
      <w:numFmt w:val="none"/>
      <w:pStyle w:val="Heading4"/>
      <w:suff w:val="nothing"/>
      <w:lvlText w:val=""/>
      <w:lvlJc w:val="left"/>
      <w:pPr>
        <w:tabs>
          <w:tab w:val="left" w:pos="0"/>
        </w:tabs>
        <w:ind w:left="0" w:firstLine="0"/>
      </w:pPr>
    </w:lvl>
    <w:lvl w:ilvl="4">
      <w:start w:val="1"/>
      <w:numFmt w:val="none"/>
      <w:suff w:val="nothing"/>
      <w:lvlText w:val=""/>
      <w:lvlJc w:val="left"/>
      <w:pPr>
        <w:tabs>
          <w:tab w:val="left" w:pos="0"/>
        </w:tabs>
        <w:ind w:left="0" w:firstLine="0"/>
      </w:pPr>
    </w:lvl>
    <w:lvl w:ilvl="5">
      <w:start w:val="1"/>
      <w:numFmt w:val="none"/>
      <w:suff w:val="nothing"/>
      <w:lvlText w:val=""/>
      <w:lvlJc w:val="left"/>
      <w:pPr>
        <w:tabs>
          <w:tab w:val="left" w:pos="0"/>
        </w:tabs>
        <w:ind w:left="0" w:firstLine="0"/>
      </w:pPr>
    </w:lvl>
    <w:lvl w:ilvl="6">
      <w:start w:val="1"/>
      <w:numFmt w:val="none"/>
      <w:suff w:val="nothing"/>
      <w:lvlText w:val=""/>
      <w:lvlJc w:val="left"/>
      <w:pPr>
        <w:tabs>
          <w:tab w:val="left" w:pos="0"/>
        </w:tabs>
        <w:ind w:left="0" w:firstLine="0"/>
      </w:pPr>
    </w:lvl>
    <w:lvl w:ilvl="7">
      <w:start w:val="1"/>
      <w:numFmt w:val="none"/>
      <w:suff w:val="nothing"/>
      <w:lvlText w:val=""/>
      <w:lvlJc w:val="left"/>
      <w:pPr>
        <w:tabs>
          <w:tab w:val="left" w:pos="0"/>
        </w:tabs>
        <w:ind w:left="0" w:firstLine="0"/>
      </w:pPr>
    </w:lvl>
    <w:lvl w:ilvl="8">
      <w:start w:val="1"/>
      <w:numFmt w:val="none"/>
      <w:suff w:val="nothing"/>
      <w:lvlText w:val=""/>
      <w:lvlJc w:val="left"/>
      <w:pPr>
        <w:tabs>
          <w:tab w:val="left" w:pos="0"/>
        </w:tabs>
        <w:ind w:left="0" w:firstLine="0"/>
      </w:pPr>
    </w:lvl>
  </w:abstractNum>
  <w:abstractNum w:abstractNumId="12" w15:restartNumberingAfterBreak="0">
    <w:nsid w:val="0248C179"/>
    <w:multiLevelType w:val="multilevel"/>
    <w:tmpl w:val="0248C179"/>
    <w:lvl w:ilvl="0">
      <w:start w:val="1"/>
      <w:numFmt w:val="decimal"/>
      <w:lvlText w:val="%1."/>
      <w:lvlJc w:val="left"/>
      <w:pPr>
        <w:tabs>
          <w:tab w:val="left" w:pos="720"/>
        </w:tabs>
        <w:ind w:left="720" w:hanging="360"/>
      </w:pPr>
      <w:rPr>
        <w:i w:val="0"/>
        <w:iCs w:val="0"/>
      </w:rPr>
    </w:lvl>
    <w:lvl w:ilvl="1">
      <w:start w:val="1"/>
      <w:numFmt w:val="decimal"/>
      <w:lvlText w:val="%2."/>
      <w:lvlJc w:val="left"/>
      <w:pPr>
        <w:tabs>
          <w:tab w:val="left" w:pos="1080"/>
        </w:tabs>
        <w:ind w:left="1080" w:hanging="360"/>
      </w:pPr>
      <w:rPr>
        <w:i w:val="0"/>
        <w:iCs w:val="0"/>
      </w:rPr>
    </w:lvl>
    <w:lvl w:ilvl="2">
      <w:start w:val="1"/>
      <w:numFmt w:val="decimal"/>
      <w:lvlText w:val="%3."/>
      <w:lvlJc w:val="left"/>
      <w:pPr>
        <w:tabs>
          <w:tab w:val="left" w:pos="1440"/>
        </w:tabs>
        <w:ind w:left="1440" w:hanging="360"/>
      </w:pPr>
      <w:rPr>
        <w:i w:val="0"/>
        <w:iCs w:val="0"/>
      </w:rPr>
    </w:lvl>
    <w:lvl w:ilvl="3">
      <w:start w:val="1"/>
      <w:numFmt w:val="decimal"/>
      <w:lvlText w:val="%4."/>
      <w:lvlJc w:val="left"/>
      <w:pPr>
        <w:tabs>
          <w:tab w:val="left" w:pos="1800"/>
        </w:tabs>
        <w:ind w:left="1800" w:hanging="360"/>
      </w:pPr>
      <w:rPr>
        <w:i w:val="0"/>
        <w:iCs w:val="0"/>
      </w:rPr>
    </w:lvl>
    <w:lvl w:ilvl="4">
      <w:start w:val="1"/>
      <w:numFmt w:val="decimal"/>
      <w:lvlText w:val="%5."/>
      <w:lvlJc w:val="left"/>
      <w:pPr>
        <w:tabs>
          <w:tab w:val="left" w:pos="2160"/>
        </w:tabs>
        <w:ind w:left="2160" w:hanging="360"/>
      </w:pPr>
      <w:rPr>
        <w:i w:val="0"/>
        <w:iCs w:val="0"/>
      </w:rPr>
    </w:lvl>
    <w:lvl w:ilvl="5">
      <w:start w:val="1"/>
      <w:numFmt w:val="decimal"/>
      <w:lvlText w:val="%6."/>
      <w:lvlJc w:val="left"/>
      <w:pPr>
        <w:tabs>
          <w:tab w:val="left" w:pos="2520"/>
        </w:tabs>
        <w:ind w:left="2520" w:hanging="360"/>
      </w:pPr>
      <w:rPr>
        <w:i w:val="0"/>
        <w:iCs w:val="0"/>
      </w:rPr>
    </w:lvl>
    <w:lvl w:ilvl="6">
      <w:start w:val="1"/>
      <w:numFmt w:val="decimal"/>
      <w:lvlText w:val="%7."/>
      <w:lvlJc w:val="left"/>
      <w:pPr>
        <w:tabs>
          <w:tab w:val="left" w:pos="2880"/>
        </w:tabs>
        <w:ind w:left="2880" w:hanging="360"/>
      </w:pPr>
      <w:rPr>
        <w:i w:val="0"/>
        <w:iCs w:val="0"/>
      </w:rPr>
    </w:lvl>
    <w:lvl w:ilvl="7">
      <w:start w:val="1"/>
      <w:numFmt w:val="decimal"/>
      <w:lvlText w:val="%8."/>
      <w:lvlJc w:val="left"/>
      <w:pPr>
        <w:tabs>
          <w:tab w:val="left" w:pos="3240"/>
        </w:tabs>
        <w:ind w:left="3240" w:hanging="360"/>
      </w:pPr>
      <w:rPr>
        <w:i w:val="0"/>
        <w:iCs w:val="0"/>
      </w:rPr>
    </w:lvl>
    <w:lvl w:ilvl="8">
      <w:start w:val="1"/>
      <w:numFmt w:val="decimal"/>
      <w:lvlText w:val="%9."/>
      <w:lvlJc w:val="left"/>
      <w:pPr>
        <w:tabs>
          <w:tab w:val="left" w:pos="3600"/>
        </w:tabs>
        <w:ind w:left="3600" w:hanging="360"/>
      </w:pPr>
      <w:rPr>
        <w:i w:val="0"/>
        <w:iCs w:val="0"/>
      </w:rPr>
    </w:lvl>
  </w:abstractNum>
  <w:abstractNum w:abstractNumId="13" w15:restartNumberingAfterBreak="0">
    <w:nsid w:val="02A21CBC"/>
    <w:multiLevelType w:val="hybridMultilevel"/>
    <w:tmpl w:val="AB52EB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3D62ECE"/>
    <w:multiLevelType w:val="multilevel"/>
    <w:tmpl w:val="03D62ECE"/>
    <w:lvl w:ilvl="0">
      <w:start w:val="1"/>
      <w:numFmt w:val="decimal"/>
      <w:lvlText w:val="%1."/>
      <w:lvlJc w:val="left"/>
      <w:pPr>
        <w:tabs>
          <w:tab w:val="left" w:pos="720"/>
        </w:tabs>
        <w:ind w:left="720" w:hanging="360"/>
      </w:pPr>
      <w:rPr>
        <w:i w:val="0"/>
        <w:iCs w:val="0"/>
      </w:rPr>
    </w:lvl>
    <w:lvl w:ilvl="1">
      <w:start w:val="1"/>
      <w:numFmt w:val="decimal"/>
      <w:lvlText w:val="%2."/>
      <w:lvlJc w:val="left"/>
      <w:pPr>
        <w:tabs>
          <w:tab w:val="left" w:pos="1080"/>
        </w:tabs>
        <w:ind w:left="1080" w:hanging="360"/>
      </w:pPr>
      <w:rPr>
        <w:i w:val="0"/>
        <w:iCs w:val="0"/>
      </w:rPr>
    </w:lvl>
    <w:lvl w:ilvl="2">
      <w:start w:val="1"/>
      <w:numFmt w:val="decimal"/>
      <w:lvlText w:val="%3."/>
      <w:lvlJc w:val="left"/>
      <w:pPr>
        <w:tabs>
          <w:tab w:val="left" w:pos="1440"/>
        </w:tabs>
        <w:ind w:left="1440" w:hanging="360"/>
      </w:pPr>
      <w:rPr>
        <w:i w:val="0"/>
        <w:iCs w:val="0"/>
      </w:rPr>
    </w:lvl>
    <w:lvl w:ilvl="3">
      <w:start w:val="1"/>
      <w:numFmt w:val="decimal"/>
      <w:lvlText w:val="%4."/>
      <w:lvlJc w:val="left"/>
      <w:pPr>
        <w:tabs>
          <w:tab w:val="left" w:pos="1800"/>
        </w:tabs>
        <w:ind w:left="1800" w:hanging="360"/>
      </w:pPr>
      <w:rPr>
        <w:i w:val="0"/>
        <w:iCs w:val="0"/>
      </w:rPr>
    </w:lvl>
    <w:lvl w:ilvl="4">
      <w:start w:val="1"/>
      <w:numFmt w:val="decimal"/>
      <w:lvlText w:val="%5."/>
      <w:lvlJc w:val="left"/>
      <w:pPr>
        <w:tabs>
          <w:tab w:val="left" w:pos="2160"/>
        </w:tabs>
        <w:ind w:left="2160" w:hanging="360"/>
      </w:pPr>
      <w:rPr>
        <w:i w:val="0"/>
        <w:iCs w:val="0"/>
      </w:rPr>
    </w:lvl>
    <w:lvl w:ilvl="5">
      <w:start w:val="1"/>
      <w:numFmt w:val="decimal"/>
      <w:lvlText w:val="%6."/>
      <w:lvlJc w:val="left"/>
      <w:pPr>
        <w:tabs>
          <w:tab w:val="left" w:pos="2520"/>
        </w:tabs>
        <w:ind w:left="2520" w:hanging="360"/>
      </w:pPr>
      <w:rPr>
        <w:i w:val="0"/>
        <w:iCs w:val="0"/>
      </w:rPr>
    </w:lvl>
    <w:lvl w:ilvl="6">
      <w:start w:val="1"/>
      <w:numFmt w:val="decimal"/>
      <w:lvlText w:val="%7."/>
      <w:lvlJc w:val="left"/>
      <w:pPr>
        <w:tabs>
          <w:tab w:val="left" w:pos="2880"/>
        </w:tabs>
        <w:ind w:left="2880" w:hanging="360"/>
      </w:pPr>
      <w:rPr>
        <w:i w:val="0"/>
        <w:iCs w:val="0"/>
      </w:rPr>
    </w:lvl>
    <w:lvl w:ilvl="7">
      <w:start w:val="1"/>
      <w:numFmt w:val="decimal"/>
      <w:lvlText w:val="%8."/>
      <w:lvlJc w:val="left"/>
      <w:pPr>
        <w:tabs>
          <w:tab w:val="left" w:pos="3240"/>
        </w:tabs>
        <w:ind w:left="3240" w:hanging="360"/>
      </w:pPr>
      <w:rPr>
        <w:i w:val="0"/>
        <w:iCs w:val="0"/>
      </w:rPr>
    </w:lvl>
    <w:lvl w:ilvl="8">
      <w:start w:val="1"/>
      <w:numFmt w:val="decimal"/>
      <w:lvlText w:val="%9."/>
      <w:lvlJc w:val="left"/>
      <w:pPr>
        <w:tabs>
          <w:tab w:val="left" w:pos="3600"/>
        </w:tabs>
        <w:ind w:left="3600" w:hanging="360"/>
      </w:pPr>
      <w:rPr>
        <w:i w:val="0"/>
        <w:iCs w:val="0"/>
      </w:rPr>
    </w:lvl>
  </w:abstractNum>
  <w:abstractNum w:abstractNumId="15" w15:restartNumberingAfterBreak="0">
    <w:nsid w:val="0E640482"/>
    <w:multiLevelType w:val="multilevel"/>
    <w:tmpl w:val="0E640482"/>
    <w:lvl w:ilvl="0">
      <w:start w:val="1"/>
      <w:numFmt w:val="decimal"/>
      <w:lvlText w:val="%1."/>
      <w:lvlJc w:val="left"/>
      <w:pPr>
        <w:tabs>
          <w:tab w:val="left" w:pos="720"/>
        </w:tabs>
        <w:ind w:left="720" w:hanging="360"/>
      </w:pPr>
      <w:rPr>
        <w:i w:val="0"/>
        <w:iCs w:val="0"/>
      </w:rPr>
    </w:lvl>
    <w:lvl w:ilvl="1">
      <w:start w:val="1"/>
      <w:numFmt w:val="decimal"/>
      <w:lvlText w:val="%2."/>
      <w:lvlJc w:val="left"/>
      <w:pPr>
        <w:tabs>
          <w:tab w:val="left" w:pos="1080"/>
        </w:tabs>
        <w:ind w:left="1080" w:hanging="360"/>
      </w:pPr>
      <w:rPr>
        <w:i w:val="0"/>
        <w:iCs w:val="0"/>
      </w:rPr>
    </w:lvl>
    <w:lvl w:ilvl="2">
      <w:start w:val="1"/>
      <w:numFmt w:val="decimal"/>
      <w:lvlText w:val="%3."/>
      <w:lvlJc w:val="left"/>
      <w:pPr>
        <w:tabs>
          <w:tab w:val="left" w:pos="1440"/>
        </w:tabs>
        <w:ind w:left="1440" w:hanging="360"/>
      </w:pPr>
      <w:rPr>
        <w:i w:val="0"/>
        <w:iCs w:val="0"/>
      </w:rPr>
    </w:lvl>
    <w:lvl w:ilvl="3">
      <w:start w:val="1"/>
      <w:numFmt w:val="decimal"/>
      <w:lvlText w:val="%4."/>
      <w:lvlJc w:val="left"/>
      <w:pPr>
        <w:tabs>
          <w:tab w:val="left" w:pos="1800"/>
        </w:tabs>
        <w:ind w:left="1800" w:hanging="360"/>
      </w:pPr>
      <w:rPr>
        <w:i w:val="0"/>
        <w:iCs w:val="0"/>
      </w:rPr>
    </w:lvl>
    <w:lvl w:ilvl="4">
      <w:start w:val="1"/>
      <w:numFmt w:val="decimal"/>
      <w:lvlText w:val="%5."/>
      <w:lvlJc w:val="left"/>
      <w:pPr>
        <w:tabs>
          <w:tab w:val="left" w:pos="2160"/>
        </w:tabs>
        <w:ind w:left="2160" w:hanging="360"/>
      </w:pPr>
      <w:rPr>
        <w:i w:val="0"/>
        <w:iCs w:val="0"/>
      </w:rPr>
    </w:lvl>
    <w:lvl w:ilvl="5">
      <w:start w:val="1"/>
      <w:numFmt w:val="decimal"/>
      <w:lvlText w:val="%6."/>
      <w:lvlJc w:val="left"/>
      <w:pPr>
        <w:tabs>
          <w:tab w:val="left" w:pos="2520"/>
        </w:tabs>
        <w:ind w:left="2520" w:hanging="360"/>
      </w:pPr>
      <w:rPr>
        <w:i w:val="0"/>
        <w:iCs w:val="0"/>
      </w:rPr>
    </w:lvl>
    <w:lvl w:ilvl="6">
      <w:start w:val="1"/>
      <w:numFmt w:val="decimal"/>
      <w:lvlText w:val="%7."/>
      <w:lvlJc w:val="left"/>
      <w:pPr>
        <w:tabs>
          <w:tab w:val="left" w:pos="2880"/>
        </w:tabs>
        <w:ind w:left="2880" w:hanging="360"/>
      </w:pPr>
      <w:rPr>
        <w:i w:val="0"/>
        <w:iCs w:val="0"/>
      </w:rPr>
    </w:lvl>
    <w:lvl w:ilvl="7">
      <w:start w:val="1"/>
      <w:numFmt w:val="decimal"/>
      <w:lvlText w:val="%8."/>
      <w:lvlJc w:val="left"/>
      <w:pPr>
        <w:tabs>
          <w:tab w:val="left" w:pos="3240"/>
        </w:tabs>
        <w:ind w:left="3240" w:hanging="360"/>
      </w:pPr>
      <w:rPr>
        <w:i w:val="0"/>
        <w:iCs w:val="0"/>
      </w:rPr>
    </w:lvl>
    <w:lvl w:ilvl="8">
      <w:start w:val="1"/>
      <w:numFmt w:val="decimal"/>
      <w:lvlText w:val="%9."/>
      <w:lvlJc w:val="left"/>
      <w:pPr>
        <w:tabs>
          <w:tab w:val="left" w:pos="3600"/>
        </w:tabs>
        <w:ind w:left="3600" w:hanging="360"/>
      </w:pPr>
      <w:rPr>
        <w:i w:val="0"/>
        <w:iCs w:val="0"/>
      </w:rPr>
    </w:lvl>
  </w:abstractNum>
  <w:abstractNum w:abstractNumId="16" w15:restartNumberingAfterBreak="0">
    <w:nsid w:val="2470EC97"/>
    <w:multiLevelType w:val="multilevel"/>
    <w:tmpl w:val="2470EC97"/>
    <w:lvl w:ilvl="0">
      <w:start w:val="1"/>
      <w:numFmt w:val="bullet"/>
      <w:lvlText w:val=""/>
      <w:lvlJc w:val="left"/>
      <w:pPr>
        <w:tabs>
          <w:tab w:val="left" w:pos="720"/>
        </w:tabs>
        <w:ind w:left="720" w:hanging="360"/>
      </w:pPr>
      <w:rPr>
        <w:rFonts w:ascii="Symbol" w:hAnsi="Symbol" w:cs="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17" w15:restartNumberingAfterBreak="0">
    <w:nsid w:val="25B654F3"/>
    <w:multiLevelType w:val="multilevel"/>
    <w:tmpl w:val="25B654F3"/>
    <w:lvl w:ilvl="0">
      <w:start w:val="1"/>
      <w:numFmt w:val="decimal"/>
      <w:lvlText w:val="%1."/>
      <w:lvlJc w:val="left"/>
      <w:pPr>
        <w:tabs>
          <w:tab w:val="left" w:pos="720"/>
        </w:tabs>
        <w:ind w:left="720" w:hanging="360"/>
      </w:pPr>
      <w:rPr>
        <w:i w:val="0"/>
        <w:iCs w:val="0"/>
      </w:rPr>
    </w:lvl>
    <w:lvl w:ilvl="1">
      <w:start w:val="1"/>
      <w:numFmt w:val="decimal"/>
      <w:lvlText w:val="%2."/>
      <w:lvlJc w:val="left"/>
      <w:pPr>
        <w:tabs>
          <w:tab w:val="left" w:pos="1080"/>
        </w:tabs>
        <w:ind w:left="1080" w:hanging="360"/>
      </w:pPr>
      <w:rPr>
        <w:i w:val="0"/>
        <w:iCs w:val="0"/>
      </w:rPr>
    </w:lvl>
    <w:lvl w:ilvl="2">
      <w:start w:val="1"/>
      <w:numFmt w:val="decimal"/>
      <w:lvlText w:val="%3."/>
      <w:lvlJc w:val="left"/>
      <w:pPr>
        <w:tabs>
          <w:tab w:val="left" w:pos="1440"/>
        </w:tabs>
        <w:ind w:left="1440" w:hanging="360"/>
      </w:pPr>
      <w:rPr>
        <w:i w:val="0"/>
        <w:iCs w:val="0"/>
      </w:rPr>
    </w:lvl>
    <w:lvl w:ilvl="3">
      <w:start w:val="1"/>
      <w:numFmt w:val="decimal"/>
      <w:lvlText w:val="%4."/>
      <w:lvlJc w:val="left"/>
      <w:pPr>
        <w:tabs>
          <w:tab w:val="left" w:pos="1800"/>
        </w:tabs>
        <w:ind w:left="1800" w:hanging="360"/>
      </w:pPr>
      <w:rPr>
        <w:i w:val="0"/>
        <w:iCs w:val="0"/>
      </w:rPr>
    </w:lvl>
    <w:lvl w:ilvl="4">
      <w:start w:val="1"/>
      <w:numFmt w:val="decimal"/>
      <w:lvlText w:val="%5."/>
      <w:lvlJc w:val="left"/>
      <w:pPr>
        <w:tabs>
          <w:tab w:val="left" w:pos="2160"/>
        </w:tabs>
        <w:ind w:left="2160" w:hanging="360"/>
      </w:pPr>
      <w:rPr>
        <w:i w:val="0"/>
        <w:iCs w:val="0"/>
      </w:rPr>
    </w:lvl>
    <w:lvl w:ilvl="5">
      <w:start w:val="1"/>
      <w:numFmt w:val="decimal"/>
      <w:lvlText w:val="%6."/>
      <w:lvlJc w:val="left"/>
      <w:pPr>
        <w:tabs>
          <w:tab w:val="left" w:pos="2520"/>
        </w:tabs>
        <w:ind w:left="2520" w:hanging="360"/>
      </w:pPr>
      <w:rPr>
        <w:i w:val="0"/>
        <w:iCs w:val="0"/>
      </w:rPr>
    </w:lvl>
    <w:lvl w:ilvl="6">
      <w:start w:val="1"/>
      <w:numFmt w:val="decimal"/>
      <w:lvlText w:val="%7."/>
      <w:lvlJc w:val="left"/>
      <w:pPr>
        <w:tabs>
          <w:tab w:val="left" w:pos="2880"/>
        </w:tabs>
        <w:ind w:left="2880" w:hanging="360"/>
      </w:pPr>
      <w:rPr>
        <w:i w:val="0"/>
        <w:iCs w:val="0"/>
      </w:rPr>
    </w:lvl>
    <w:lvl w:ilvl="7">
      <w:start w:val="1"/>
      <w:numFmt w:val="decimal"/>
      <w:lvlText w:val="%8."/>
      <w:lvlJc w:val="left"/>
      <w:pPr>
        <w:tabs>
          <w:tab w:val="left" w:pos="3240"/>
        </w:tabs>
        <w:ind w:left="3240" w:hanging="360"/>
      </w:pPr>
      <w:rPr>
        <w:i w:val="0"/>
        <w:iCs w:val="0"/>
      </w:rPr>
    </w:lvl>
    <w:lvl w:ilvl="8">
      <w:start w:val="1"/>
      <w:numFmt w:val="decimal"/>
      <w:lvlText w:val="%9."/>
      <w:lvlJc w:val="left"/>
      <w:pPr>
        <w:tabs>
          <w:tab w:val="left" w:pos="3600"/>
        </w:tabs>
        <w:ind w:left="3600" w:hanging="360"/>
      </w:pPr>
      <w:rPr>
        <w:i w:val="0"/>
        <w:iCs w:val="0"/>
      </w:rPr>
    </w:lvl>
  </w:abstractNum>
  <w:abstractNum w:abstractNumId="18" w15:restartNumberingAfterBreak="0">
    <w:nsid w:val="2A8F537B"/>
    <w:multiLevelType w:val="multilevel"/>
    <w:tmpl w:val="2A8F537B"/>
    <w:lvl w:ilvl="0">
      <w:start w:val="1"/>
      <w:numFmt w:val="bullet"/>
      <w:lvlText w:val=""/>
      <w:lvlJc w:val="left"/>
      <w:pPr>
        <w:tabs>
          <w:tab w:val="left" w:pos="720"/>
        </w:tabs>
        <w:ind w:left="720" w:hanging="360"/>
      </w:pPr>
      <w:rPr>
        <w:rFonts w:ascii="Symbol" w:hAnsi="Symbol" w:cs="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19" w15:restartNumberingAfterBreak="0">
    <w:nsid w:val="46A08BB8"/>
    <w:multiLevelType w:val="multilevel"/>
    <w:tmpl w:val="46A08BB8"/>
    <w:lvl w:ilvl="0">
      <w:start w:val="1"/>
      <w:numFmt w:val="decimal"/>
      <w:lvlText w:val="%1."/>
      <w:lvlJc w:val="left"/>
      <w:pPr>
        <w:tabs>
          <w:tab w:val="left" w:pos="720"/>
        </w:tabs>
        <w:ind w:left="720" w:hanging="360"/>
      </w:pPr>
      <w:rPr>
        <w:i w:val="0"/>
        <w:iCs w:val="0"/>
      </w:rPr>
    </w:lvl>
    <w:lvl w:ilvl="1">
      <w:start w:val="1"/>
      <w:numFmt w:val="decimal"/>
      <w:lvlText w:val="%2."/>
      <w:lvlJc w:val="left"/>
      <w:pPr>
        <w:tabs>
          <w:tab w:val="left" w:pos="1080"/>
        </w:tabs>
        <w:ind w:left="1080" w:hanging="360"/>
      </w:pPr>
      <w:rPr>
        <w:i w:val="0"/>
        <w:iCs w:val="0"/>
      </w:rPr>
    </w:lvl>
    <w:lvl w:ilvl="2">
      <w:start w:val="1"/>
      <w:numFmt w:val="decimal"/>
      <w:lvlText w:val="%3."/>
      <w:lvlJc w:val="left"/>
      <w:pPr>
        <w:tabs>
          <w:tab w:val="left" w:pos="1440"/>
        </w:tabs>
        <w:ind w:left="1440" w:hanging="360"/>
      </w:pPr>
      <w:rPr>
        <w:i w:val="0"/>
        <w:iCs w:val="0"/>
      </w:rPr>
    </w:lvl>
    <w:lvl w:ilvl="3">
      <w:start w:val="1"/>
      <w:numFmt w:val="decimal"/>
      <w:lvlText w:val="%4."/>
      <w:lvlJc w:val="left"/>
      <w:pPr>
        <w:tabs>
          <w:tab w:val="left" w:pos="1800"/>
        </w:tabs>
        <w:ind w:left="1800" w:hanging="360"/>
      </w:pPr>
      <w:rPr>
        <w:i w:val="0"/>
        <w:iCs w:val="0"/>
      </w:rPr>
    </w:lvl>
    <w:lvl w:ilvl="4">
      <w:start w:val="1"/>
      <w:numFmt w:val="decimal"/>
      <w:lvlText w:val="%5."/>
      <w:lvlJc w:val="left"/>
      <w:pPr>
        <w:tabs>
          <w:tab w:val="left" w:pos="2160"/>
        </w:tabs>
        <w:ind w:left="2160" w:hanging="360"/>
      </w:pPr>
      <w:rPr>
        <w:i w:val="0"/>
        <w:iCs w:val="0"/>
      </w:rPr>
    </w:lvl>
    <w:lvl w:ilvl="5">
      <w:start w:val="1"/>
      <w:numFmt w:val="decimal"/>
      <w:lvlText w:val="%6."/>
      <w:lvlJc w:val="left"/>
      <w:pPr>
        <w:tabs>
          <w:tab w:val="left" w:pos="2520"/>
        </w:tabs>
        <w:ind w:left="2520" w:hanging="360"/>
      </w:pPr>
      <w:rPr>
        <w:i w:val="0"/>
        <w:iCs w:val="0"/>
      </w:rPr>
    </w:lvl>
    <w:lvl w:ilvl="6">
      <w:start w:val="1"/>
      <w:numFmt w:val="decimal"/>
      <w:lvlText w:val="%7."/>
      <w:lvlJc w:val="left"/>
      <w:pPr>
        <w:tabs>
          <w:tab w:val="left" w:pos="2880"/>
        </w:tabs>
        <w:ind w:left="2880" w:hanging="360"/>
      </w:pPr>
      <w:rPr>
        <w:i w:val="0"/>
        <w:iCs w:val="0"/>
      </w:rPr>
    </w:lvl>
    <w:lvl w:ilvl="7">
      <w:start w:val="1"/>
      <w:numFmt w:val="decimal"/>
      <w:lvlText w:val="%8."/>
      <w:lvlJc w:val="left"/>
      <w:pPr>
        <w:tabs>
          <w:tab w:val="left" w:pos="3240"/>
        </w:tabs>
        <w:ind w:left="3240" w:hanging="360"/>
      </w:pPr>
      <w:rPr>
        <w:i w:val="0"/>
        <w:iCs w:val="0"/>
      </w:rPr>
    </w:lvl>
    <w:lvl w:ilvl="8">
      <w:start w:val="1"/>
      <w:numFmt w:val="decimal"/>
      <w:lvlText w:val="%9."/>
      <w:lvlJc w:val="left"/>
      <w:pPr>
        <w:tabs>
          <w:tab w:val="left" w:pos="3600"/>
        </w:tabs>
        <w:ind w:left="3600" w:hanging="360"/>
      </w:pPr>
      <w:rPr>
        <w:i w:val="0"/>
        <w:iCs w:val="0"/>
      </w:rPr>
    </w:lvl>
  </w:abstractNum>
  <w:abstractNum w:abstractNumId="20" w15:restartNumberingAfterBreak="0">
    <w:nsid w:val="4C1BAE26"/>
    <w:multiLevelType w:val="multilevel"/>
    <w:tmpl w:val="4C1BAE26"/>
    <w:lvl w:ilvl="0">
      <w:start w:val="1"/>
      <w:numFmt w:val="decimal"/>
      <w:lvlText w:val="%1."/>
      <w:lvlJc w:val="left"/>
      <w:pPr>
        <w:tabs>
          <w:tab w:val="left" w:pos="720"/>
        </w:tabs>
        <w:ind w:left="720" w:hanging="360"/>
      </w:pPr>
      <w:rPr>
        <w:i w:val="0"/>
        <w:iCs w:val="0"/>
      </w:rPr>
    </w:lvl>
    <w:lvl w:ilvl="1">
      <w:start w:val="1"/>
      <w:numFmt w:val="decimal"/>
      <w:lvlText w:val="%2."/>
      <w:lvlJc w:val="left"/>
      <w:pPr>
        <w:tabs>
          <w:tab w:val="left" w:pos="1080"/>
        </w:tabs>
        <w:ind w:left="1080" w:hanging="360"/>
      </w:pPr>
      <w:rPr>
        <w:i w:val="0"/>
        <w:iCs w:val="0"/>
      </w:rPr>
    </w:lvl>
    <w:lvl w:ilvl="2">
      <w:start w:val="1"/>
      <w:numFmt w:val="decimal"/>
      <w:lvlText w:val="%3."/>
      <w:lvlJc w:val="left"/>
      <w:pPr>
        <w:tabs>
          <w:tab w:val="left" w:pos="1440"/>
        </w:tabs>
        <w:ind w:left="1440" w:hanging="360"/>
      </w:pPr>
      <w:rPr>
        <w:i w:val="0"/>
        <w:iCs w:val="0"/>
      </w:rPr>
    </w:lvl>
    <w:lvl w:ilvl="3">
      <w:start w:val="1"/>
      <w:numFmt w:val="decimal"/>
      <w:lvlText w:val="%4."/>
      <w:lvlJc w:val="left"/>
      <w:pPr>
        <w:tabs>
          <w:tab w:val="left" w:pos="1800"/>
        </w:tabs>
        <w:ind w:left="1800" w:hanging="360"/>
      </w:pPr>
      <w:rPr>
        <w:i w:val="0"/>
        <w:iCs w:val="0"/>
      </w:rPr>
    </w:lvl>
    <w:lvl w:ilvl="4">
      <w:start w:val="1"/>
      <w:numFmt w:val="decimal"/>
      <w:lvlText w:val="%5."/>
      <w:lvlJc w:val="left"/>
      <w:pPr>
        <w:tabs>
          <w:tab w:val="left" w:pos="2160"/>
        </w:tabs>
        <w:ind w:left="2160" w:hanging="360"/>
      </w:pPr>
      <w:rPr>
        <w:i w:val="0"/>
        <w:iCs w:val="0"/>
      </w:rPr>
    </w:lvl>
    <w:lvl w:ilvl="5">
      <w:start w:val="1"/>
      <w:numFmt w:val="decimal"/>
      <w:lvlText w:val="%6."/>
      <w:lvlJc w:val="left"/>
      <w:pPr>
        <w:tabs>
          <w:tab w:val="left" w:pos="2520"/>
        </w:tabs>
        <w:ind w:left="2520" w:hanging="360"/>
      </w:pPr>
      <w:rPr>
        <w:i w:val="0"/>
        <w:iCs w:val="0"/>
      </w:rPr>
    </w:lvl>
    <w:lvl w:ilvl="6">
      <w:start w:val="1"/>
      <w:numFmt w:val="decimal"/>
      <w:lvlText w:val="%7."/>
      <w:lvlJc w:val="left"/>
      <w:pPr>
        <w:tabs>
          <w:tab w:val="left" w:pos="2880"/>
        </w:tabs>
        <w:ind w:left="2880" w:hanging="360"/>
      </w:pPr>
      <w:rPr>
        <w:i w:val="0"/>
        <w:iCs w:val="0"/>
      </w:rPr>
    </w:lvl>
    <w:lvl w:ilvl="7">
      <w:start w:val="1"/>
      <w:numFmt w:val="decimal"/>
      <w:lvlText w:val="%8."/>
      <w:lvlJc w:val="left"/>
      <w:pPr>
        <w:tabs>
          <w:tab w:val="left" w:pos="3240"/>
        </w:tabs>
        <w:ind w:left="3240" w:hanging="360"/>
      </w:pPr>
      <w:rPr>
        <w:i w:val="0"/>
        <w:iCs w:val="0"/>
      </w:rPr>
    </w:lvl>
    <w:lvl w:ilvl="8">
      <w:start w:val="1"/>
      <w:numFmt w:val="decimal"/>
      <w:lvlText w:val="%9."/>
      <w:lvlJc w:val="left"/>
      <w:pPr>
        <w:tabs>
          <w:tab w:val="left" w:pos="3600"/>
        </w:tabs>
        <w:ind w:left="3600" w:hanging="360"/>
      </w:pPr>
      <w:rPr>
        <w:i w:val="0"/>
        <w:iCs w:val="0"/>
      </w:rPr>
    </w:lvl>
  </w:abstractNum>
  <w:abstractNum w:abstractNumId="21" w15:restartNumberingAfterBreak="0">
    <w:nsid w:val="4D4DC07F"/>
    <w:multiLevelType w:val="multilevel"/>
    <w:tmpl w:val="4D4DC07F"/>
    <w:lvl w:ilvl="0">
      <w:start w:val="1"/>
      <w:numFmt w:val="decimal"/>
      <w:lvlText w:val="%1."/>
      <w:lvlJc w:val="left"/>
      <w:pPr>
        <w:tabs>
          <w:tab w:val="left" w:pos="720"/>
        </w:tabs>
        <w:ind w:left="720" w:hanging="360"/>
      </w:pPr>
      <w:rPr>
        <w:i w:val="0"/>
        <w:iCs w:val="0"/>
      </w:rPr>
    </w:lvl>
    <w:lvl w:ilvl="1">
      <w:start w:val="1"/>
      <w:numFmt w:val="decimal"/>
      <w:lvlText w:val="%2."/>
      <w:lvlJc w:val="left"/>
      <w:pPr>
        <w:tabs>
          <w:tab w:val="left" w:pos="1080"/>
        </w:tabs>
        <w:ind w:left="1080" w:hanging="360"/>
      </w:pPr>
      <w:rPr>
        <w:i w:val="0"/>
        <w:iCs w:val="0"/>
      </w:rPr>
    </w:lvl>
    <w:lvl w:ilvl="2">
      <w:start w:val="1"/>
      <w:numFmt w:val="decimal"/>
      <w:lvlText w:val="%3."/>
      <w:lvlJc w:val="left"/>
      <w:pPr>
        <w:tabs>
          <w:tab w:val="left" w:pos="1440"/>
        </w:tabs>
        <w:ind w:left="1440" w:hanging="360"/>
      </w:pPr>
      <w:rPr>
        <w:i w:val="0"/>
        <w:iCs w:val="0"/>
      </w:rPr>
    </w:lvl>
    <w:lvl w:ilvl="3">
      <w:start w:val="1"/>
      <w:numFmt w:val="decimal"/>
      <w:lvlText w:val="%4."/>
      <w:lvlJc w:val="left"/>
      <w:pPr>
        <w:tabs>
          <w:tab w:val="left" w:pos="1800"/>
        </w:tabs>
        <w:ind w:left="1800" w:hanging="360"/>
      </w:pPr>
      <w:rPr>
        <w:i w:val="0"/>
        <w:iCs w:val="0"/>
      </w:rPr>
    </w:lvl>
    <w:lvl w:ilvl="4">
      <w:start w:val="1"/>
      <w:numFmt w:val="decimal"/>
      <w:lvlText w:val="%5."/>
      <w:lvlJc w:val="left"/>
      <w:pPr>
        <w:tabs>
          <w:tab w:val="left" w:pos="2160"/>
        </w:tabs>
        <w:ind w:left="2160" w:hanging="360"/>
      </w:pPr>
      <w:rPr>
        <w:i w:val="0"/>
        <w:iCs w:val="0"/>
      </w:rPr>
    </w:lvl>
    <w:lvl w:ilvl="5">
      <w:start w:val="1"/>
      <w:numFmt w:val="decimal"/>
      <w:lvlText w:val="%6."/>
      <w:lvlJc w:val="left"/>
      <w:pPr>
        <w:tabs>
          <w:tab w:val="left" w:pos="2520"/>
        </w:tabs>
        <w:ind w:left="2520" w:hanging="360"/>
      </w:pPr>
      <w:rPr>
        <w:i w:val="0"/>
        <w:iCs w:val="0"/>
      </w:rPr>
    </w:lvl>
    <w:lvl w:ilvl="6">
      <w:start w:val="1"/>
      <w:numFmt w:val="decimal"/>
      <w:lvlText w:val="%7."/>
      <w:lvlJc w:val="left"/>
      <w:pPr>
        <w:tabs>
          <w:tab w:val="left" w:pos="2880"/>
        </w:tabs>
        <w:ind w:left="2880" w:hanging="360"/>
      </w:pPr>
      <w:rPr>
        <w:i w:val="0"/>
        <w:iCs w:val="0"/>
      </w:rPr>
    </w:lvl>
    <w:lvl w:ilvl="7">
      <w:start w:val="1"/>
      <w:numFmt w:val="decimal"/>
      <w:lvlText w:val="%8."/>
      <w:lvlJc w:val="left"/>
      <w:pPr>
        <w:tabs>
          <w:tab w:val="left" w:pos="3240"/>
        </w:tabs>
        <w:ind w:left="3240" w:hanging="360"/>
      </w:pPr>
      <w:rPr>
        <w:i w:val="0"/>
        <w:iCs w:val="0"/>
      </w:rPr>
    </w:lvl>
    <w:lvl w:ilvl="8">
      <w:start w:val="1"/>
      <w:numFmt w:val="decimal"/>
      <w:lvlText w:val="%9."/>
      <w:lvlJc w:val="left"/>
      <w:pPr>
        <w:tabs>
          <w:tab w:val="left" w:pos="3600"/>
        </w:tabs>
        <w:ind w:left="3600" w:hanging="360"/>
      </w:pPr>
      <w:rPr>
        <w:i w:val="0"/>
        <w:iCs w:val="0"/>
      </w:rPr>
    </w:lvl>
  </w:abstractNum>
  <w:abstractNum w:abstractNumId="22" w15:restartNumberingAfterBreak="0">
    <w:nsid w:val="59ADCABA"/>
    <w:multiLevelType w:val="multilevel"/>
    <w:tmpl w:val="59ADCABA"/>
    <w:lvl w:ilvl="0">
      <w:start w:val="1"/>
      <w:numFmt w:val="decimal"/>
      <w:lvlText w:val="%1."/>
      <w:lvlJc w:val="left"/>
      <w:pPr>
        <w:tabs>
          <w:tab w:val="left" w:pos="720"/>
        </w:tabs>
        <w:ind w:left="720" w:hanging="360"/>
      </w:pPr>
      <w:rPr>
        <w:i w:val="0"/>
        <w:iCs w:val="0"/>
      </w:rPr>
    </w:lvl>
    <w:lvl w:ilvl="1">
      <w:start w:val="1"/>
      <w:numFmt w:val="lowerLetter"/>
      <w:lvlText w:val="%2."/>
      <w:lvlJc w:val="left"/>
      <w:pPr>
        <w:tabs>
          <w:tab w:val="left" w:pos="1080"/>
        </w:tabs>
        <w:ind w:left="1080" w:hanging="360"/>
      </w:pPr>
      <w:rPr>
        <w:i w:val="0"/>
        <w:iCs w:val="0"/>
      </w:rPr>
    </w:lvl>
    <w:lvl w:ilvl="2">
      <w:start w:val="1"/>
      <w:numFmt w:val="lowerLetter"/>
      <w:lvlText w:val="%3)"/>
      <w:lvlJc w:val="left"/>
      <w:pPr>
        <w:tabs>
          <w:tab w:val="left" w:pos="1440"/>
        </w:tabs>
        <w:ind w:left="1440" w:hanging="360"/>
      </w:pPr>
      <w:rPr>
        <w:i w:val="0"/>
        <w:iCs w:val="0"/>
      </w:rPr>
    </w:lvl>
    <w:lvl w:ilvl="3">
      <w:start w:val="1"/>
      <w:numFmt w:val="lowerLetter"/>
      <w:lvlText w:val="%4)"/>
      <w:lvlJc w:val="left"/>
      <w:pPr>
        <w:tabs>
          <w:tab w:val="left" w:pos="1800"/>
        </w:tabs>
        <w:ind w:left="1800" w:hanging="360"/>
      </w:pPr>
      <w:rPr>
        <w:i w:val="0"/>
        <w:iCs w:val="0"/>
      </w:rPr>
    </w:lvl>
    <w:lvl w:ilvl="4">
      <w:start w:val="1"/>
      <w:numFmt w:val="lowerLetter"/>
      <w:lvlText w:val="%5)"/>
      <w:lvlJc w:val="left"/>
      <w:pPr>
        <w:tabs>
          <w:tab w:val="left" w:pos="2160"/>
        </w:tabs>
        <w:ind w:left="2160" w:hanging="360"/>
      </w:pPr>
      <w:rPr>
        <w:i w:val="0"/>
        <w:iCs w:val="0"/>
      </w:rPr>
    </w:lvl>
    <w:lvl w:ilvl="5">
      <w:start w:val="1"/>
      <w:numFmt w:val="lowerLetter"/>
      <w:lvlText w:val="%6)"/>
      <w:lvlJc w:val="left"/>
      <w:pPr>
        <w:tabs>
          <w:tab w:val="left" w:pos="2520"/>
        </w:tabs>
        <w:ind w:left="2520" w:hanging="360"/>
      </w:pPr>
      <w:rPr>
        <w:i w:val="0"/>
        <w:iCs w:val="0"/>
      </w:rPr>
    </w:lvl>
    <w:lvl w:ilvl="6">
      <w:start w:val="1"/>
      <w:numFmt w:val="lowerLetter"/>
      <w:lvlText w:val="%7)"/>
      <w:lvlJc w:val="left"/>
      <w:pPr>
        <w:tabs>
          <w:tab w:val="left" w:pos="2880"/>
        </w:tabs>
        <w:ind w:left="2880" w:hanging="360"/>
      </w:pPr>
      <w:rPr>
        <w:i w:val="0"/>
        <w:iCs w:val="0"/>
      </w:rPr>
    </w:lvl>
    <w:lvl w:ilvl="7">
      <w:start w:val="1"/>
      <w:numFmt w:val="lowerLetter"/>
      <w:lvlText w:val="%8)"/>
      <w:lvlJc w:val="left"/>
      <w:pPr>
        <w:tabs>
          <w:tab w:val="left" w:pos="3240"/>
        </w:tabs>
        <w:ind w:left="3240" w:hanging="360"/>
      </w:pPr>
      <w:rPr>
        <w:i w:val="0"/>
        <w:iCs w:val="0"/>
      </w:rPr>
    </w:lvl>
    <w:lvl w:ilvl="8">
      <w:start w:val="1"/>
      <w:numFmt w:val="lowerLetter"/>
      <w:lvlText w:val="%9)"/>
      <w:lvlJc w:val="left"/>
      <w:pPr>
        <w:tabs>
          <w:tab w:val="left" w:pos="3600"/>
        </w:tabs>
        <w:ind w:left="3600" w:hanging="360"/>
      </w:pPr>
      <w:rPr>
        <w:i w:val="0"/>
        <w:iCs w:val="0"/>
      </w:rPr>
    </w:lvl>
  </w:abstractNum>
  <w:abstractNum w:abstractNumId="23" w15:restartNumberingAfterBreak="0">
    <w:nsid w:val="5A241D34"/>
    <w:multiLevelType w:val="multilevel"/>
    <w:tmpl w:val="5A241D34"/>
    <w:lvl w:ilvl="0">
      <w:start w:val="1"/>
      <w:numFmt w:val="bullet"/>
      <w:lvlText w:val=""/>
      <w:lvlJc w:val="left"/>
      <w:pPr>
        <w:tabs>
          <w:tab w:val="left" w:pos="720"/>
        </w:tabs>
        <w:ind w:left="720" w:hanging="360"/>
      </w:pPr>
      <w:rPr>
        <w:rFonts w:ascii="Symbol" w:hAnsi="Symbol" w:cs="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24" w15:restartNumberingAfterBreak="0">
    <w:nsid w:val="60382F6E"/>
    <w:multiLevelType w:val="multilevel"/>
    <w:tmpl w:val="60382F6E"/>
    <w:lvl w:ilvl="0">
      <w:start w:val="1"/>
      <w:numFmt w:val="decimal"/>
      <w:lvlText w:val="%1."/>
      <w:lvlJc w:val="left"/>
      <w:pPr>
        <w:tabs>
          <w:tab w:val="left" w:pos="720"/>
        </w:tabs>
        <w:ind w:left="720" w:hanging="360"/>
      </w:pPr>
      <w:rPr>
        <w:i w:val="0"/>
        <w:iCs w:val="0"/>
      </w:rPr>
    </w:lvl>
    <w:lvl w:ilvl="1">
      <w:start w:val="1"/>
      <w:numFmt w:val="decimal"/>
      <w:lvlText w:val="%2."/>
      <w:lvlJc w:val="left"/>
      <w:pPr>
        <w:tabs>
          <w:tab w:val="left" w:pos="1080"/>
        </w:tabs>
        <w:ind w:left="1080" w:hanging="360"/>
      </w:pPr>
      <w:rPr>
        <w:i w:val="0"/>
        <w:iCs w:val="0"/>
      </w:rPr>
    </w:lvl>
    <w:lvl w:ilvl="2">
      <w:start w:val="1"/>
      <w:numFmt w:val="decimal"/>
      <w:lvlText w:val="%3."/>
      <w:lvlJc w:val="left"/>
      <w:pPr>
        <w:tabs>
          <w:tab w:val="left" w:pos="1440"/>
        </w:tabs>
        <w:ind w:left="1440" w:hanging="360"/>
      </w:pPr>
      <w:rPr>
        <w:i w:val="0"/>
        <w:iCs w:val="0"/>
      </w:rPr>
    </w:lvl>
    <w:lvl w:ilvl="3">
      <w:start w:val="1"/>
      <w:numFmt w:val="decimal"/>
      <w:lvlText w:val="%4."/>
      <w:lvlJc w:val="left"/>
      <w:pPr>
        <w:tabs>
          <w:tab w:val="left" w:pos="1800"/>
        </w:tabs>
        <w:ind w:left="1800" w:hanging="360"/>
      </w:pPr>
      <w:rPr>
        <w:i w:val="0"/>
        <w:iCs w:val="0"/>
      </w:rPr>
    </w:lvl>
    <w:lvl w:ilvl="4">
      <w:start w:val="1"/>
      <w:numFmt w:val="decimal"/>
      <w:lvlText w:val="%5."/>
      <w:lvlJc w:val="left"/>
      <w:pPr>
        <w:tabs>
          <w:tab w:val="left" w:pos="2160"/>
        </w:tabs>
        <w:ind w:left="2160" w:hanging="360"/>
      </w:pPr>
      <w:rPr>
        <w:i w:val="0"/>
        <w:iCs w:val="0"/>
      </w:rPr>
    </w:lvl>
    <w:lvl w:ilvl="5">
      <w:start w:val="1"/>
      <w:numFmt w:val="decimal"/>
      <w:lvlText w:val="%6."/>
      <w:lvlJc w:val="left"/>
      <w:pPr>
        <w:tabs>
          <w:tab w:val="left" w:pos="2520"/>
        </w:tabs>
        <w:ind w:left="2520" w:hanging="360"/>
      </w:pPr>
      <w:rPr>
        <w:i w:val="0"/>
        <w:iCs w:val="0"/>
      </w:rPr>
    </w:lvl>
    <w:lvl w:ilvl="6">
      <w:start w:val="1"/>
      <w:numFmt w:val="decimal"/>
      <w:lvlText w:val="%7."/>
      <w:lvlJc w:val="left"/>
      <w:pPr>
        <w:tabs>
          <w:tab w:val="left" w:pos="2880"/>
        </w:tabs>
        <w:ind w:left="2880" w:hanging="360"/>
      </w:pPr>
      <w:rPr>
        <w:i w:val="0"/>
        <w:iCs w:val="0"/>
      </w:rPr>
    </w:lvl>
    <w:lvl w:ilvl="7">
      <w:start w:val="1"/>
      <w:numFmt w:val="decimal"/>
      <w:lvlText w:val="%8."/>
      <w:lvlJc w:val="left"/>
      <w:pPr>
        <w:tabs>
          <w:tab w:val="left" w:pos="3240"/>
        </w:tabs>
        <w:ind w:left="3240" w:hanging="360"/>
      </w:pPr>
      <w:rPr>
        <w:i w:val="0"/>
        <w:iCs w:val="0"/>
      </w:rPr>
    </w:lvl>
    <w:lvl w:ilvl="8">
      <w:start w:val="1"/>
      <w:numFmt w:val="decimal"/>
      <w:lvlText w:val="%9."/>
      <w:lvlJc w:val="left"/>
      <w:pPr>
        <w:tabs>
          <w:tab w:val="left" w:pos="3600"/>
        </w:tabs>
        <w:ind w:left="3600" w:hanging="360"/>
      </w:pPr>
      <w:rPr>
        <w:i w:val="0"/>
        <w:iCs w:val="0"/>
      </w:rPr>
    </w:lvl>
  </w:abstractNum>
  <w:abstractNum w:abstractNumId="25" w15:restartNumberingAfterBreak="0">
    <w:nsid w:val="629F7852"/>
    <w:multiLevelType w:val="multilevel"/>
    <w:tmpl w:val="629F7852"/>
    <w:lvl w:ilvl="0">
      <w:start w:val="1"/>
      <w:numFmt w:val="bullet"/>
      <w:lvlText w:val=""/>
      <w:lvlJc w:val="left"/>
      <w:pPr>
        <w:tabs>
          <w:tab w:val="left" w:pos="720"/>
        </w:tabs>
        <w:ind w:left="720" w:hanging="360"/>
      </w:pPr>
      <w:rPr>
        <w:rFonts w:ascii="Symbol" w:hAnsi="Symbol" w:cs="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26" w15:restartNumberingAfterBreak="0">
    <w:nsid w:val="70594ACD"/>
    <w:multiLevelType w:val="hybridMultilevel"/>
    <w:tmpl w:val="0944CF4C"/>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183CF9"/>
    <w:multiLevelType w:val="multilevel"/>
    <w:tmpl w:val="72183CF9"/>
    <w:lvl w:ilvl="0">
      <w:start w:val="1"/>
      <w:numFmt w:val="decimal"/>
      <w:lvlText w:val="%1."/>
      <w:lvlJc w:val="left"/>
      <w:pPr>
        <w:tabs>
          <w:tab w:val="left" w:pos="720"/>
        </w:tabs>
        <w:ind w:left="720" w:hanging="360"/>
      </w:pPr>
      <w:rPr>
        <w:i w:val="0"/>
        <w:iCs w:val="0"/>
      </w:rPr>
    </w:lvl>
    <w:lvl w:ilvl="1">
      <w:start w:val="1"/>
      <w:numFmt w:val="decimal"/>
      <w:lvlText w:val="%2."/>
      <w:lvlJc w:val="left"/>
      <w:pPr>
        <w:tabs>
          <w:tab w:val="left" w:pos="1080"/>
        </w:tabs>
        <w:ind w:left="1080" w:hanging="360"/>
      </w:pPr>
      <w:rPr>
        <w:i w:val="0"/>
        <w:iCs w:val="0"/>
      </w:rPr>
    </w:lvl>
    <w:lvl w:ilvl="2">
      <w:start w:val="1"/>
      <w:numFmt w:val="decimal"/>
      <w:lvlText w:val="%3."/>
      <w:lvlJc w:val="left"/>
      <w:pPr>
        <w:tabs>
          <w:tab w:val="left" w:pos="1440"/>
        </w:tabs>
        <w:ind w:left="1440" w:hanging="360"/>
      </w:pPr>
      <w:rPr>
        <w:i w:val="0"/>
        <w:iCs w:val="0"/>
      </w:rPr>
    </w:lvl>
    <w:lvl w:ilvl="3">
      <w:start w:val="1"/>
      <w:numFmt w:val="decimal"/>
      <w:lvlText w:val="%4."/>
      <w:lvlJc w:val="left"/>
      <w:pPr>
        <w:tabs>
          <w:tab w:val="left" w:pos="1800"/>
        </w:tabs>
        <w:ind w:left="1800" w:hanging="360"/>
      </w:pPr>
      <w:rPr>
        <w:i w:val="0"/>
        <w:iCs w:val="0"/>
      </w:rPr>
    </w:lvl>
    <w:lvl w:ilvl="4">
      <w:start w:val="1"/>
      <w:numFmt w:val="decimal"/>
      <w:lvlText w:val="%5."/>
      <w:lvlJc w:val="left"/>
      <w:pPr>
        <w:tabs>
          <w:tab w:val="left" w:pos="2160"/>
        </w:tabs>
        <w:ind w:left="2160" w:hanging="360"/>
      </w:pPr>
      <w:rPr>
        <w:i w:val="0"/>
        <w:iCs w:val="0"/>
      </w:rPr>
    </w:lvl>
    <w:lvl w:ilvl="5">
      <w:start w:val="1"/>
      <w:numFmt w:val="decimal"/>
      <w:lvlText w:val="%6."/>
      <w:lvlJc w:val="left"/>
      <w:pPr>
        <w:tabs>
          <w:tab w:val="left" w:pos="2520"/>
        </w:tabs>
        <w:ind w:left="2520" w:hanging="360"/>
      </w:pPr>
      <w:rPr>
        <w:i w:val="0"/>
        <w:iCs w:val="0"/>
      </w:rPr>
    </w:lvl>
    <w:lvl w:ilvl="6">
      <w:start w:val="1"/>
      <w:numFmt w:val="decimal"/>
      <w:lvlText w:val="%7."/>
      <w:lvlJc w:val="left"/>
      <w:pPr>
        <w:tabs>
          <w:tab w:val="left" w:pos="2880"/>
        </w:tabs>
        <w:ind w:left="2880" w:hanging="360"/>
      </w:pPr>
      <w:rPr>
        <w:i w:val="0"/>
        <w:iCs w:val="0"/>
      </w:rPr>
    </w:lvl>
    <w:lvl w:ilvl="7">
      <w:start w:val="1"/>
      <w:numFmt w:val="decimal"/>
      <w:lvlText w:val="%8."/>
      <w:lvlJc w:val="left"/>
      <w:pPr>
        <w:tabs>
          <w:tab w:val="left" w:pos="3240"/>
        </w:tabs>
        <w:ind w:left="3240" w:hanging="360"/>
      </w:pPr>
      <w:rPr>
        <w:i w:val="0"/>
        <w:iCs w:val="0"/>
      </w:rPr>
    </w:lvl>
    <w:lvl w:ilvl="8">
      <w:start w:val="1"/>
      <w:numFmt w:val="decimal"/>
      <w:lvlText w:val="%9."/>
      <w:lvlJc w:val="left"/>
      <w:pPr>
        <w:tabs>
          <w:tab w:val="left" w:pos="3600"/>
        </w:tabs>
        <w:ind w:left="3600" w:hanging="360"/>
      </w:pPr>
      <w:rPr>
        <w:i w:val="0"/>
        <w:iCs w:val="0"/>
      </w:rPr>
    </w:lvl>
  </w:abstractNum>
  <w:abstractNum w:abstractNumId="28" w15:restartNumberingAfterBreak="0">
    <w:nsid w:val="77ECEA79"/>
    <w:multiLevelType w:val="multilevel"/>
    <w:tmpl w:val="77ECEA79"/>
    <w:lvl w:ilvl="0">
      <w:start w:val="1"/>
      <w:numFmt w:val="decimal"/>
      <w:lvlText w:val="%1."/>
      <w:lvlJc w:val="left"/>
      <w:pPr>
        <w:tabs>
          <w:tab w:val="left" w:pos="720"/>
        </w:tabs>
        <w:ind w:left="720" w:hanging="360"/>
      </w:pPr>
      <w:rPr>
        <w:i w:val="0"/>
        <w:iCs w:val="0"/>
      </w:rPr>
    </w:lvl>
    <w:lvl w:ilvl="1">
      <w:start w:val="1"/>
      <w:numFmt w:val="decimal"/>
      <w:lvlText w:val="%2."/>
      <w:lvlJc w:val="left"/>
      <w:pPr>
        <w:tabs>
          <w:tab w:val="left" w:pos="1080"/>
        </w:tabs>
        <w:ind w:left="1080" w:hanging="360"/>
      </w:pPr>
      <w:rPr>
        <w:i w:val="0"/>
        <w:iCs w:val="0"/>
      </w:rPr>
    </w:lvl>
    <w:lvl w:ilvl="2">
      <w:start w:val="1"/>
      <w:numFmt w:val="decimal"/>
      <w:lvlText w:val="%3."/>
      <w:lvlJc w:val="left"/>
      <w:pPr>
        <w:tabs>
          <w:tab w:val="left" w:pos="1440"/>
        </w:tabs>
        <w:ind w:left="1440" w:hanging="360"/>
      </w:pPr>
      <w:rPr>
        <w:i w:val="0"/>
        <w:iCs w:val="0"/>
      </w:rPr>
    </w:lvl>
    <w:lvl w:ilvl="3">
      <w:start w:val="1"/>
      <w:numFmt w:val="decimal"/>
      <w:lvlText w:val="%4."/>
      <w:lvlJc w:val="left"/>
      <w:pPr>
        <w:tabs>
          <w:tab w:val="left" w:pos="1800"/>
        </w:tabs>
        <w:ind w:left="1800" w:hanging="360"/>
      </w:pPr>
      <w:rPr>
        <w:i w:val="0"/>
        <w:iCs w:val="0"/>
      </w:rPr>
    </w:lvl>
    <w:lvl w:ilvl="4">
      <w:start w:val="1"/>
      <w:numFmt w:val="decimal"/>
      <w:lvlText w:val="%5."/>
      <w:lvlJc w:val="left"/>
      <w:pPr>
        <w:tabs>
          <w:tab w:val="left" w:pos="2160"/>
        </w:tabs>
        <w:ind w:left="2160" w:hanging="360"/>
      </w:pPr>
      <w:rPr>
        <w:i w:val="0"/>
        <w:iCs w:val="0"/>
      </w:rPr>
    </w:lvl>
    <w:lvl w:ilvl="5">
      <w:start w:val="1"/>
      <w:numFmt w:val="decimal"/>
      <w:lvlText w:val="%6."/>
      <w:lvlJc w:val="left"/>
      <w:pPr>
        <w:tabs>
          <w:tab w:val="left" w:pos="2520"/>
        </w:tabs>
        <w:ind w:left="2520" w:hanging="360"/>
      </w:pPr>
      <w:rPr>
        <w:i w:val="0"/>
        <w:iCs w:val="0"/>
      </w:rPr>
    </w:lvl>
    <w:lvl w:ilvl="6">
      <w:start w:val="1"/>
      <w:numFmt w:val="decimal"/>
      <w:lvlText w:val="%7."/>
      <w:lvlJc w:val="left"/>
      <w:pPr>
        <w:tabs>
          <w:tab w:val="left" w:pos="2880"/>
        </w:tabs>
        <w:ind w:left="2880" w:hanging="360"/>
      </w:pPr>
      <w:rPr>
        <w:i w:val="0"/>
        <w:iCs w:val="0"/>
      </w:rPr>
    </w:lvl>
    <w:lvl w:ilvl="7">
      <w:start w:val="1"/>
      <w:numFmt w:val="decimal"/>
      <w:lvlText w:val="%8."/>
      <w:lvlJc w:val="left"/>
      <w:pPr>
        <w:tabs>
          <w:tab w:val="left" w:pos="3240"/>
        </w:tabs>
        <w:ind w:left="3240" w:hanging="360"/>
      </w:pPr>
      <w:rPr>
        <w:i w:val="0"/>
        <w:iCs w:val="0"/>
      </w:rPr>
    </w:lvl>
    <w:lvl w:ilvl="8">
      <w:start w:val="1"/>
      <w:numFmt w:val="decimal"/>
      <w:lvlText w:val="%9."/>
      <w:lvlJc w:val="left"/>
      <w:pPr>
        <w:tabs>
          <w:tab w:val="left" w:pos="3600"/>
        </w:tabs>
        <w:ind w:left="3600" w:hanging="360"/>
      </w:pPr>
      <w:rPr>
        <w:i w:val="0"/>
        <w:iCs w:val="0"/>
      </w:rPr>
    </w:lvl>
  </w:abstractNum>
  <w:abstractNum w:abstractNumId="29" w15:restartNumberingAfterBreak="0">
    <w:nsid w:val="7C246926"/>
    <w:multiLevelType w:val="multilevel"/>
    <w:tmpl w:val="7C246926"/>
    <w:lvl w:ilvl="0">
      <w:start w:val="1"/>
      <w:numFmt w:val="bullet"/>
      <w:lvlText w:val=""/>
      <w:lvlJc w:val="left"/>
      <w:pPr>
        <w:tabs>
          <w:tab w:val="left" w:pos="720"/>
        </w:tabs>
        <w:ind w:left="720" w:hanging="360"/>
      </w:pPr>
      <w:rPr>
        <w:rFonts w:ascii="Symbol" w:hAnsi="Symbol" w:cs="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num w:numId="1">
    <w:abstractNumId w:val="11"/>
  </w:num>
  <w:num w:numId="2">
    <w:abstractNumId w:val="7"/>
  </w:num>
  <w:num w:numId="3">
    <w:abstractNumId w:val="22"/>
  </w:num>
  <w:num w:numId="4">
    <w:abstractNumId w:val="5"/>
  </w:num>
  <w:num w:numId="5">
    <w:abstractNumId w:val="3"/>
  </w:num>
  <w:num w:numId="6">
    <w:abstractNumId w:val="14"/>
  </w:num>
  <w:num w:numId="7">
    <w:abstractNumId w:val="17"/>
  </w:num>
  <w:num w:numId="8">
    <w:abstractNumId w:val="27"/>
  </w:num>
  <w:num w:numId="9">
    <w:abstractNumId w:val="12"/>
  </w:num>
  <w:num w:numId="10">
    <w:abstractNumId w:val="0"/>
  </w:num>
  <w:num w:numId="11">
    <w:abstractNumId w:val="18"/>
  </w:num>
  <w:num w:numId="12">
    <w:abstractNumId w:val="23"/>
  </w:num>
  <w:num w:numId="13">
    <w:abstractNumId w:val="6"/>
  </w:num>
  <w:num w:numId="14">
    <w:abstractNumId w:val="21"/>
  </w:num>
  <w:num w:numId="15">
    <w:abstractNumId w:val="10"/>
  </w:num>
  <w:num w:numId="16">
    <w:abstractNumId w:val="16"/>
  </w:num>
  <w:num w:numId="17">
    <w:abstractNumId w:val="9"/>
  </w:num>
  <w:num w:numId="18">
    <w:abstractNumId w:val="8"/>
  </w:num>
  <w:num w:numId="19">
    <w:abstractNumId w:val="1"/>
  </w:num>
  <w:num w:numId="20">
    <w:abstractNumId w:val="20"/>
  </w:num>
  <w:num w:numId="21">
    <w:abstractNumId w:val="24"/>
  </w:num>
  <w:num w:numId="22">
    <w:abstractNumId w:val="15"/>
  </w:num>
  <w:num w:numId="23">
    <w:abstractNumId w:val="19"/>
  </w:num>
  <w:num w:numId="24">
    <w:abstractNumId w:val="2"/>
  </w:num>
  <w:num w:numId="25">
    <w:abstractNumId w:val="29"/>
  </w:num>
  <w:num w:numId="26">
    <w:abstractNumId w:val="28"/>
  </w:num>
  <w:num w:numId="27">
    <w:abstractNumId w:val="4"/>
  </w:num>
  <w:num w:numId="28">
    <w:abstractNumId w:val="25"/>
  </w:num>
  <w:num w:numId="29">
    <w:abstractNumId w:val="13"/>
  </w:num>
  <w:num w:numId="30">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6797">
    <w15:presenceInfo w15:providerId="None" w15:userId="67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437"/>
  <w:autoHyphenation/>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C355A"/>
    <w:rsid w:val="0008213D"/>
    <w:rsid w:val="000A03F0"/>
    <w:rsid w:val="000D433B"/>
    <w:rsid w:val="000E6263"/>
    <w:rsid w:val="00153120"/>
    <w:rsid w:val="001B3093"/>
    <w:rsid w:val="002C355A"/>
    <w:rsid w:val="0038071A"/>
    <w:rsid w:val="0038173C"/>
    <w:rsid w:val="003A24AB"/>
    <w:rsid w:val="003E4063"/>
    <w:rsid w:val="00585E4F"/>
    <w:rsid w:val="005C5C62"/>
    <w:rsid w:val="005D3EBE"/>
    <w:rsid w:val="005E4857"/>
    <w:rsid w:val="006B60C9"/>
    <w:rsid w:val="00717F5C"/>
    <w:rsid w:val="00740961"/>
    <w:rsid w:val="00803378"/>
    <w:rsid w:val="00855976"/>
    <w:rsid w:val="008B02FD"/>
    <w:rsid w:val="00936C46"/>
    <w:rsid w:val="009A494E"/>
    <w:rsid w:val="009E5E6F"/>
    <w:rsid w:val="00A3754A"/>
    <w:rsid w:val="00A42AEE"/>
    <w:rsid w:val="00A513E0"/>
    <w:rsid w:val="00B05378"/>
    <w:rsid w:val="00B16BCD"/>
    <w:rsid w:val="00B31716"/>
    <w:rsid w:val="00BF431F"/>
    <w:rsid w:val="00C864F8"/>
    <w:rsid w:val="00CB3DD4"/>
    <w:rsid w:val="00DA48EF"/>
    <w:rsid w:val="00DD2CBE"/>
    <w:rsid w:val="00E2685D"/>
    <w:rsid w:val="00EA612A"/>
    <w:rsid w:val="00F3243F"/>
    <w:rsid w:val="00FF0B1D"/>
    <w:rsid w:val="0ACB3457"/>
    <w:rsid w:val="44B039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259BC17"/>
  <w15:docId w15:val="{32328FA5-A2D3-47E9-9FD3-8F62094CB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Noto Serif CJK SC" w:hAnsi="Times New Roman" w:cs="Lohit Devanagari"/>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annotation text" w:qFormat="1"/>
    <w:lsdException w:name="footer" w:qFormat="1"/>
    <w:lsdException w:name="caption" w:qFormat="1"/>
    <w:lsdException w:name="annotation reference" w:qFormat="1"/>
    <w:lsdException w:name="Title" w:qFormat="1"/>
    <w:lsdException w:name="Default Paragraph Font" w:semiHidden="1" w:uiPriority="1" w:unhideWhenUsed="1"/>
    <w:lsdException w:name="Body Text"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uppressAutoHyphens/>
    </w:pPr>
    <w:rPr>
      <w:kern w:val="2"/>
      <w:sz w:val="24"/>
      <w:szCs w:val="24"/>
      <w:lang w:val="id-ID" w:eastAsia="zh-CN" w:bidi="hi-IN"/>
    </w:rPr>
  </w:style>
  <w:style w:type="paragraph" w:styleId="Heading1">
    <w:name w:val="heading 1"/>
    <w:basedOn w:val="Heading"/>
    <w:next w:val="BodyText"/>
    <w:qFormat/>
    <w:pPr>
      <w:numPr>
        <w:numId w:val="1"/>
      </w:numPr>
      <w:outlineLvl w:val="0"/>
    </w:pPr>
    <w:rPr>
      <w:b/>
      <w:bCs/>
      <w:sz w:val="31"/>
      <w:szCs w:val="36"/>
    </w:rPr>
  </w:style>
  <w:style w:type="paragraph" w:styleId="Heading2">
    <w:name w:val="heading 2"/>
    <w:basedOn w:val="Heading"/>
    <w:next w:val="BodyText"/>
    <w:qFormat/>
    <w:pPr>
      <w:numPr>
        <w:ilvl w:val="1"/>
        <w:numId w:val="1"/>
      </w:numPr>
      <w:spacing w:before="200"/>
      <w:outlineLvl w:val="1"/>
    </w:pPr>
    <w:rPr>
      <w:b/>
      <w:bCs/>
      <w:sz w:val="28"/>
      <w:szCs w:val="32"/>
    </w:rPr>
  </w:style>
  <w:style w:type="paragraph" w:styleId="Heading3">
    <w:name w:val="heading 3"/>
    <w:basedOn w:val="Heading"/>
    <w:next w:val="BodyText"/>
    <w:qFormat/>
    <w:pPr>
      <w:numPr>
        <w:ilvl w:val="2"/>
        <w:numId w:val="1"/>
      </w:numPr>
      <w:spacing w:before="140"/>
      <w:outlineLvl w:val="2"/>
    </w:pPr>
    <w:rPr>
      <w:b/>
      <w:bCs/>
    </w:rPr>
  </w:style>
  <w:style w:type="paragraph" w:styleId="Heading4">
    <w:name w:val="heading 4"/>
    <w:basedOn w:val="Heading"/>
    <w:next w:val="BodyText"/>
    <w:qFormat/>
    <w:pPr>
      <w:numPr>
        <w:ilvl w:val="3"/>
        <w:numId w:val="1"/>
      </w:numPr>
      <w:spacing w:before="120"/>
      <w:outlineLvl w:val="3"/>
    </w:pPr>
    <w:rPr>
      <w:b/>
      <w:bCs/>
      <w:i/>
      <w:iCs/>
      <w:sz w:val="23"/>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eastAsia="Noto Sans CJK SC"/>
      <w:szCs w:val="28"/>
    </w:rPr>
  </w:style>
  <w:style w:type="paragraph" w:styleId="BodyText">
    <w:name w:val="Body Text"/>
    <w:basedOn w:val="Normal"/>
    <w:qFormat/>
    <w:pPr>
      <w:spacing w:after="140" w:line="276" w:lineRule="auto"/>
    </w:pPr>
  </w:style>
  <w:style w:type="paragraph" w:styleId="BalloonText">
    <w:name w:val="Balloon Text"/>
    <w:basedOn w:val="Normal"/>
    <w:link w:val="BalloonTextChar"/>
    <w:rPr>
      <w:rFonts w:ascii="Segoe UI" w:hAnsi="Segoe UI" w:cs="Mangal"/>
      <w:sz w:val="18"/>
      <w:szCs w:val="16"/>
    </w:rPr>
  </w:style>
  <w:style w:type="paragraph" w:styleId="Caption">
    <w:name w:val="caption"/>
    <w:basedOn w:val="Normal"/>
    <w:next w:val="Normal"/>
    <w:qFormat/>
    <w:pPr>
      <w:suppressLineNumbers/>
      <w:spacing w:before="120" w:after="120"/>
    </w:pPr>
    <w:rPr>
      <w:i/>
      <w:iCs/>
    </w:rPr>
  </w:style>
  <w:style w:type="paragraph" w:styleId="CommentText">
    <w:name w:val="annotation text"/>
    <w:basedOn w:val="Normal"/>
    <w:link w:val="CommentTextChar"/>
    <w:qFormat/>
    <w:rPr>
      <w:rFonts w:cs="Mangal"/>
      <w:sz w:val="20"/>
      <w:szCs w:val="18"/>
    </w:rPr>
  </w:style>
  <w:style w:type="paragraph" w:styleId="CommentSubject">
    <w:name w:val="annotation subject"/>
    <w:basedOn w:val="CommentText"/>
    <w:next w:val="CommentText"/>
    <w:link w:val="CommentSubjectChar"/>
    <w:qFormat/>
    <w:rPr>
      <w:b/>
      <w:bCs/>
    </w:rPr>
  </w:style>
  <w:style w:type="paragraph" w:styleId="Footer">
    <w:name w:val="footer"/>
    <w:basedOn w:val="Normal"/>
    <w:qFormat/>
    <w:pPr>
      <w:suppressLineNumbers/>
      <w:tabs>
        <w:tab w:val="center" w:pos="3966"/>
        <w:tab w:val="right" w:pos="7932"/>
      </w:tabs>
      <w:jc w:val="right"/>
    </w:pPr>
  </w:style>
  <w:style w:type="paragraph" w:styleId="List">
    <w:name w:val="List"/>
    <w:basedOn w:val="BodyText"/>
  </w:style>
  <w:style w:type="paragraph" w:styleId="TOC1">
    <w:name w:val="toc 1"/>
    <w:basedOn w:val="Index"/>
    <w:next w:val="Normal"/>
    <w:qFormat/>
    <w:pPr>
      <w:tabs>
        <w:tab w:val="right" w:leader="dot" w:pos="7937"/>
      </w:tabs>
    </w:pPr>
  </w:style>
  <w:style w:type="paragraph" w:customStyle="1" w:styleId="Index">
    <w:name w:val="Index"/>
    <w:basedOn w:val="Normal"/>
    <w:qFormat/>
    <w:pPr>
      <w:suppressLineNumbers/>
    </w:pPr>
  </w:style>
  <w:style w:type="paragraph" w:styleId="TOC2">
    <w:name w:val="toc 2"/>
    <w:basedOn w:val="Index"/>
    <w:next w:val="Normal"/>
    <w:qFormat/>
    <w:pPr>
      <w:tabs>
        <w:tab w:val="right" w:leader="dot" w:pos="7937"/>
      </w:tabs>
      <w:ind w:left="283"/>
    </w:pPr>
  </w:style>
  <w:style w:type="paragraph" w:styleId="TOC3">
    <w:name w:val="toc 3"/>
    <w:basedOn w:val="Index"/>
    <w:next w:val="Normal"/>
    <w:pPr>
      <w:tabs>
        <w:tab w:val="right" w:leader="dot" w:pos="7937"/>
      </w:tabs>
      <w:ind w:left="566"/>
    </w:pPr>
  </w:style>
  <w:style w:type="paragraph" w:styleId="TOC4">
    <w:name w:val="toc 4"/>
    <w:basedOn w:val="Index"/>
    <w:next w:val="Normal"/>
    <w:pPr>
      <w:tabs>
        <w:tab w:val="right" w:leader="dot" w:pos="7937"/>
      </w:tabs>
      <w:ind w:left="849"/>
    </w:pPr>
  </w:style>
  <w:style w:type="character" w:styleId="CommentReference">
    <w:name w:val="annotation reference"/>
    <w:basedOn w:val="DefaultParagraphFont"/>
    <w:qFormat/>
    <w:rPr>
      <w:sz w:val="16"/>
      <w:szCs w:val="16"/>
    </w:rPr>
  </w:style>
  <w:style w:type="character" w:styleId="Emphasis">
    <w:name w:val="Emphasis"/>
    <w:qFormat/>
    <w:rPr>
      <w:i/>
      <w:iCs/>
    </w:rPr>
  </w:style>
  <w:style w:type="character" w:styleId="Hyperlink">
    <w:name w:val="Hyperlink"/>
    <w:qFormat/>
    <w:rPr>
      <w:color w:val="000080"/>
      <w:u w:val="single"/>
      <w:lang w:eastAsia="zh-CN" w:bidi="zh-CN"/>
    </w:rPr>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customStyle="1" w:styleId="IndexLink">
    <w:name w:val="Index Link"/>
    <w:qFormat/>
  </w:style>
  <w:style w:type="paragraph" w:customStyle="1" w:styleId="HeaderandFooter">
    <w:name w:val="Header and Footer"/>
    <w:basedOn w:val="Normal"/>
    <w:qFormat/>
    <w:pPr>
      <w:suppressLineNumbers/>
      <w:tabs>
        <w:tab w:val="center" w:pos="4819"/>
        <w:tab w:val="right" w:pos="9638"/>
      </w:tabs>
    </w:pPr>
  </w:style>
  <w:style w:type="paragraph" w:customStyle="1" w:styleId="TableContents">
    <w:name w:val="Table Contents"/>
    <w:basedOn w:val="Normal"/>
    <w:qFormat/>
    <w:pPr>
      <w:suppressLineNumbers/>
    </w:pPr>
  </w:style>
  <w:style w:type="paragraph" w:customStyle="1" w:styleId="FigureIndex1">
    <w:name w:val="Figure Index 1"/>
    <w:basedOn w:val="Index"/>
    <w:qFormat/>
    <w:pPr>
      <w:tabs>
        <w:tab w:val="right" w:leader="dot" w:pos="7937"/>
      </w:tabs>
    </w:pPr>
  </w:style>
  <w:style w:type="paragraph" w:customStyle="1" w:styleId="TableIndex1">
    <w:name w:val="Table Index 1"/>
    <w:basedOn w:val="Index"/>
    <w:qFormat/>
    <w:pPr>
      <w:tabs>
        <w:tab w:val="right" w:leader="dot" w:pos="7937"/>
      </w:tabs>
    </w:pPr>
  </w:style>
  <w:style w:type="paragraph" w:customStyle="1" w:styleId="Bibliography1">
    <w:name w:val="Bibliography 1"/>
    <w:basedOn w:val="Index"/>
    <w:qFormat/>
    <w:pPr>
      <w:spacing w:line="480" w:lineRule="atLeast"/>
      <w:ind w:left="720" w:hanging="720"/>
    </w:pPr>
  </w:style>
  <w:style w:type="paragraph" w:customStyle="1" w:styleId="FrameContents">
    <w:name w:val="Frame Contents"/>
    <w:basedOn w:val="Normal"/>
    <w:qFormat/>
  </w:style>
  <w:style w:type="paragraph" w:customStyle="1" w:styleId="TableHeading">
    <w:name w:val="Table Heading"/>
    <w:basedOn w:val="TableContents"/>
    <w:qFormat/>
    <w:pPr>
      <w:jc w:val="center"/>
    </w:pPr>
    <w:rPr>
      <w:b/>
      <w:bCs/>
    </w:rPr>
  </w:style>
  <w:style w:type="character" w:customStyle="1" w:styleId="CommentTextChar">
    <w:name w:val="Comment Text Char"/>
    <w:basedOn w:val="DefaultParagraphFont"/>
    <w:link w:val="CommentText"/>
    <w:rPr>
      <w:rFonts w:cs="Mangal"/>
      <w:kern w:val="2"/>
      <w:szCs w:val="18"/>
      <w:lang w:val="id-ID" w:eastAsia="zh-CN" w:bidi="hi-IN"/>
    </w:rPr>
  </w:style>
  <w:style w:type="character" w:customStyle="1" w:styleId="CommentSubjectChar">
    <w:name w:val="Comment Subject Char"/>
    <w:basedOn w:val="CommentTextChar"/>
    <w:link w:val="CommentSubject"/>
    <w:rPr>
      <w:rFonts w:cs="Mangal"/>
      <w:b/>
      <w:bCs/>
      <w:kern w:val="2"/>
      <w:szCs w:val="18"/>
      <w:lang w:val="id-ID" w:eastAsia="zh-CN" w:bidi="hi-IN"/>
    </w:rPr>
  </w:style>
  <w:style w:type="character" w:customStyle="1" w:styleId="BalloonTextChar">
    <w:name w:val="Balloon Text Char"/>
    <w:basedOn w:val="DefaultParagraphFont"/>
    <w:link w:val="BalloonText"/>
    <w:rPr>
      <w:rFonts w:ascii="Segoe UI" w:hAnsi="Segoe UI" w:cs="Mangal"/>
      <w:kern w:val="2"/>
      <w:sz w:val="18"/>
      <w:szCs w:val="16"/>
      <w:lang w:val="id-ID"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www.flaticon.com/" TargetMode="External"/><Relationship Id="rId50" Type="http://schemas.openxmlformats.org/officeDocument/2006/relationships/hyperlink" Target="http://www.flaticon.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jpeg"/><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www.flaticon.com/" TargetMode="External"/><Relationship Id="rId53" Type="http://schemas.microsoft.com/office/2011/relationships/people" Target="people.xml"/><Relationship Id="rId5" Type="http://schemas.openxmlformats.org/officeDocument/2006/relationships/webSettings" Target="webSettings.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www.flaticon.com/"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microsoft.com/office/2018/08/relationships/commentsExtensible" Target="commentsExtensible.xm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footer" Target="footer2.xml"/><Relationship Id="rId48" Type="http://schemas.openxmlformats.org/officeDocument/2006/relationships/hyperlink" Target="http://www.flaticon.com/" TargetMode="External"/><Relationship Id="rId8" Type="http://schemas.openxmlformats.org/officeDocument/2006/relationships/image" Target="media/image1.jpe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www.flaticon.com/"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png"/><Relationship Id="rId49" Type="http://schemas.openxmlformats.org/officeDocument/2006/relationships/hyperlink" Target="http://www.flaticon.com/"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2272</TotalTime>
  <Pages>70</Pages>
  <Words>10004</Words>
  <Characters>57025</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ganteng</dc:creator>
  <cp:lastModifiedBy>6797</cp:lastModifiedBy>
  <cp:revision>78</cp:revision>
  <dcterms:created xsi:type="dcterms:W3CDTF">2020-09-07T10:31:00Z</dcterms:created>
  <dcterms:modified xsi:type="dcterms:W3CDTF">2020-11-05T02:17:00Z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1033-11.2.0.9718</vt:lpwstr>
  </property>
</Properties>
</file>